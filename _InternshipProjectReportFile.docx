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53D70">
      <w:pPr>
        <w:pStyle w:val="13"/>
        <w:rPr>
          <w:sz w:val="33"/>
        </w:rPr>
      </w:pPr>
      <w:r>
        <w:rPr>
          <w:sz w:val="33"/>
        </w:rPr>
        <mc:AlternateContent>
          <mc:Choice Requires="wpg">
            <w:drawing>
              <wp:anchor distT="0" distB="0" distL="0" distR="0" simplePos="0" relativeHeight="251662336"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1" name="Group 1"/>
                <wp:cNvGraphicFramePr/>
                <a:graphic xmlns:a="http://schemas.openxmlformats.org/drawingml/2006/main">
                  <a:graphicData uri="http://schemas.microsoft.com/office/word/2010/wordprocessingGroup">
                    <wpg:wgp>
                      <wpg:cNvGrpSpPr/>
                      <wpg:grpSpPr>
                        <a:xfrm>
                          <a:off x="0" y="0"/>
                          <a:ext cx="6620509" cy="9253855"/>
                          <a:chOff x="0" y="12"/>
                          <a:chExt cx="6620509" cy="9253855"/>
                        </a:xfrm>
                      </wpg:grpSpPr>
                      <wps:wsp>
                        <wps:cNvPr id="2" name="Graphic 2"/>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20" cstate="print"/>
                          <a:stretch>
                            <a:fillRect/>
                          </a:stretch>
                        </pic:blipFill>
                        <pic:spPr>
                          <a:xfrm>
                            <a:off x="1435735" y="5695327"/>
                            <a:ext cx="1365885" cy="1149350"/>
                          </a:xfrm>
                          <a:prstGeom prst="rect">
                            <a:avLst/>
                          </a:prstGeom>
                        </pic:spPr>
                      </pic:pic>
                      <pic:pic xmlns:pic="http://schemas.openxmlformats.org/drawingml/2006/picture">
                        <pic:nvPicPr>
                          <pic:cNvPr id="4" name="Image 4"/>
                          <pic:cNvPicPr/>
                        </pic:nvPicPr>
                        <pic:blipFill>
                          <a:blip r:embed="rId21" cstate="print"/>
                          <a:stretch>
                            <a:fillRect/>
                          </a:stretch>
                        </pic:blipFill>
                        <pic:spPr>
                          <a:xfrm>
                            <a:off x="4338954" y="5651512"/>
                            <a:ext cx="1160780" cy="1174750"/>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54144;mso-width-relative:page;mso-height-relative:page;" coordorigin="0,12"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BmU&#10;u8m9AAAApwEAABkAAABkcnMvX3JlbHMvZTJvRG9jLnhtbC5yZWxzvZDLCsIwEEX3gv8QZm/TdiEi&#10;pm5EcCv6AUMyTaPNgySK/r0BQRQEdy5nhnvuYVbrmx3ZlWIy3gloqhoYOemVcVrA8bCdLYCljE7h&#10;6B0JuFOCdTedrPY0Yi6hNJiQWKG4JGDIOSw5T3Igi6nygVy59D5azGWMmgeUZ9TE27qe8/jOgO6D&#10;yXZKQNypFtjhHkrzb7bveyNp4+XFkstfKrixpbsAMWrKAiwpg89lW50CaeDfJZr/SDQvCf7x3u4B&#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">
                <o:lock v:ext="edit" aspectratio="f"/>
                <v:shape id="Graphic 2" o:spid="_x0000_s1026" o:spt="100" style="position:absolute;left:0;top:12;height:9253855;width:6620509;" fillcolor="#000000" filled="t" stroked="f" coordsize="6620509,9253855" o:gfxdata="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6XVb4A&#10;AADa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3" o:spid="_x0000_s1026" o:spt="75" type="#_x0000_t75" style="position:absolute;left:1435735;top:5695327;height:1149350;width:1365885;" filled="f" o:preferrelative="t" stroked="f" coordsize="21600,21600" o:gfxdata="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D/WL4A&#10;AADaAAAADwAAAAAAAAABACAAAAAiAAAAZHJzL2Rvd25yZXYueG1sUEsBAhQAFAAAAAgAh07iQDMv&#10;BZ47AAAAOQAAABAAAAAAAAAAAQAgAAAADQEAAGRycy9zaGFwZXhtbC54bWxQSwUGAAAAAAYABgBb&#10;AQAAtwMAAAAA&#10;">
                  <v:fill on="f" focussize="0,0"/>
                  <v:stroke on="f"/>
                  <v:imagedata r:id="rId20" o:title=""/>
                  <o:lock v:ext="edit" aspectratio="f"/>
                </v:shape>
                <v:shape id="Image 4" o:spid="_x0000_s1026" o:spt="75" type="#_x0000_t75" style="position:absolute;left:4338954;top:5651512;height:1174750;width:1160780;" filled="f" o:preferrelative="t" stroked="f" coordsize="21600,21600" o:gfxdata="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jPbrsAAADa&#10;AAAADwAAAAAAAAABACAAAAAiAAAAZHJzL2Rvd25yZXYueG1sUEsBAhQAFAAAAAgAh07iQDMvBZ47&#10;AAAAOQAAABAAAAAAAAAAAQAgAAAACgEAAGRycy9zaGFwZXhtbC54bWxQSwUGAAAAAAYABgBbAQAA&#10;tAMAAAAA&#10;">
                  <v:fill on="f" focussize="0,0"/>
                  <v:stroke on="f"/>
                  <v:imagedata r:id="rId21" o:title=""/>
                  <o:lock v:ext="edit" aspectratio="f"/>
                </v:shape>
              </v:group>
            </w:pict>
          </mc:Fallback>
        </mc:AlternateContent>
      </w:r>
    </w:p>
    <w:p w14:paraId="0F519C3C">
      <w:pPr>
        <w:pStyle w:val="4"/>
        <w:ind w:right="2566"/>
        <w:rPr>
          <w:u w:val="none"/>
        </w:rPr>
      </w:pPr>
      <w:r>
        <w:rPr>
          <w:u w:val="single"/>
        </w:rPr>
        <w:t>BUG</w:t>
      </w:r>
      <w:r>
        <w:rPr>
          <w:spacing w:val="16"/>
          <w:u w:val="single"/>
        </w:rPr>
        <w:t xml:space="preserve"> </w:t>
      </w:r>
      <w:r>
        <w:rPr>
          <w:u w:val="single"/>
        </w:rPr>
        <w:t>TRACKING</w:t>
      </w:r>
      <w:r>
        <w:rPr>
          <w:spacing w:val="24"/>
          <w:u w:val="single"/>
        </w:rPr>
        <w:t xml:space="preserve"> </w:t>
      </w:r>
      <w:r>
        <w:rPr>
          <w:spacing w:val="-2"/>
          <w:u w:val="single"/>
        </w:rPr>
        <w:t>SYSTEM</w:t>
      </w:r>
    </w:p>
    <w:p w14:paraId="34A8F1F6">
      <w:pPr>
        <w:pStyle w:val="13"/>
        <w:spacing w:before="277"/>
        <w:rPr>
          <w:b/>
          <w:sz w:val="26"/>
        </w:rPr>
      </w:pPr>
    </w:p>
    <w:p w14:paraId="579314D2">
      <w:pPr>
        <w:pStyle w:val="7"/>
        <w:ind w:left="2462" w:right="2519"/>
        <w:jc w:val="center"/>
      </w:pPr>
      <w:r>
        <w:rPr>
          <w:spacing w:val="-4"/>
        </w:rPr>
        <w:t>A</w:t>
      </w:r>
      <w:r>
        <w:rPr>
          <w:spacing w:val="-18"/>
        </w:rPr>
        <w:t xml:space="preserve"> </w:t>
      </w:r>
      <w:r>
        <w:rPr>
          <w:spacing w:val="-4"/>
        </w:rPr>
        <w:t>PROJECT</w:t>
      </w:r>
      <w:r>
        <w:rPr>
          <w:spacing w:val="-11"/>
        </w:rPr>
        <w:t xml:space="preserve"> </w:t>
      </w:r>
      <w:r>
        <w:rPr>
          <w:spacing w:val="-4"/>
        </w:rPr>
        <w:t>REPORT</w:t>
      </w:r>
    </w:p>
    <w:p w14:paraId="38C21637">
      <w:pPr>
        <w:pStyle w:val="13"/>
        <w:spacing w:before="6"/>
        <w:rPr>
          <w:b/>
          <w:sz w:val="26"/>
        </w:rPr>
      </w:pPr>
    </w:p>
    <w:p w14:paraId="6D8ED08B">
      <w:pPr>
        <w:spacing w:before="1"/>
        <w:ind w:left="2462" w:right="2493" w:firstLine="0"/>
        <w:jc w:val="center"/>
        <w:rPr>
          <w:b/>
          <w:i/>
          <w:spacing w:val="-5"/>
          <w:sz w:val="26"/>
        </w:rPr>
      </w:pPr>
      <w:r>
        <w:rPr>
          <w:b/>
          <w:i/>
          <w:spacing w:val="-2"/>
          <w:sz w:val="26"/>
        </w:rPr>
        <w:t>Submitted</w:t>
      </w:r>
      <w:r>
        <w:rPr>
          <w:b/>
          <w:i/>
          <w:spacing w:val="-3"/>
          <w:sz w:val="26"/>
        </w:rPr>
        <w:t xml:space="preserve"> </w:t>
      </w:r>
      <w:r>
        <w:rPr>
          <w:b/>
          <w:i/>
          <w:spacing w:val="-5"/>
          <w:sz w:val="26"/>
        </w:rPr>
        <w:t>by</w:t>
      </w:r>
    </w:p>
    <w:p w14:paraId="4396CEEA">
      <w:pPr>
        <w:spacing w:before="1"/>
        <w:ind w:left="2462" w:right="2493" w:firstLine="0"/>
        <w:jc w:val="center"/>
        <w:rPr>
          <w:b/>
          <w:i/>
          <w:spacing w:val="-5"/>
          <w:sz w:val="26"/>
        </w:rPr>
      </w:pPr>
    </w:p>
    <w:p w14:paraId="6D1451D0">
      <w:pPr>
        <w:pStyle w:val="5"/>
        <w:spacing w:before="2"/>
        <w:ind w:left="3484"/>
        <w:jc w:val="left"/>
        <w:rPr>
          <w:spacing w:val="-4"/>
        </w:rPr>
      </w:pPr>
      <w:r>
        <w:rPr>
          <w:spacing w:val="-4"/>
        </w:rPr>
        <w:t>KALARIYA</w:t>
      </w:r>
      <w:r>
        <w:rPr>
          <w:spacing w:val="-18"/>
        </w:rPr>
        <w:t xml:space="preserve"> </w:t>
      </w:r>
      <w:r>
        <w:rPr>
          <w:spacing w:val="-4"/>
        </w:rPr>
        <w:t>KARAN</w:t>
      </w:r>
      <w:r>
        <w:rPr>
          <w:spacing w:val="-18"/>
        </w:rPr>
        <w:t xml:space="preserve"> </w:t>
      </w:r>
      <w:r>
        <w:rPr>
          <w:spacing w:val="-4"/>
        </w:rPr>
        <w:t>PRAVINBHAI</w:t>
      </w:r>
    </w:p>
    <w:p w14:paraId="0650DEF6">
      <w:pPr>
        <w:pStyle w:val="7"/>
        <w:spacing w:before="9" w:line="242" w:lineRule="auto"/>
        <w:ind w:left="4663" w:right="4696"/>
        <w:jc w:val="center"/>
        <w:rPr>
          <w:spacing w:val="-6"/>
        </w:rPr>
      </w:pPr>
      <w:r>
        <w:rPr>
          <w:spacing w:val="-6"/>
        </w:rPr>
        <w:t xml:space="preserve">(220130116020) </w:t>
      </w:r>
    </w:p>
    <w:p w14:paraId="1C6A52EF">
      <w:pPr>
        <w:pStyle w:val="7"/>
        <w:spacing w:before="9" w:line="242" w:lineRule="auto"/>
        <w:ind w:left="4663" w:right="4696"/>
        <w:jc w:val="center"/>
        <w:rPr>
          <w:spacing w:val="-6"/>
        </w:rPr>
      </w:pPr>
    </w:p>
    <w:p w14:paraId="5DACB653">
      <w:pPr>
        <w:pStyle w:val="7"/>
        <w:spacing w:before="9" w:line="242" w:lineRule="auto"/>
        <w:ind w:left="4663" w:right="4696"/>
        <w:jc w:val="center"/>
        <w:rPr>
          <w:spacing w:val="-4"/>
        </w:rPr>
      </w:pPr>
      <w:r>
        <w:rPr>
          <w:spacing w:val="-4"/>
        </w:rPr>
        <w:t>AND</w:t>
      </w:r>
    </w:p>
    <w:p w14:paraId="07B1EE19">
      <w:pPr>
        <w:pStyle w:val="7"/>
        <w:spacing w:before="9" w:line="242" w:lineRule="auto"/>
        <w:ind w:left="4663" w:right="4696"/>
        <w:jc w:val="center"/>
        <w:rPr>
          <w:spacing w:val="-4"/>
        </w:rPr>
      </w:pPr>
    </w:p>
    <w:p w14:paraId="13E7DBFB">
      <w:pPr>
        <w:spacing w:before="1" w:line="242" w:lineRule="auto"/>
        <w:ind w:left="4920" w:right="4910" w:firstLine="12"/>
        <w:jc w:val="center"/>
        <w:rPr>
          <w:b/>
          <w:spacing w:val="-5"/>
          <w:sz w:val="26"/>
        </w:rPr>
      </w:pPr>
      <w:r>
        <w:rPr>
          <w:b/>
          <w:spacing w:val="-4"/>
          <w:sz w:val="26"/>
        </w:rPr>
        <w:t>NAVAL</w:t>
      </w:r>
      <w:r>
        <w:rPr>
          <w:rFonts w:hint="default"/>
          <w:b/>
          <w:spacing w:val="-4"/>
          <w:sz w:val="26"/>
          <w:lang w:val="en-US"/>
        </w:rPr>
        <w:t xml:space="preserve"> </w:t>
      </w:r>
      <w:r>
        <w:rPr>
          <w:b/>
          <w:spacing w:val="-4"/>
          <w:sz w:val="26"/>
        </w:rPr>
        <w:t xml:space="preserve">ZALA </w:t>
      </w:r>
      <w:r>
        <w:rPr>
          <w:b/>
          <w:spacing w:val="-5"/>
          <w:sz w:val="26"/>
        </w:rPr>
        <w:t>(220130116075)</w:t>
      </w:r>
    </w:p>
    <w:p w14:paraId="281332AF">
      <w:pPr>
        <w:spacing w:before="1" w:line="242" w:lineRule="auto"/>
        <w:ind w:left="4920" w:right="4910" w:firstLine="12"/>
        <w:jc w:val="center"/>
        <w:rPr>
          <w:b/>
          <w:spacing w:val="-5"/>
          <w:sz w:val="26"/>
        </w:rPr>
      </w:pPr>
    </w:p>
    <w:p w14:paraId="4811E53E">
      <w:pPr>
        <w:spacing w:before="0" w:line="290" w:lineRule="exact"/>
        <w:ind w:left="2462" w:right="2506" w:firstLine="0"/>
        <w:jc w:val="center"/>
        <w:rPr>
          <w:b/>
          <w:i/>
          <w:sz w:val="26"/>
        </w:rPr>
      </w:pPr>
      <w:r>
        <w:rPr>
          <w:b/>
          <w:i/>
          <w:spacing w:val="-2"/>
          <w:sz w:val="26"/>
        </w:rPr>
        <w:t>In</w:t>
      </w:r>
      <w:r>
        <w:rPr>
          <w:b/>
          <w:i/>
          <w:spacing w:val="-12"/>
          <w:sz w:val="26"/>
        </w:rPr>
        <w:t xml:space="preserve"> </w:t>
      </w:r>
      <w:r>
        <w:rPr>
          <w:b/>
          <w:i/>
          <w:spacing w:val="-2"/>
          <w:sz w:val="26"/>
        </w:rPr>
        <w:t>partial</w:t>
      </w:r>
      <w:r>
        <w:rPr>
          <w:b/>
          <w:i/>
          <w:sz w:val="26"/>
        </w:rPr>
        <w:t xml:space="preserve"> </w:t>
      </w:r>
      <w:r>
        <w:rPr>
          <w:b/>
          <w:i/>
          <w:spacing w:val="-2"/>
          <w:sz w:val="26"/>
        </w:rPr>
        <w:t>fulfillment</w:t>
      </w:r>
      <w:r>
        <w:rPr>
          <w:b/>
          <w:i/>
          <w:spacing w:val="-11"/>
          <w:sz w:val="26"/>
        </w:rPr>
        <w:t xml:space="preserve"> </w:t>
      </w:r>
      <w:r>
        <w:rPr>
          <w:b/>
          <w:i/>
          <w:spacing w:val="-2"/>
          <w:sz w:val="26"/>
        </w:rPr>
        <w:t>for</w:t>
      </w:r>
      <w:r>
        <w:rPr>
          <w:b/>
          <w:i/>
          <w:spacing w:val="-11"/>
          <w:sz w:val="26"/>
        </w:rPr>
        <w:t xml:space="preserve"> </w:t>
      </w:r>
      <w:r>
        <w:rPr>
          <w:b/>
          <w:i/>
          <w:spacing w:val="-2"/>
          <w:sz w:val="26"/>
        </w:rPr>
        <w:t>the</w:t>
      </w:r>
      <w:r>
        <w:rPr>
          <w:b/>
          <w:i/>
          <w:spacing w:val="-7"/>
          <w:sz w:val="26"/>
        </w:rPr>
        <w:t xml:space="preserve"> </w:t>
      </w:r>
      <w:r>
        <w:rPr>
          <w:b/>
          <w:i/>
          <w:spacing w:val="-2"/>
          <w:sz w:val="26"/>
        </w:rPr>
        <w:t>award</w:t>
      </w:r>
      <w:r>
        <w:rPr>
          <w:b/>
          <w:i/>
          <w:spacing w:val="-9"/>
          <w:sz w:val="26"/>
        </w:rPr>
        <w:t xml:space="preserve"> </w:t>
      </w:r>
      <w:r>
        <w:rPr>
          <w:b/>
          <w:i/>
          <w:spacing w:val="-2"/>
          <w:sz w:val="26"/>
        </w:rPr>
        <w:t>of</w:t>
      </w:r>
      <w:r>
        <w:rPr>
          <w:b/>
          <w:i/>
          <w:spacing w:val="-11"/>
          <w:sz w:val="26"/>
        </w:rPr>
        <w:t xml:space="preserve"> </w:t>
      </w:r>
      <w:r>
        <w:rPr>
          <w:b/>
          <w:i/>
          <w:spacing w:val="-2"/>
          <w:sz w:val="26"/>
        </w:rPr>
        <w:t>the</w:t>
      </w:r>
      <w:r>
        <w:rPr>
          <w:b/>
          <w:i/>
          <w:spacing w:val="-7"/>
          <w:sz w:val="26"/>
        </w:rPr>
        <w:t xml:space="preserve"> </w:t>
      </w:r>
      <w:r>
        <w:rPr>
          <w:b/>
          <w:i/>
          <w:spacing w:val="-2"/>
          <w:sz w:val="26"/>
        </w:rPr>
        <w:t>degree</w:t>
      </w:r>
      <w:r>
        <w:rPr>
          <w:b/>
          <w:i/>
          <w:spacing w:val="-11"/>
          <w:sz w:val="26"/>
        </w:rPr>
        <w:t xml:space="preserve"> </w:t>
      </w:r>
      <w:r>
        <w:rPr>
          <w:b/>
          <w:i/>
          <w:spacing w:val="-5"/>
          <w:sz w:val="26"/>
        </w:rPr>
        <w:t>of</w:t>
      </w:r>
    </w:p>
    <w:p w14:paraId="5A480B40">
      <w:pPr>
        <w:pStyle w:val="13"/>
        <w:spacing w:before="5"/>
        <w:rPr>
          <w:b/>
          <w:i/>
          <w:sz w:val="26"/>
        </w:rPr>
      </w:pPr>
    </w:p>
    <w:p w14:paraId="2E0B3985">
      <w:pPr>
        <w:pStyle w:val="5"/>
        <w:spacing w:before="0"/>
        <w:ind w:left="3528"/>
        <w:jc w:val="left"/>
      </w:pPr>
      <w:r>
        <w:rPr>
          <w:spacing w:val="-8"/>
        </w:rPr>
        <w:t>BACHELOR</w:t>
      </w:r>
      <w:r>
        <w:rPr>
          <w:spacing w:val="-9"/>
        </w:rPr>
        <w:t xml:space="preserve"> </w:t>
      </w:r>
      <w:r>
        <w:rPr>
          <w:spacing w:val="-8"/>
        </w:rPr>
        <w:t>OF</w:t>
      </w:r>
      <w:r>
        <w:rPr>
          <w:spacing w:val="-18"/>
        </w:rPr>
        <w:t xml:space="preserve"> </w:t>
      </w:r>
      <w:r>
        <w:rPr>
          <w:spacing w:val="-8"/>
        </w:rPr>
        <w:t>ENGINEERING</w:t>
      </w:r>
    </w:p>
    <w:p w14:paraId="299FF7D6">
      <w:pPr>
        <w:pStyle w:val="13"/>
        <w:spacing w:before="4"/>
        <w:rPr>
          <w:b/>
          <w:sz w:val="30"/>
        </w:rPr>
      </w:pPr>
    </w:p>
    <w:p w14:paraId="46AECB22">
      <w:pPr>
        <w:spacing w:before="0"/>
        <w:ind w:left="2462" w:right="2486" w:firstLine="0"/>
        <w:jc w:val="center"/>
        <w:rPr>
          <w:b/>
          <w:i/>
          <w:sz w:val="30"/>
        </w:rPr>
      </w:pPr>
      <w:r>
        <w:rPr>
          <w:b/>
          <w:i/>
          <w:spacing w:val="-5"/>
          <w:sz w:val="30"/>
        </w:rPr>
        <w:t>In</w:t>
      </w:r>
    </w:p>
    <w:p w14:paraId="20752BA3">
      <w:pPr>
        <w:pStyle w:val="13"/>
        <w:spacing w:before="5"/>
        <w:rPr>
          <w:b/>
          <w:i/>
          <w:sz w:val="30"/>
        </w:rPr>
      </w:pPr>
    </w:p>
    <w:p w14:paraId="6E48046F">
      <w:pPr>
        <w:spacing w:before="0"/>
        <w:ind w:left="234" w:right="0" w:firstLine="0"/>
        <w:jc w:val="center"/>
        <w:rPr>
          <w:b/>
          <w:sz w:val="26"/>
        </w:rPr>
      </w:pPr>
      <w:r>
        <w:rPr>
          <w:b/>
          <w:spacing w:val="-2"/>
          <w:sz w:val="26"/>
        </w:rPr>
        <w:t>Information</w:t>
      </w:r>
      <w:r>
        <w:rPr>
          <w:b/>
          <w:spacing w:val="5"/>
          <w:sz w:val="26"/>
        </w:rPr>
        <w:t xml:space="preserve"> </w:t>
      </w:r>
      <w:r>
        <w:rPr>
          <w:b/>
          <w:spacing w:val="-2"/>
          <w:sz w:val="26"/>
        </w:rPr>
        <w:t>Technology</w:t>
      </w:r>
    </w:p>
    <w:p w14:paraId="481C36D2">
      <w:pPr>
        <w:pStyle w:val="13"/>
        <w:spacing w:before="9"/>
        <w:rPr>
          <w:b/>
          <w:sz w:val="26"/>
        </w:rPr>
      </w:pPr>
    </w:p>
    <w:p w14:paraId="1C586939">
      <w:pPr>
        <w:spacing w:before="0"/>
        <w:ind w:left="2877" w:right="0" w:firstLine="0"/>
        <w:jc w:val="left"/>
        <w:rPr>
          <w:b/>
          <w:sz w:val="26"/>
        </w:rPr>
      </w:pPr>
      <w:r>
        <w:rPr>
          <w:b/>
          <w:spacing w:val="-2"/>
          <w:sz w:val="26"/>
        </w:rPr>
        <w:t>Government</w:t>
      </w:r>
      <w:r>
        <w:rPr>
          <w:b/>
          <w:spacing w:val="-1"/>
          <w:sz w:val="26"/>
        </w:rPr>
        <w:t xml:space="preserve"> </w:t>
      </w:r>
      <w:r>
        <w:rPr>
          <w:b/>
          <w:spacing w:val="-2"/>
          <w:sz w:val="26"/>
        </w:rPr>
        <w:t>Engineering College,</w:t>
      </w:r>
      <w:r>
        <w:rPr>
          <w:b/>
          <w:spacing w:val="3"/>
          <w:sz w:val="26"/>
        </w:rPr>
        <w:t xml:space="preserve"> </w:t>
      </w:r>
      <w:r>
        <w:rPr>
          <w:b/>
          <w:spacing w:val="-2"/>
          <w:sz w:val="26"/>
        </w:rPr>
        <w:t>Sector-28,</w:t>
      </w:r>
      <w:r>
        <w:rPr>
          <w:b/>
          <w:spacing w:val="7"/>
          <w:sz w:val="26"/>
        </w:rPr>
        <w:t xml:space="preserve"> </w:t>
      </w:r>
      <w:r>
        <w:rPr>
          <w:b/>
          <w:spacing w:val="-2"/>
          <w:sz w:val="26"/>
        </w:rPr>
        <w:t>Gandhinagar</w:t>
      </w:r>
    </w:p>
    <w:p w14:paraId="3076A6FC">
      <w:pPr>
        <w:pStyle w:val="13"/>
        <w:rPr>
          <w:b/>
          <w:sz w:val="26"/>
        </w:rPr>
      </w:pPr>
    </w:p>
    <w:p w14:paraId="5452413E">
      <w:pPr>
        <w:pStyle w:val="13"/>
        <w:rPr>
          <w:b/>
          <w:sz w:val="26"/>
        </w:rPr>
      </w:pPr>
    </w:p>
    <w:p w14:paraId="4A4568B9">
      <w:pPr>
        <w:pStyle w:val="13"/>
        <w:rPr>
          <w:b/>
          <w:sz w:val="26"/>
        </w:rPr>
      </w:pPr>
    </w:p>
    <w:p w14:paraId="4752FC01">
      <w:pPr>
        <w:pStyle w:val="13"/>
        <w:rPr>
          <w:b/>
          <w:sz w:val="26"/>
        </w:rPr>
      </w:pPr>
    </w:p>
    <w:p w14:paraId="7C5622DE">
      <w:pPr>
        <w:pStyle w:val="13"/>
        <w:rPr>
          <w:b/>
          <w:sz w:val="26"/>
        </w:rPr>
      </w:pPr>
    </w:p>
    <w:p w14:paraId="6D5FB8C1">
      <w:pPr>
        <w:pStyle w:val="13"/>
        <w:rPr>
          <w:b/>
          <w:sz w:val="26"/>
        </w:rPr>
      </w:pPr>
    </w:p>
    <w:p w14:paraId="63C6FC9B">
      <w:pPr>
        <w:pStyle w:val="13"/>
        <w:rPr>
          <w:b/>
          <w:sz w:val="26"/>
        </w:rPr>
      </w:pPr>
    </w:p>
    <w:p w14:paraId="096C7B4B">
      <w:pPr>
        <w:pStyle w:val="13"/>
        <w:rPr>
          <w:b/>
          <w:sz w:val="26"/>
        </w:rPr>
      </w:pPr>
    </w:p>
    <w:p w14:paraId="2978EDFF">
      <w:pPr>
        <w:pStyle w:val="13"/>
        <w:rPr>
          <w:b/>
          <w:sz w:val="26"/>
        </w:rPr>
      </w:pPr>
    </w:p>
    <w:p w14:paraId="0C65F737">
      <w:pPr>
        <w:pStyle w:val="13"/>
        <w:spacing w:before="147"/>
        <w:rPr>
          <w:b/>
          <w:sz w:val="26"/>
        </w:rPr>
      </w:pPr>
    </w:p>
    <w:p w14:paraId="759EF814">
      <w:pPr>
        <w:pStyle w:val="6"/>
        <w:spacing w:line="480" w:lineRule="auto"/>
        <w:ind w:right="2476"/>
      </w:pPr>
      <w:r>
        <w:rPr>
          <w:spacing w:val="-2"/>
        </w:rPr>
        <w:t>Gujarat</w:t>
      </w:r>
      <w:r>
        <w:rPr>
          <w:spacing w:val="-25"/>
        </w:rPr>
        <w:t xml:space="preserve"> </w:t>
      </w:r>
      <w:r>
        <w:rPr>
          <w:spacing w:val="-2"/>
        </w:rPr>
        <w:t>Technological</w:t>
      </w:r>
      <w:r>
        <w:rPr>
          <w:spacing w:val="-25"/>
        </w:rPr>
        <w:t xml:space="preserve"> </w:t>
      </w:r>
      <w:r>
        <w:rPr>
          <w:spacing w:val="-2"/>
        </w:rPr>
        <w:t>University,</w:t>
      </w:r>
      <w:r>
        <w:rPr>
          <w:spacing w:val="-25"/>
        </w:rPr>
        <w:t xml:space="preserve"> </w:t>
      </w:r>
      <w:r>
        <w:rPr>
          <w:spacing w:val="-2"/>
        </w:rPr>
        <w:t xml:space="preserve">Ahmedabad </w:t>
      </w:r>
      <w:r>
        <w:t>April, 2026</w:t>
      </w:r>
    </w:p>
    <w:p w14:paraId="38E00AF6">
      <w:pPr>
        <w:pStyle w:val="6"/>
        <w:spacing w:after="0" w:line="480" w:lineRule="auto"/>
        <w:sectPr>
          <w:headerReference r:id="rId5" w:type="default"/>
          <w:type w:val="continuous"/>
          <w:pgSz w:w="12240" w:h="15840"/>
          <w:pgMar w:top="580" w:right="360" w:bottom="280" w:left="360" w:header="720" w:footer="720" w:gutter="0"/>
          <w:cols w:space="720" w:num="1"/>
        </w:sectPr>
      </w:pPr>
    </w:p>
    <w:p w14:paraId="63207FD0">
      <w:pPr>
        <w:pStyle w:val="13"/>
        <w:rPr>
          <w:b/>
          <w:sz w:val="30"/>
        </w:rPr>
      </w:pPr>
      <w:r>
        <w:rPr>
          <w:b/>
          <w:sz w:val="30"/>
        </w:rPr>
        <mc:AlternateContent>
          <mc:Choice Requires="wpg">
            <w:drawing>
              <wp:anchor distT="0" distB="0" distL="0" distR="0" simplePos="0" relativeHeight="25166336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 name="Group 5"/>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6" name="Graphic 6"/>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7" name="Image 7"/>
                          <pic:cNvPicPr/>
                        </pic:nvPicPr>
                        <pic:blipFill>
                          <a:blip r:embed="rId20" cstate="print"/>
                          <a:stretch>
                            <a:fillRect/>
                          </a:stretch>
                        </pic:blipFill>
                        <pic:spPr>
                          <a:xfrm>
                            <a:off x="1007363" y="612648"/>
                            <a:ext cx="1191768" cy="1022603"/>
                          </a:xfrm>
                          <a:prstGeom prst="rect">
                            <a:avLst/>
                          </a:prstGeom>
                        </pic:spPr>
                      </pic:pic>
                      <pic:pic xmlns:pic="http://schemas.openxmlformats.org/drawingml/2006/picture">
                        <pic:nvPicPr>
                          <pic:cNvPr id="8" name="Image 8"/>
                          <pic:cNvPicPr/>
                        </pic:nvPicPr>
                        <pic:blipFill>
                          <a:blip r:embed="rId21" cstate="print"/>
                          <a:stretch>
                            <a:fillRect/>
                          </a:stretch>
                        </pic:blipFill>
                        <pic:spPr>
                          <a:xfrm>
                            <a:off x="4864607" y="571500"/>
                            <a:ext cx="1074420" cy="1110995"/>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5312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">
                <o:lock v:ext="edit" aspectratio="f"/>
                <v:shape id="Graphic 6" o:spid="_x0000_s1026" o:spt="100" style="position:absolute;left:0;top:12;height:9253855;width:6620509;" fillcolor="#000000" filled="t" stroked="f" coordsize="6620509,9253855" o:gfxdata="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hZFWvQAA&#10;ANo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7" o:spid="_x0000_s1026" o:spt="75" type="#_x0000_t75" style="position:absolute;left:1007363;top:612648;height:1022603;width:1191768;" filled="f" o:preferrelative="t" stroked="f" coordsize="21600,21600" o:gfxdata="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v5W74A&#10;AADaAAAADwAAAAAAAAABACAAAAAiAAAAZHJzL2Rvd25yZXYueG1sUEsBAhQAFAAAAAgAh07iQDMv&#10;BZ47AAAAOQAAABAAAAAAAAAAAQAgAAAADQEAAGRycy9zaGFwZXhtbC54bWxQSwUGAAAAAAYABgBb&#10;AQAAtwMAAAAA&#10;">
                  <v:fill on="f" focussize="0,0"/>
                  <v:stroke on="f"/>
                  <v:imagedata r:id="rId20" o:title=""/>
                  <o:lock v:ext="edit" aspectratio="f"/>
                </v:shape>
                <v:shape id="Image 8" o:spid="_x0000_s1026" o:spt="75" type="#_x0000_t75" style="position:absolute;left:4864607;top:571500;height:1110995;width:1074420;" filled="f" o:preferrelative="t" stroked="f" coordsize="21600,21600" o:gfxdata="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sXFa7gAAADaAAAA&#10;DwAAAAAAAAABACAAAAAiAAAAZHJzL2Rvd25yZXYueG1sUEsBAhQAFAAAAAgAh07iQDMvBZ47AAAA&#10;OQAAABAAAAAAAAAAAQAgAAAABwEAAGRycy9zaGFwZXhtbC54bWxQSwUGAAAAAAYABgBbAQAAsQMA&#10;AAAA&#10;">
                  <v:fill on="f" focussize="0,0"/>
                  <v:stroke on="f"/>
                  <v:imagedata r:id="rId21" o:title=""/>
                  <o:lock v:ext="edit" aspectratio="f"/>
                </v:shape>
              </v:group>
            </w:pict>
          </mc:Fallback>
        </mc:AlternateContent>
      </w:r>
    </w:p>
    <w:p w14:paraId="076A927E">
      <w:pPr>
        <w:pStyle w:val="13"/>
        <w:rPr>
          <w:b/>
          <w:sz w:val="30"/>
        </w:rPr>
      </w:pPr>
    </w:p>
    <w:p w14:paraId="71347535">
      <w:pPr>
        <w:pStyle w:val="13"/>
        <w:rPr>
          <w:b/>
          <w:sz w:val="30"/>
        </w:rPr>
      </w:pPr>
    </w:p>
    <w:p w14:paraId="7149A56E">
      <w:pPr>
        <w:pStyle w:val="13"/>
        <w:rPr>
          <w:b/>
          <w:sz w:val="30"/>
        </w:rPr>
      </w:pPr>
    </w:p>
    <w:p w14:paraId="69F3FA25">
      <w:pPr>
        <w:pStyle w:val="13"/>
        <w:rPr>
          <w:b/>
          <w:sz w:val="30"/>
        </w:rPr>
      </w:pPr>
    </w:p>
    <w:p w14:paraId="602E6A10">
      <w:pPr>
        <w:pStyle w:val="13"/>
        <w:rPr>
          <w:b/>
          <w:sz w:val="30"/>
        </w:rPr>
      </w:pPr>
    </w:p>
    <w:p w14:paraId="7A846662">
      <w:pPr>
        <w:pStyle w:val="13"/>
        <w:rPr>
          <w:b/>
          <w:sz w:val="30"/>
        </w:rPr>
      </w:pPr>
    </w:p>
    <w:p w14:paraId="64913D29">
      <w:pPr>
        <w:pStyle w:val="13"/>
        <w:rPr>
          <w:b/>
          <w:sz w:val="30"/>
        </w:rPr>
      </w:pPr>
    </w:p>
    <w:p w14:paraId="43FB8D45">
      <w:pPr>
        <w:pStyle w:val="13"/>
        <w:spacing w:before="110"/>
        <w:rPr>
          <w:b/>
          <w:sz w:val="30"/>
        </w:rPr>
      </w:pPr>
    </w:p>
    <w:p w14:paraId="7E9510BC">
      <w:pPr>
        <w:spacing w:before="0"/>
        <w:ind w:left="0" w:right="23" w:firstLine="0"/>
        <w:jc w:val="center"/>
        <w:rPr>
          <w:b/>
          <w:sz w:val="30"/>
        </w:rPr>
      </w:pPr>
      <w:r>
        <w:rPr>
          <w:b/>
          <w:spacing w:val="-6"/>
          <w:sz w:val="30"/>
        </w:rPr>
        <w:t>Government</w:t>
      </w:r>
      <w:r>
        <w:rPr>
          <w:b/>
          <w:spacing w:val="1"/>
          <w:sz w:val="30"/>
        </w:rPr>
        <w:t xml:space="preserve"> </w:t>
      </w:r>
      <w:r>
        <w:rPr>
          <w:b/>
          <w:spacing w:val="-6"/>
          <w:sz w:val="30"/>
        </w:rPr>
        <w:t>Engineering</w:t>
      </w:r>
      <w:r>
        <w:rPr>
          <w:b/>
          <w:spacing w:val="12"/>
          <w:sz w:val="30"/>
        </w:rPr>
        <w:t xml:space="preserve"> </w:t>
      </w:r>
      <w:r>
        <w:rPr>
          <w:b/>
          <w:spacing w:val="-6"/>
          <w:sz w:val="30"/>
        </w:rPr>
        <w:t>College,</w:t>
      </w:r>
      <w:r>
        <w:rPr>
          <w:b/>
          <w:spacing w:val="2"/>
          <w:sz w:val="30"/>
        </w:rPr>
        <w:t xml:space="preserve"> </w:t>
      </w:r>
      <w:r>
        <w:rPr>
          <w:b/>
          <w:spacing w:val="-6"/>
          <w:sz w:val="30"/>
        </w:rPr>
        <w:t>Sector-28,</w:t>
      </w:r>
      <w:r>
        <w:rPr>
          <w:b/>
          <w:spacing w:val="3"/>
          <w:sz w:val="30"/>
        </w:rPr>
        <w:t xml:space="preserve"> </w:t>
      </w:r>
      <w:r>
        <w:rPr>
          <w:b/>
          <w:spacing w:val="-6"/>
          <w:sz w:val="30"/>
        </w:rPr>
        <w:t>Gandhinagar</w:t>
      </w:r>
    </w:p>
    <w:p w14:paraId="34AC7C46">
      <w:pPr>
        <w:pStyle w:val="13"/>
        <w:spacing w:before="334"/>
        <w:rPr>
          <w:b/>
          <w:sz w:val="30"/>
        </w:rPr>
      </w:pPr>
    </w:p>
    <w:p w14:paraId="6F41BF84">
      <w:pPr>
        <w:pStyle w:val="3"/>
        <w:ind w:right="2509"/>
        <w:rPr>
          <w:u w:val="none"/>
        </w:rPr>
      </w:pPr>
      <w:r>
        <w:rPr>
          <w:spacing w:val="-2"/>
          <w:u w:val="single"/>
        </w:rPr>
        <w:t>CERTIFICATE</w:t>
      </w:r>
    </w:p>
    <w:p w14:paraId="377A563B">
      <w:pPr>
        <w:pStyle w:val="13"/>
        <w:rPr>
          <w:b/>
        </w:rPr>
      </w:pPr>
    </w:p>
    <w:p w14:paraId="57F1488A">
      <w:pPr>
        <w:pStyle w:val="13"/>
        <w:spacing w:before="212"/>
        <w:rPr>
          <w:b/>
        </w:rPr>
      </w:pPr>
    </w:p>
    <w:p w14:paraId="1109D9DB">
      <w:pPr>
        <w:spacing w:before="0" w:line="491" w:lineRule="auto"/>
        <w:ind w:left="1667" w:right="1674" w:firstLine="0"/>
        <w:jc w:val="both"/>
        <w:rPr>
          <w:sz w:val="22"/>
        </w:rPr>
      </w:pPr>
      <w:r>
        <w:rPr>
          <w:sz w:val="22"/>
        </w:rPr>
        <w:t>This</w:t>
      </w:r>
      <w:r>
        <w:rPr>
          <w:spacing w:val="-7"/>
          <w:sz w:val="22"/>
        </w:rPr>
        <w:t xml:space="preserve"> </w:t>
      </w:r>
      <w:r>
        <w:rPr>
          <w:sz w:val="22"/>
        </w:rPr>
        <w:t>is</w:t>
      </w:r>
      <w:r>
        <w:rPr>
          <w:spacing w:val="-7"/>
          <w:sz w:val="22"/>
        </w:rPr>
        <w:t xml:space="preserve"> </w:t>
      </w:r>
      <w:r>
        <w:rPr>
          <w:sz w:val="22"/>
        </w:rPr>
        <w:t>to</w:t>
      </w:r>
      <w:r>
        <w:rPr>
          <w:spacing w:val="-5"/>
          <w:sz w:val="22"/>
        </w:rPr>
        <w:t xml:space="preserve"> </w:t>
      </w:r>
      <w:r>
        <w:rPr>
          <w:sz w:val="22"/>
        </w:rPr>
        <w:t>certify</w:t>
      </w:r>
      <w:r>
        <w:rPr>
          <w:spacing w:val="-7"/>
          <w:sz w:val="22"/>
        </w:rPr>
        <w:t xml:space="preserve"> </w:t>
      </w:r>
      <w:r>
        <w:rPr>
          <w:sz w:val="22"/>
        </w:rPr>
        <w:t>that</w:t>
      </w:r>
      <w:r>
        <w:rPr>
          <w:spacing w:val="-7"/>
          <w:sz w:val="22"/>
        </w:rPr>
        <w:t xml:space="preserve"> </w:t>
      </w:r>
      <w:r>
        <w:rPr>
          <w:sz w:val="22"/>
        </w:rPr>
        <w:t>the</w:t>
      </w:r>
      <w:r>
        <w:rPr>
          <w:spacing w:val="-7"/>
          <w:sz w:val="22"/>
        </w:rPr>
        <w:t xml:space="preserve"> </w:t>
      </w:r>
      <w:r>
        <w:rPr>
          <w:sz w:val="22"/>
        </w:rPr>
        <w:t>INTERNSHIP</w:t>
      </w:r>
      <w:r>
        <w:rPr>
          <w:spacing w:val="-6"/>
          <w:sz w:val="22"/>
        </w:rPr>
        <w:t xml:space="preserve"> </w:t>
      </w:r>
      <w:r>
        <w:rPr>
          <w:sz w:val="22"/>
        </w:rPr>
        <w:t>project</w:t>
      </w:r>
      <w:r>
        <w:rPr>
          <w:spacing w:val="-6"/>
          <w:sz w:val="22"/>
        </w:rPr>
        <w:t xml:space="preserve"> </w:t>
      </w:r>
      <w:r>
        <w:rPr>
          <w:sz w:val="22"/>
        </w:rPr>
        <w:t>entitled</w:t>
      </w:r>
      <w:r>
        <w:rPr>
          <w:spacing w:val="-7"/>
          <w:sz w:val="22"/>
        </w:rPr>
        <w:t xml:space="preserve"> </w:t>
      </w:r>
      <w:r>
        <w:rPr>
          <w:sz w:val="22"/>
        </w:rPr>
        <w:t>“</w:t>
      </w:r>
      <w:r>
        <w:rPr>
          <w:b/>
          <w:sz w:val="22"/>
        </w:rPr>
        <w:t>Bug</w:t>
      </w:r>
      <w:r>
        <w:rPr>
          <w:b/>
          <w:spacing w:val="-5"/>
          <w:sz w:val="22"/>
        </w:rPr>
        <w:t xml:space="preserve"> </w:t>
      </w:r>
      <w:r>
        <w:rPr>
          <w:b/>
          <w:sz w:val="22"/>
        </w:rPr>
        <w:t>Tracking</w:t>
      </w:r>
      <w:r>
        <w:rPr>
          <w:b/>
          <w:spacing w:val="-5"/>
          <w:sz w:val="22"/>
        </w:rPr>
        <w:t xml:space="preserve"> </w:t>
      </w:r>
      <w:r>
        <w:rPr>
          <w:b/>
          <w:sz w:val="22"/>
        </w:rPr>
        <w:t>System</w:t>
      </w:r>
      <w:r>
        <w:rPr>
          <w:sz w:val="22"/>
        </w:rPr>
        <w:t>”</w:t>
      </w:r>
      <w:r>
        <w:rPr>
          <w:spacing w:val="-9"/>
          <w:sz w:val="22"/>
        </w:rPr>
        <w:t xml:space="preserve"> </w:t>
      </w:r>
      <w:r>
        <w:rPr>
          <w:sz w:val="22"/>
        </w:rPr>
        <w:t>Have</w:t>
      </w:r>
      <w:r>
        <w:rPr>
          <w:spacing w:val="40"/>
          <w:sz w:val="22"/>
        </w:rPr>
        <w:t xml:space="preserve"> </w:t>
      </w:r>
      <w:r>
        <w:rPr>
          <w:sz w:val="22"/>
        </w:rPr>
        <w:t xml:space="preserve">been carried out by </w:t>
      </w:r>
      <w:r>
        <w:rPr>
          <w:b/>
          <w:sz w:val="22"/>
        </w:rPr>
        <w:t xml:space="preserve">KALARIYA KARAN PRAVINBHAI and NAVAL ZALA </w:t>
      </w:r>
      <w:r>
        <w:rPr>
          <w:sz w:val="22"/>
        </w:rPr>
        <w:t xml:space="preserve">under my guidance in </w:t>
      </w:r>
      <w:r>
        <w:rPr>
          <w:b/>
          <w:sz w:val="22"/>
        </w:rPr>
        <w:t xml:space="preserve">INFORMATION TECHNOLOGY (8-SEM) </w:t>
      </w:r>
      <w:r>
        <w:rPr>
          <w:sz w:val="22"/>
        </w:rPr>
        <w:t>of Gujarat Technological University, Ahmedabad during the academic year 2025-2026.</w:t>
      </w:r>
    </w:p>
    <w:p w14:paraId="20584004">
      <w:pPr>
        <w:pStyle w:val="13"/>
      </w:pPr>
    </w:p>
    <w:p w14:paraId="30D48FDF">
      <w:pPr>
        <w:pStyle w:val="13"/>
      </w:pPr>
    </w:p>
    <w:p w14:paraId="6D5B43E9">
      <w:pPr>
        <w:pStyle w:val="13"/>
      </w:pPr>
    </w:p>
    <w:p w14:paraId="72FC190F">
      <w:pPr>
        <w:pStyle w:val="13"/>
      </w:pPr>
    </w:p>
    <w:p w14:paraId="1CF0578D">
      <w:pPr>
        <w:pStyle w:val="13"/>
      </w:pPr>
    </w:p>
    <w:p w14:paraId="427BB955">
      <w:pPr>
        <w:pStyle w:val="13"/>
      </w:pPr>
    </w:p>
    <w:p w14:paraId="6BC6C7CE">
      <w:pPr>
        <w:pStyle w:val="13"/>
      </w:pPr>
    </w:p>
    <w:p w14:paraId="675753B3">
      <w:pPr>
        <w:pStyle w:val="13"/>
      </w:pPr>
    </w:p>
    <w:p w14:paraId="7D25D1F8">
      <w:pPr>
        <w:pStyle w:val="13"/>
      </w:pPr>
    </w:p>
    <w:p w14:paraId="26A6C388">
      <w:pPr>
        <w:pStyle w:val="13"/>
      </w:pPr>
    </w:p>
    <w:p w14:paraId="42523196">
      <w:pPr>
        <w:pStyle w:val="13"/>
        <w:spacing w:before="29"/>
      </w:pPr>
    </w:p>
    <w:p w14:paraId="728424F1">
      <w:pPr>
        <w:pStyle w:val="13"/>
        <w:tabs>
          <w:tab w:val="left" w:pos="7671"/>
        </w:tabs>
        <w:ind w:left="1545"/>
      </w:pPr>
      <w:r>
        <w:t>Proff.</w:t>
      </w:r>
      <w:r>
        <w:rPr>
          <w:spacing w:val="-3"/>
        </w:rPr>
        <w:t xml:space="preserve"> </w:t>
      </w:r>
      <w:r>
        <w:t>PATEL</w:t>
      </w:r>
      <w:r>
        <w:rPr>
          <w:spacing w:val="-3"/>
        </w:rPr>
        <w:t xml:space="preserve"> </w:t>
      </w:r>
      <w:r>
        <w:t>SURESH</w:t>
      </w:r>
      <w:r>
        <w:rPr>
          <w:spacing w:val="-2"/>
        </w:rPr>
        <w:t xml:space="preserve"> </w:t>
      </w:r>
      <w:r>
        <w:rPr>
          <w:spacing w:val="-5"/>
        </w:rPr>
        <w:t>B.</w:t>
      </w:r>
      <w:r>
        <w:tab/>
      </w:r>
      <w:r>
        <w:t>Dr.</w:t>
      </w:r>
      <w:r>
        <w:rPr>
          <w:spacing w:val="-2"/>
        </w:rPr>
        <w:t xml:space="preserve"> </w:t>
      </w:r>
      <w:r>
        <w:t xml:space="preserve">Komal </w:t>
      </w:r>
      <w:r>
        <w:rPr>
          <w:spacing w:val="-2"/>
        </w:rPr>
        <w:t>Anadkat</w:t>
      </w:r>
    </w:p>
    <w:p w14:paraId="5DC50419">
      <w:pPr>
        <w:pStyle w:val="13"/>
        <w:spacing w:before="236"/>
      </w:pPr>
    </w:p>
    <w:p w14:paraId="42534840">
      <w:pPr>
        <w:pStyle w:val="13"/>
        <w:tabs>
          <w:tab w:val="left" w:pos="7475"/>
        </w:tabs>
        <w:ind w:left="1545"/>
      </w:pPr>
      <w:r>
        <w:t>Internal</w:t>
      </w:r>
      <w:r>
        <w:rPr>
          <w:spacing w:val="-2"/>
        </w:rPr>
        <w:t xml:space="preserve"> Guide</w:t>
      </w:r>
      <w:r>
        <w:tab/>
      </w:r>
      <w:r>
        <w:rPr>
          <w:rFonts w:hint="default"/>
          <w:lang w:val="en-US"/>
        </w:rPr>
        <w:t xml:space="preserve">   </w:t>
      </w:r>
      <w:r>
        <w:t>Head</w:t>
      </w:r>
      <w:r>
        <w:rPr>
          <w:spacing w:val="-18"/>
        </w:rPr>
        <w:t xml:space="preserve"> </w:t>
      </w:r>
      <w:r>
        <w:t>of</w:t>
      </w:r>
      <w:r>
        <w:rPr>
          <w:spacing w:val="-12"/>
        </w:rPr>
        <w:t xml:space="preserve"> </w:t>
      </w:r>
      <w:r>
        <w:t>the</w:t>
      </w:r>
      <w:r>
        <w:rPr>
          <w:spacing w:val="-14"/>
        </w:rPr>
        <w:t xml:space="preserve"> </w:t>
      </w:r>
      <w:r>
        <w:rPr>
          <w:spacing w:val="-2"/>
        </w:rPr>
        <w:t>Department</w:t>
      </w:r>
    </w:p>
    <w:p w14:paraId="650C0C00">
      <w:pPr>
        <w:pStyle w:val="13"/>
        <w:spacing w:after="0"/>
        <w:sectPr>
          <w:pgSz w:w="12240" w:h="15840"/>
          <w:pgMar w:top="580" w:right="360" w:bottom="280" w:left="360" w:header="720" w:footer="720" w:gutter="0"/>
          <w:cols w:space="720" w:num="1"/>
        </w:sectPr>
      </w:pPr>
    </w:p>
    <w:p w14:paraId="049BDA0B">
      <w:pPr>
        <w:pStyle w:val="13"/>
        <w:ind w:left="163"/>
        <w:rPr>
          <w:sz w:val="20"/>
        </w:rPr>
      </w:pPr>
      <w:r>
        <w:rPr>
          <w:sz w:val="20"/>
        </w:rPr>
        <w:drawing>
          <wp:anchor distT="0" distB="0" distL="0" distR="0" simplePos="0" relativeHeight="251660288" behindDoc="0" locked="0" layoutInCell="1" allowOverlap="1">
            <wp:simplePos x="0" y="0"/>
            <wp:positionH relativeFrom="column">
              <wp:posOffset>579755</wp:posOffset>
            </wp:positionH>
            <wp:positionV relativeFrom="paragraph">
              <wp:posOffset>19050</wp:posOffset>
            </wp:positionV>
            <wp:extent cx="6119495" cy="8437880"/>
            <wp:effectExtent l="0" t="0" r="14605" b="1270"/>
            <wp:wrapSquare wrapText="bothSides"/>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119495" cy="8437880"/>
                    </a:xfrm>
                    <a:prstGeom prst="rect">
                      <a:avLst/>
                    </a:prstGeom>
                  </pic:spPr>
                </pic:pic>
              </a:graphicData>
            </a:graphic>
          </wp:anchor>
        </w:drawing>
      </w:r>
      <w:r>
        <w:rPr>
          <w:b/>
          <w:sz w:val="30"/>
        </w:rPr>
        <mc:AlternateContent>
          <mc:Choice Requires="wpg">
            <w:drawing>
              <wp:anchor distT="0" distB="0" distL="0" distR="0" simplePos="0" relativeHeight="251705344"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201" name="Group 201"/>
                <wp:cNvGraphicFramePr/>
                <a:graphic xmlns:a="http://schemas.openxmlformats.org/drawingml/2006/main">
                  <a:graphicData uri="http://schemas.microsoft.com/office/word/2010/wordprocessingGroup">
                    <wpg:wgp>
                      <wpg:cNvGrpSpPr/>
                      <wpg:grpSpPr>
                        <a:xfrm>
                          <a:off x="0" y="0"/>
                          <a:ext cx="6620510" cy="9253855"/>
                          <a:chOff x="0" y="0"/>
                          <a:chExt cx="6620509" cy="9253855"/>
                        </a:xfrm>
                      </wpg:grpSpPr>
                      <wps:wsp>
                        <wps:cNvPr id="202" name="Graphic 6"/>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203" name="Image 7"/>
                          <pic:cNvPicPr/>
                        </pic:nvPicPr>
                        <pic:blipFill>
                          <a:blip r:embed="rId20" cstate="print"/>
                          <a:stretch>
                            <a:fillRect/>
                          </a:stretch>
                        </pic:blipFill>
                        <pic:spPr>
                          <a:xfrm>
                            <a:off x="1007363" y="612648"/>
                            <a:ext cx="1191768" cy="1022603"/>
                          </a:xfrm>
                          <a:prstGeom prst="rect">
                            <a:avLst/>
                          </a:prstGeom>
                        </pic:spPr>
                      </pic:pic>
                      <pic:pic xmlns:pic="http://schemas.openxmlformats.org/drawingml/2006/picture">
                        <pic:nvPicPr>
                          <pic:cNvPr id="204" name="Image 8"/>
                          <pic:cNvPicPr/>
                        </pic:nvPicPr>
                        <pic:blipFill>
                          <a:blip r:embed="rId21" cstate="print"/>
                          <a:stretch>
                            <a:fillRect/>
                          </a:stretch>
                        </pic:blipFill>
                        <pic:spPr>
                          <a:xfrm>
                            <a:off x="4864607" y="571500"/>
                            <a:ext cx="1074420" cy="1110995"/>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11136;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">
                <o:lock v:ext="edit" aspectratio="f"/>
                <v:shape id="Graphic 6" o:spid="_x0000_s1026" o:spt="100" style="position:absolute;left:0;top:12;height:9253855;width:6620509;" fillcolor="#000000" filled="t" stroked="f" coordsize="6620509,9253855" o:gfxdata="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rcsS/&#10;AAAA3AAAAA8AAAAAAAAAAQAgAAAAIgAAAGRycy9kb3ducmV2LnhtbFBLAQIUABQAAAAIAIdO4kAz&#10;LwWeOwAAADkAAAAQAAAAAAAAAAEAIAAAAA4BAABkcnMvc2hhcGV4bWwueG1sUEsFBgAAAAAGAAYA&#10;WwEAALg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7" o:spid="_x0000_s1026" o:spt="75" type="#_x0000_t75" style="position:absolute;left:1007363;top:612648;height:1022603;width:1191768;" filled="f" o:preferrelative="t" stroked="f" coordsize="21600,21600" o:gfxdata="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c9yu&#10;wAAAANwAAAAPAAAAAAAAAAEAIAAAACIAAABkcnMvZG93bnJldi54bWxQSwECFAAUAAAACACHTuJA&#10;My8FnjsAAAA5AAAAEAAAAAAAAAABACAAAAAPAQAAZHJzL3NoYXBleG1sLnhtbFBLBQYAAAAABgAG&#10;AFsBAAC5AwAAAAA=&#10;">
                  <v:fill on="f" focussize="0,0"/>
                  <v:stroke on="f"/>
                  <v:imagedata r:id="rId20" o:title=""/>
                  <o:lock v:ext="edit" aspectratio="f"/>
                </v:shape>
                <v:shape id="Image 8" o:spid="_x0000_s1026" o:spt="75" type="#_x0000_t75" style="position:absolute;left:4864607;top:571500;height:1110995;width:1074420;" filled="f" o:preferrelative="t" stroked="f" coordsize="21600,21600" o:gfxdata="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Vmam8AAAA&#10;3AAAAA8AAAAAAAAAAQAgAAAAIgAAAGRycy9kb3ducmV2LnhtbFBLAQIUABQAAAAIAIdO4kAzLwWe&#10;OwAAADkAAAAQAAAAAAAAAAEAIAAAAAsBAABkcnMvc2hhcGV4bWwueG1sUEsFBgAAAAAGAAYAWwEA&#10;ALUDAAAAAA==&#10;">
                  <v:fill on="f" focussize="0,0"/>
                  <v:stroke on="f"/>
                  <v:imagedata r:id="rId21" o:title=""/>
                  <o:lock v:ext="edit" aspectratio="f"/>
                </v:shape>
              </v:group>
            </w:pict>
          </mc:Fallback>
        </mc:AlternateContent>
      </w:r>
    </w:p>
    <w:p w14:paraId="629DE8CB">
      <w:pPr>
        <w:pStyle w:val="13"/>
        <w:spacing w:after="0"/>
        <w:rPr>
          <w:sz w:val="20"/>
        </w:rPr>
        <w:sectPr>
          <w:pgSz w:w="12240" w:h="15840"/>
          <w:pgMar w:top="40" w:right="360" w:bottom="0" w:left="360" w:header="720" w:footer="720" w:gutter="0"/>
          <w:cols w:space="720" w:num="1"/>
        </w:sectPr>
      </w:pPr>
    </w:p>
    <w:p w14:paraId="7B146B79">
      <w:pPr>
        <w:pStyle w:val="13"/>
        <w:ind w:left="163"/>
        <w:rPr>
          <w:sz w:val="20"/>
        </w:rPr>
      </w:pPr>
      <w:r>
        <w:rPr>
          <w:b/>
          <w:sz w:val="30"/>
        </w:rPr>
        <mc:AlternateContent>
          <mc:Choice Requires="wpg">
            <w:drawing>
              <wp:anchor distT="0" distB="0" distL="0" distR="0" simplePos="0" relativeHeight="251706368"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205" name="Group 205"/>
                <wp:cNvGraphicFramePr/>
                <a:graphic xmlns:a="http://schemas.openxmlformats.org/drawingml/2006/main">
                  <a:graphicData uri="http://schemas.microsoft.com/office/word/2010/wordprocessingGroup">
                    <wpg:wgp>
                      <wpg:cNvGrpSpPr/>
                      <wpg:grpSpPr>
                        <a:xfrm>
                          <a:off x="0" y="0"/>
                          <a:ext cx="6620510" cy="9253855"/>
                          <a:chOff x="0" y="0"/>
                          <a:chExt cx="6620509" cy="9253855"/>
                        </a:xfrm>
                      </wpg:grpSpPr>
                      <wps:wsp>
                        <wps:cNvPr id="206" name="Graphic 6"/>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207" name="Image 7"/>
                          <pic:cNvPicPr/>
                        </pic:nvPicPr>
                        <pic:blipFill>
                          <a:blip r:embed="rId20" cstate="print"/>
                          <a:stretch>
                            <a:fillRect/>
                          </a:stretch>
                        </pic:blipFill>
                        <pic:spPr>
                          <a:xfrm>
                            <a:off x="1007363" y="612648"/>
                            <a:ext cx="1191768" cy="1022603"/>
                          </a:xfrm>
                          <a:prstGeom prst="rect">
                            <a:avLst/>
                          </a:prstGeom>
                        </pic:spPr>
                      </pic:pic>
                      <pic:pic xmlns:pic="http://schemas.openxmlformats.org/drawingml/2006/picture">
                        <pic:nvPicPr>
                          <pic:cNvPr id="208" name="Image 8"/>
                          <pic:cNvPicPr/>
                        </pic:nvPicPr>
                        <pic:blipFill>
                          <a:blip r:embed="rId21" cstate="print"/>
                          <a:stretch>
                            <a:fillRect/>
                          </a:stretch>
                        </pic:blipFill>
                        <pic:spPr>
                          <a:xfrm>
                            <a:off x="4864607" y="571500"/>
                            <a:ext cx="1074420" cy="1110995"/>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10112;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">
                <o:lock v:ext="edit" aspectratio="f"/>
                <v:shape id="Graphic 6" o:spid="_x0000_s1026" o:spt="100" style="position:absolute;left:0;top:12;height:9253855;width:6620509;" fillcolor="#000000" filled="t" stroked="f" coordsize="6620509,9253855" o:gfxdata="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QdMe/&#10;AAAA3AAAAA8AAAAAAAAAAQAgAAAAIgAAAGRycy9kb3ducmV2LnhtbFBLAQIUABQAAAAIAIdO4kAz&#10;LwWeOwAAADkAAAAQAAAAAAAAAAEAIAAAAA4BAABkcnMvc2hhcGV4bWwueG1sUEsFBgAAAAAGAAYA&#10;WwEAALg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7" o:spid="_x0000_s1026" o:spt="75" type="#_x0000_t75" style="position:absolute;left:1007363;top:612648;height:1022603;width:1191768;" filled="f" o:preferrelative="t" stroked="f" coordsize="21600,21600" o:gfxdata="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I2q2/&#10;AAAA3AAAAA8AAAAAAAAAAQAgAAAAIgAAAGRycy9kb3ducmV2LnhtbFBLAQIUABQAAAAIAIdO4kAz&#10;LwWeOwAAADkAAAAQAAAAAAAAAAEAIAAAAA4BAABkcnMvc2hhcGV4bWwueG1sUEsFBgAAAAAGAAYA&#10;WwEAALgDAAAAAA==&#10;">
                  <v:fill on="f" focussize="0,0"/>
                  <v:stroke on="f"/>
                  <v:imagedata r:id="rId20" o:title=""/>
                  <o:lock v:ext="edit" aspectratio="f"/>
                </v:shape>
                <v:shape id="Image 8" o:spid="_x0000_s1026" o:spt="75" type="#_x0000_t75" style="position:absolute;left:4864607;top:571500;height:1110995;width:1074420;" filled="f" o:preferrelative="t" stroked="f" coordsize="21600,21600" o:gfxdata="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pYk6y5AAAA3AAA&#10;AA8AAAAAAAAAAQAgAAAAIgAAAGRycy9kb3ducmV2LnhtbFBLAQIUABQAAAAIAIdO4kAzLwWeOwAA&#10;ADkAAAAQAAAAAAAAAAEAIAAAAAgBAABkcnMvc2hhcGV4bWwueG1sUEsFBgAAAAAGAAYAWwEAALID&#10;AAAAAA==&#10;">
                  <v:fill on="f" focussize="0,0"/>
                  <v:stroke on="f"/>
                  <v:imagedata r:id="rId21" o:title=""/>
                  <o:lock v:ext="edit" aspectratio="f"/>
                </v:shape>
              </v:group>
            </w:pict>
          </mc:Fallback>
        </mc:AlternateContent>
      </w:r>
    </w:p>
    <w:p w14:paraId="5B92A130">
      <w:pPr>
        <w:pStyle w:val="13"/>
        <w:spacing w:after="0"/>
        <w:rPr>
          <w:sz w:val="20"/>
        </w:rPr>
        <w:sectPr>
          <w:pgSz w:w="12240" w:h="15840"/>
          <w:pgMar w:top="200" w:right="360" w:bottom="0" w:left="360" w:header="720" w:footer="720" w:gutter="0"/>
          <w:cols w:space="720" w:num="1"/>
        </w:sectPr>
      </w:pPr>
      <w:r>
        <w:rPr>
          <w:sz w:val="20"/>
        </w:rPr>
        <w:drawing>
          <wp:anchor distT="0" distB="0" distL="0" distR="0" simplePos="0" relativeHeight="251661312" behindDoc="0" locked="0" layoutInCell="1" allowOverlap="1">
            <wp:simplePos x="0" y="0"/>
            <wp:positionH relativeFrom="column">
              <wp:posOffset>617855</wp:posOffset>
            </wp:positionH>
            <wp:positionV relativeFrom="paragraph">
              <wp:posOffset>-202565</wp:posOffset>
            </wp:positionV>
            <wp:extent cx="6087745" cy="8496300"/>
            <wp:effectExtent l="0" t="0" r="8255" b="0"/>
            <wp:wrapSquare wrapText="bothSides"/>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6087745" cy="8496300"/>
                    </a:xfrm>
                    <a:prstGeom prst="rect">
                      <a:avLst/>
                    </a:prstGeom>
                  </pic:spPr>
                </pic:pic>
              </a:graphicData>
            </a:graphic>
          </wp:anchor>
        </w:drawing>
      </w:r>
    </w:p>
    <w:p w14:paraId="5F24096C">
      <w:pPr>
        <w:pStyle w:val="13"/>
        <w:rPr>
          <w:sz w:val="30"/>
        </w:rPr>
      </w:pPr>
      <w:r>
        <w:rPr>
          <w:sz w:val="30"/>
        </w:rPr>
        <mc:AlternateContent>
          <mc:Choice Requires="wpg">
            <w:drawing>
              <wp:anchor distT="0" distB="0" distL="0" distR="0" simplePos="0" relativeHeight="25166336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4" name="Group 14"/>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5" name="Graphic 15"/>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6" name="Image 16"/>
                          <pic:cNvPicPr/>
                        </pic:nvPicPr>
                        <pic:blipFill>
                          <a:blip r:embed="rId20" cstate="print"/>
                          <a:stretch>
                            <a:fillRect/>
                          </a:stretch>
                        </pic:blipFill>
                        <pic:spPr>
                          <a:xfrm>
                            <a:off x="778763" y="708659"/>
                            <a:ext cx="998219" cy="1002791"/>
                          </a:xfrm>
                          <a:prstGeom prst="rect">
                            <a:avLst/>
                          </a:prstGeom>
                        </pic:spPr>
                      </pic:pic>
                      <pic:pic xmlns:pic="http://schemas.openxmlformats.org/drawingml/2006/picture">
                        <pic:nvPicPr>
                          <pic:cNvPr id="17" name="Image 17"/>
                          <pic:cNvPicPr/>
                        </pic:nvPicPr>
                        <pic:blipFill>
                          <a:blip r:embed="rId21" cstate="print"/>
                          <a:stretch>
                            <a:fillRect/>
                          </a:stretch>
                        </pic:blipFill>
                        <pic:spPr>
                          <a:xfrm>
                            <a:off x="4913376" y="571500"/>
                            <a:ext cx="1074419" cy="1110995"/>
                          </a:xfrm>
                          <a:prstGeom prst="rect">
                            <a:avLst/>
                          </a:prstGeom>
                        </pic:spPr>
                      </pic:pic>
                      <wps:wsp>
                        <wps:cNvPr id="18" name="Graphic 18"/>
                        <wps:cNvSpPr/>
                        <wps:spPr>
                          <a:xfrm>
                            <a:off x="5199888" y="6329172"/>
                            <a:ext cx="871855" cy="376555"/>
                          </a:xfrm>
                          <a:custGeom>
                            <a:avLst/>
                            <a:gdLst/>
                            <a:ahLst/>
                            <a:cxnLst/>
                            <a:rect l="l" t="t" r="r" b="b"/>
                            <a:pathLst>
                              <a:path w="871855" h="376555">
                                <a:moveTo>
                                  <a:pt x="0" y="0"/>
                                </a:moveTo>
                                <a:lnTo>
                                  <a:pt x="859535" y="0"/>
                                </a:lnTo>
                              </a:path>
                              <a:path w="871855" h="376555">
                                <a:moveTo>
                                  <a:pt x="10667" y="376427"/>
                                </a:moveTo>
                                <a:lnTo>
                                  <a:pt x="871728" y="376427"/>
                                </a:lnTo>
                              </a:path>
                            </a:pathLst>
                          </a:custGeom>
                          <a:ln w="12192">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5312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BmUu8m9&#10;AAAApwEAABkAAABkcnMvX3JlbHMvZTJvRG9jLnhtbC5yZWxzvZDLCsIwEEX3gv8QZm/TdiEipm5E&#10;cCv6AUMyTaPNgySK/r0BQRQEdy5nhnvuYVbrmx3ZlWIy3gloqhoYOemVcVrA8bCdLYCljE7h6B0J&#10;uFOCdTedrPY0Yi6hNJiQWKG4JGDIOSw5T3Igi6nygVy59D5azGWMmgeUZ9TE27qe8/jOgO6DyXZK&#10;QNypFtjhHkrzb7bveyNp4+XFkstfKrixpbsAMWrKAiwpg89lW50CaeDfJZr/SDQvCf7x3u4B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">
                <o:lock v:ext="edit" aspectratio="f"/>
                <v:shape id="Graphic 15" o:spid="_x0000_s1026" o:spt="100" style="position:absolute;left:0;top:12;height:9253855;width:6620509;" fillcolor="#000000" filled="t" stroked="f" coordsize="6620509,9253855" o:gfxdata="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kIXbsAAADb&#10;AAAADwAAAAAAAAABACAAAAAiAAAAZHJzL2Rvd25yZXYueG1sUEsBAhQAFAAAAAgAh07iQDMvBZ47&#10;AAAAOQAAABAAAAAAAAAAAQAgAAAACgEAAGRycy9zaGFwZXhtbC54bWxQSwUGAAAAAAYABgBbAQAA&#10;tA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6" o:spid="_x0000_s1026" o:spt="75" type="#_x0000_t75" style="position:absolute;left:778763;top:708659;height:1002791;width:998219;" filled="f" o:preferrelative="t" stroked="f" coordsize="21600,21600" o:gfxdata="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ZYPW8AAAA&#10;2wAAAA8AAAAAAAAAAQAgAAAAIgAAAGRycy9kb3ducmV2LnhtbFBLAQIUABQAAAAIAIdO4kAzLwWe&#10;OwAAADkAAAAQAAAAAAAAAAEAIAAAAAsBAABkcnMvc2hhcGV4bWwueG1sUEsFBgAAAAAGAAYAWwEA&#10;ALUDAAAAAA==&#10;">
                  <v:fill on="f" focussize="0,0"/>
                  <v:stroke on="f"/>
                  <v:imagedata r:id="rId20" o:title=""/>
                  <o:lock v:ext="edit" aspectratio="f"/>
                </v:shape>
                <v:shape id="Image 17" o:spid="_x0000_s1026" o:spt="75" type="#_x0000_t75" style="position:absolute;left:4913376;top:571500;height:1110995;width:1074419;" filled="f" o:preferrelative="t" stroked="f" coordsize="21600,21600" o:gfxdata="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Uxcb7gAAADbAAAA&#10;DwAAAAAAAAABACAAAAAiAAAAZHJzL2Rvd25yZXYueG1sUEsBAhQAFAAAAAgAh07iQDMvBZ47AAAA&#10;OQAAABAAAAAAAAAAAQAgAAAABwEAAGRycy9zaGFwZXhtbC54bWxQSwUGAAAAAAYABgBbAQAAsQMA&#10;AAAA&#10;">
                  <v:fill on="f" focussize="0,0"/>
                  <v:stroke on="f"/>
                  <v:imagedata r:id="rId21" o:title=""/>
                  <o:lock v:ext="edit" aspectratio="f"/>
                </v:shape>
                <v:shape id="Graphic 18" o:spid="_x0000_s1026" o:spt="100" style="position:absolute;left:5199888;top:6329172;height:376555;width:871855;" filled="f" stroked="t" coordsize="871855,376555" o:gfxdata="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hO+DvQAA&#10;ANsAAAAPAAAAAAAAAAEAIAAAACIAAABkcnMvZG93bnJldi54bWxQSwECFAAUAAAACACHTuJAMy8F&#10;njsAAAA5AAAAEAAAAAAAAAABACAAAAAMAQAAZHJzL3NoYXBleG1sLnhtbFBLBQYAAAAABgAGAFsB&#10;AAC2AwAAAAA=&#10;" path="m0,0l859535,0em10667,376427l871728,376427e">
                  <v:fill on="f" focussize="0,0"/>
                  <v:stroke weight="0.96pt" color="#000000" joinstyle="round"/>
                  <v:imagedata o:title=""/>
                  <o:lock v:ext="edit" aspectratio="f"/>
                  <v:textbox inset="0mm,0mm,0mm,0mm"/>
                </v:shape>
              </v:group>
            </w:pict>
          </mc:Fallback>
        </mc:AlternateContent>
      </w:r>
    </w:p>
    <w:p w14:paraId="179C2B5F">
      <w:pPr>
        <w:pStyle w:val="13"/>
        <w:rPr>
          <w:sz w:val="30"/>
        </w:rPr>
      </w:pPr>
    </w:p>
    <w:p w14:paraId="49C8C557">
      <w:pPr>
        <w:pStyle w:val="13"/>
        <w:rPr>
          <w:sz w:val="30"/>
        </w:rPr>
      </w:pPr>
    </w:p>
    <w:p w14:paraId="56C1AE50">
      <w:pPr>
        <w:pStyle w:val="13"/>
        <w:rPr>
          <w:sz w:val="30"/>
        </w:rPr>
      </w:pPr>
    </w:p>
    <w:p w14:paraId="3F1F454D">
      <w:pPr>
        <w:pStyle w:val="13"/>
        <w:rPr>
          <w:sz w:val="30"/>
        </w:rPr>
      </w:pPr>
    </w:p>
    <w:p w14:paraId="589204F9">
      <w:pPr>
        <w:pStyle w:val="13"/>
        <w:rPr>
          <w:sz w:val="30"/>
        </w:rPr>
      </w:pPr>
    </w:p>
    <w:p w14:paraId="4EAA0EC4">
      <w:pPr>
        <w:pStyle w:val="13"/>
        <w:rPr>
          <w:sz w:val="30"/>
        </w:rPr>
      </w:pPr>
    </w:p>
    <w:p w14:paraId="593E22E2">
      <w:pPr>
        <w:pStyle w:val="13"/>
        <w:rPr>
          <w:sz w:val="30"/>
        </w:rPr>
      </w:pPr>
    </w:p>
    <w:p w14:paraId="13224106">
      <w:pPr>
        <w:pStyle w:val="13"/>
        <w:spacing w:before="285"/>
        <w:rPr>
          <w:sz w:val="30"/>
        </w:rPr>
      </w:pPr>
    </w:p>
    <w:p w14:paraId="6E21C6E8">
      <w:pPr>
        <w:pStyle w:val="6"/>
        <w:ind w:left="4"/>
      </w:pPr>
      <w:r>
        <w:rPr>
          <w:spacing w:val="-6"/>
        </w:rPr>
        <w:t>Government</w:t>
      </w:r>
      <w:r>
        <w:rPr>
          <w:spacing w:val="12"/>
        </w:rPr>
        <w:t xml:space="preserve"> </w:t>
      </w:r>
      <w:r>
        <w:rPr>
          <w:spacing w:val="-6"/>
        </w:rPr>
        <w:t>Engineering</w:t>
      </w:r>
      <w:r>
        <w:rPr>
          <w:spacing w:val="11"/>
        </w:rPr>
        <w:t xml:space="preserve"> </w:t>
      </w:r>
      <w:r>
        <w:rPr>
          <w:spacing w:val="-6"/>
        </w:rPr>
        <w:t>College,Sector-28,</w:t>
      </w:r>
      <w:r>
        <w:t xml:space="preserve"> </w:t>
      </w:r>
      <w:r>
        <w:rPr>
          <w:spacing w:val="-6"/>
        </w:rPr>
        <w:t>Gandhinagar</w:t>
      </w:r>
    </w:p>
    <w:p w14:paraId="38AC57B2">
      <w:pPr>
        <w:pStyle w:val="13"/>
        <w:rPr>
          <w:b/>
          <w:sz w:val="30"/>
        </w:rPr>
      </w:pPr>
    </w:p>
    <w:p w14:paraId="228383C1">
      <w:pPr>
        <w:pStyle w:val="13"/>
        <w:rPr>
          <w:b/>
          <w:sz w:val="30"/>
        </w:rPr>
      </w:pPr>
    </w:p>
    <w:p w14:paraId="789C4352">
      <w:pPr>
        <w:pStyle w:val="13"/>
        <w:spacing w:before="290"/>
        <w:rPr>
          <w:b/>
          <w:sz w:val="30"/>
        </w:rPr>
      </w:pPr>
    </w:p>
    <w:p w14:paraId="288B50E3">
      <w:pPr>
        <w:pStyle w:val="3"/>
        <w:ind w:right="2505"/>
        <w:rPr>
          <w:u w:val="none"/>
        </w:rPr>
      </w:pPr>
      <w:r>
        <w:rPr>
          <w:spacing w:val="-2"/>
          <w:u w:val="single"/>
        </w:rPr>
        <w:t>DECLARATION</w:t>
      </w:r>
    </w:p>
    <w:p w14:paraId="54F34492">
      <w:pPr>
        <w:pStyle w:val="13"/>
        <w:rPr>
          <w:b/>
        </w:rPr>
      </w:pPr>
    </w:p>
    <w:p w14:paraId="0213DE27">
      <w:pPr>
        <w:pStyle w:val="13"/>
        <w:spacing w:before="193"/>
        <w:rPr>
          <w:b/>
        </w:rPr>
      </w:pPr>
    </w:p>
    <w:p w14:paraId="4868AA24">
      <w:pPr>
        <w:pStyle w:val="13"/>
        <w:spacing w:line="369" w:lineRule="auto"/>
        <w:ind w:left="1600" w:right="1468"/>
        <w:jc w:val="both"/>
      </w:pPr>
      <w:r>
        <w:t>We</w:t>
      </w:r>
      <w:r>
        <w:rPr>
          <w:spacing w:val="-9"/>
        </w:rPr>
        <w:t xml:space="preserve"> </w:t>
      </w:r>
      <w:r>
        <w:t>hereby</w:t>
      </w:r>
      <w:r>
        <w:rPr>
          <w:spacing w:val="-10"/>
        </w:rPr>
        <w:t xml:space="preserve"> </w:t>
      </w:r>
      <w:r>
        <w:t>declare</w:t>
      </w:r>
      <w:r>
        <w:rPr>
          <w:spacing w:val="-12"/>
        </w:rPr>
        <w:t xml:space="preserve"> </w:t>
      </w:r>
      <w:r>
        <w:t>that</w:t>
      </w:r>
      <w:r>
        <w:rPr>
          <w:spacing w:val="-12"/>
        </w:rPr>
        <w:t xml:space="preserve"> </w:t>
      </w:r>
      <w:r>
        <w:t>the</w:t>
      </w:r>
      <w:r>
        <w:rPr>
          <w:spacing w:val="-13"/>
        </w:rPr>
        <w:t xml:space="preserve"> </w:t>
      </w:r>
      <w:r>
        <w:t>Internship</w:t>
      </w:r>
      <w:r>
        <w:rPr>
          <w:spacing w:val="-10"/>
        </w:rPr>
        <w:t xml:space="preserve"> </w:t>
      </w:r>
      <w:r>
        <w:t>Project</w:t>
      </w:r>
      <w:r>
        <w:rPr>
          <w:spacing w:val="-12"/>
        </w:rPr>
        <w:t xml:space="preserve"> </w:t>
      </w:r>
      <w:r>
        <w:t>entitled</w:t>
      </w:r>
      <w:r>
        <w:rPr>
          <w:spacing w:val="-8"/>
        </w:rPr>
        <w:t xml:space="preserve"> </w:t>
      </w:r>
      <w:r>
        <w:rPr>
          <w:b/>
        </w:rPr>
        <w:t>Bug</w:t>
      </w:r>
      <w:r>
        <w:rPr>
          <w:b/>
          <w:spacing w:val="-10"/>
        </w:rPr>
        <w:t xml:space="preserve"> </w:t>
      </w:r>
      <w:r>
        <w:rPr>
          <w:b/>
        </w:rPr>
        <w:t>Tracking</w:t>
      </w:r>
      <w:r>
        <w:rPr>
          <w:b/>
          <w:spacing w:val="-10"/>
        </w:rPr>
        <w:t xml:space="preserve"> </w:t>
      </w:r>
      <w:r>
        <w:rPr>
          <w:b/>
        </w:rPr>
        <w:t>System</w:t>
      </w:r>
      <w:r>
        <w:rPr>
          <w:b/>
          <w:spacing w:val="-12"/>
        </w:rPr>
        <w:t xml:space="preserve"> </w:t>
      </w:r>
      <w:r>
        <w:t>submitted</w:t>
      </w:r>
      <w:r>
        <w:rPr>
          <w:spacing w:val="-10"/>
        </w:rPr>
        <w:t xml:space="preserve"> </w:t>
      </w:r>
      <w:r>
        <w:t>in</w:t>
      </w:r>
      <w:r>
        <w:rPr>
          <w:spacing w:val="-12"/>
        </w:rPr>
        <w:t xml:space="preserve"> </w:t>
      </w:r>
      <w:r>
        <w:t xml:space="preserve">partial fulfillment for the degree of Bachelor of Engineering in </w:t>
      </w:r>
      <w:r>
        <w:rPr>
          <w:b/>
        </w:rPr>
        <w:t xml:space="preserve">Information Technology </w:t>
      </w:r>
      <w:r>
        <w:t>to Gujarat Technological</w:t>
      </w:r>
      <w:r>
        <w:rPr>
          <w:spacing w:val="-1"/>
        </w:rPr>
        <w:t xml:space="preserve"> </w:t>
      </w:r>
      <w:r>
        <w:t>University,</w:t>
      </w:r>
      <w:r>
        <w:rPr>
          <w:spacing w:val="-3"/>
        </w:rPr>
        <w:t xml:space="preserve"> </w:t>
      </w:r>
      <w:r>
        <w:t>Ahmedabad,</w:t>
      </w:r>
      <w:r>
        <w:rPr>
          <w:spacing w:val="-3"/>
        </w:rPr>
        <w:t xml:space="preserve"> </w:t>
      </w:r>
      <w:r>
        <w:t>is a</w:t>
      </w:r>
      <w:r>
        <w:rPr>
          <w:spacing w:val="-3"/>
        </w:rPr>
        <w:t xml:space="preserve"> </w:t>
      </w:r>
      <w:r>
        <w:t>bonafide</w:t>
      </w:r>
      <w:r>
        <w:rPr>
          <w:spacing w:val="-1"/>
        </w:rPr>
        <w:t xml:space="preserve"> </w:t>
      </w:r>
      <w:r>
        <w:t>record</w:t>
      </w:r>
      <w:r>
        <w:rPr>
          <w:spacing w:val="-3"/>
        </w:rPr>
        <w:t xml:space="preserve"> </w:t>
      </w:r>
      <w:r>
        <w:t>of original project</w:t>
      </w:r>
      <w:r>
        <w:rPr>
          <w:spacing w:val="-1"/>
        </w:rPr>
        <w:t xml:space="preserve"> </w:t>
      </w:r>
      <w:r>
        <w:t>work</w:t>
      </w:r>
      <w:r>
        <w:rPr>
          <w:spacing w:val="-1"/>
        </w:rPr>
        <w:t xml:space="preserve"> </w:t>
      </w:r>
      <w:r>
        <w:t>carried</w:t>
      </w:r>
      <w:r>
        <w:rPr>
          <w:spacing w:val="-3"/>
        </w:rPr>
        <w:t xml:space="preserve"> </w:t>
      </w:r>
      <w:r>
        <w:t xml:space="preserve">out by me at </w:t>
      </w:r>
      <w:r>
        <w:rPr>
          <w:b/>
        </w:rPr>
        <w:t xml:space="preserve">PRUDENT CORPORATE ADVISORY SERVICE LTD. </w:t>
      </w:r>
      <w:r>
        <w:t xml:space="preserve">under the supervision of </w:t>
      </w:r>
      <w:r>
        <w:rPr>
          <w:b/>
        </w:rPr>
        <w:t>Meghna Shah</w:t>
      </w:r>
      <w:r>
        <w:rPr>
          <w:b/>
          <w:spacing w:val="-1"/>
        </w:rPr>
        <w:t xml:space="preserve"> </w:t>
      </w:r>
      <w:r>
        <w:t>and</w:t>
      </w:r>
      <w:r>
        <w:rPr>
          <w:spacing w:val="-2"/>
        </w:rPr>
        <w:t xml:space="preserve"> </w:t>
      </w:r>
      <w:r>
        <w:t>that no</w:t>
      </w:r>
      <w:r>
        <w:rPr>
          <w:spacing w:val="-2"/>
        </w:rPr>
        <w:t xml:space="preserve"> </w:t>
      </w:r>
      <w:r>
        <w:t>part</w:t>
      </w:r>
      <w:r>
        <w:rPr>
          <w:spacing w:val="-2"/>
        </w:rPr>
        <w:t xml:space="preserve"> </w:t>
      </w:r>
      <w:r>
        <w:t>of</w:t>
      </w:r>
      <w:r>
        <w:rPr>
          <w:spacing w:val="-1"/>
        </w:rPr>
        <w:t xml:space="preserve"> </w:t>
      </w:r>
      <w:r>
        <w:t>this report has been directly copied from</w:t>
      </w:r>
      <w:r>
        <w:rPr>
          <w:spacing w:val="-2"/>
        </w:rPr>
        <w:t xml:space="preserve"> </w:t>
      </w:r>
      <w:r>
        <w:t>any students reports or taken from any other source, without providing due reference.</w:t>
      </w:r>
    </w:p>
    <w:p w14:paraId="4CEFCEA1">
      <w:pPr>
        <w:pStyle w:val="13"/>
      </w:pPr>
    </w:p>
    <w:p w14:paraId="342F8A8D">
      <w:pPr>
        <w:pStyle w:val="13"/>
      </w:pPr>
    </w:p>
    <w:p w14:paraId="28F5695E">
      <w:pPr>
        <w:pStyle w:val="13"/>
        <w:tabs>
          <w:tab w:val="left" w:pos="8718"/>
        </w:tabs>
        <w:ind w:left="1502"/>
        <w:jc w:val="both"/>
      </w:pPr>
      <w:r>
        <w:t>Name</w:t>
      </w:r>
      <w:r>
        <w:rPr>
          <w:spacing w:val="3"/>
        </w:rPr>
        <w:t xml:space="preserve"> </w:t>
      </w:r>
      <w:r>
        <w:t>of</w:t>
      </w:r>
      <w:r>
        <w:rPr>
          <w:spacing w:val="3"/>
        </w:rPr>
        <w:t xml:space="preserve"> </w:t>
      </w:r>
      <w:r>
        <w:t>the</w:t>
      </w:r>
      <w:r>
        <w:rPr>
          <w:spacing w:val="6"/>
        </w:rPr>
        <w:t xml:space="preserve"> </w:t>
      </w:r>
      <w:r>
        <w:rPr>
          <w:spacing w:val="-2"/>
        </w:rPr>
        <w:t>Student</w:t>
      </w:r>
      <w:r>
        <w:tab/>
      </w:r>
      <w:r>
        <w:t>Sign of</w:t>
      </w:r>
      <w:r>
        <w:rPr>
          <w:spacing w:val="5"/>
        </w:rPr>
        <w:t xml:space="preserve"> </w:t>
      </w:r>
      <w:r>
        <w:rPr>
          <w:spacing w:val="-2"/>
        </w:rPr>
        <w:t>Student</w:t>
      </w:r>
    </w:p>
    <w:p w14:paraId="16252085">
      <w:pPr>
        <w:pStyle w:val="13"/>
        <w:spacing w:before="169"/>
      </w:pPr>
    </w:p>
    <w:p w14:paraId="253AF12F">
      <w:pPr>
        <w:pStyle w:val="20"/>
        <w:numPr>
          <w:ilvl w:val="0"/>
          <w:numId w:val="1"/>
        </w:numPr>
        <w:tabs>
          <w:tab w:val="left" w:pos="1786"/>
        </w:tabs>
        <w:spacing w:before="0" w:after="0" w:line="240" w:lineRule="auto"/>
        <w:ind w:left="1786" w:right="0" w:hanging="166"/>
        <w:jc w:val="left"/>
        <w:rPr>
          <w:sz w:val="22"/>
        </w:rPr>
      </w:pPr>
      <w:r>
        <w:rPr>
          <w:sz w:val="22"/>
        </w:rPr>
        <w:t>Kalariya</w:t>
      </w:r>
      <w:r>
        <w:rPr>
          <w:spacing w:val="11"/>
          <w:sz w:val="22"/>
        </w:rPr>
        <w:t xml:space="preserve"> </w:t>
      </w:r>
      <w:r>
        <w:rPr>
          <w:spacing w:val="-2"/>
          <w:sz w:val="22"/>
        </w:rPr>
        <w:t>Karan</w:t>
      </w:r>
    </w:p>
    <w:p w14:paraId="1E371CDE">
      <w:pPr>
        <w:pStyle w:val="13"/>
        <w:spacing w:before="89"/>
      </w:pPr>
    </w:p>
    <w:p w14:paraId="504061D9">
      <w:pPr>
        <w:pStyle w:val="20"/>
        <w:numPr>
          <w:ilvl w:val="0"/>
          <w:numId w:val="1"/>
        </w:numPr>
        <w:tabs>
          <w:tab w:val="left" w:pos="1834"/>
        </w:tabs>
        <w:spacing w:before="0" w:after="0" w:line="240" w:lineRule="auto"/>
        <w:ind w:left="1834" w:right="0" w:hanging="157"/>
        <w:jc w:val="left"/>
        <w:rPr>
          <w:sz w:val="22"/>
        </w:rPr>
      </w:pPr>
      <w:r>
        <w:rPr>
          <w:sz w:val="22"/>
        </w:rPr>
        <w:t>Naval</w:t>
      </w:r>
      <w:r>
        <w:rPr>
          <w:spacing w:val="-3"/>
          <w:sz w:val="22"/>
        </w:rPr>
        <w:t xml:space="preserve"> </w:t>
      </w:r>
      <w:r>
        <w:rPr>
          <w:spacing w:val="-4"/>
          <w:sz w:val="22"/>
        </w:rPr>
        <w:t>Zala</w:t>
      </w:r>
    </w:p>
    <w:p w14:paraId="5FF1BCA6">
      <w:pPr>
        <w:pStyle w:val="20"/>
        <w:spacing w:after="0" w:line="240" w:lineRule="auto"/>
        <w:jc w:val="left"/>
        <w:rPr>
          <w:sz w:val="22"/>
        </w:rPr>
        <w:sectPr>
          <w:footerReference r:id="rId6" w:type="default"/>
          <w:pgSz w:w="12240" w:h="15840"/>
          <w:pgMar w:top="580" w:right="360" w:bottom="1180" w:left="360" w:header="0" w:footer="980" w:gutter="0"/>
          <w:pgNumType w:start="1"/>
          <w:cols w:space="720" w:num="1"/>
        </w:sectPr>
      </w:pPr>
    </w:p>
    <w:p w14:paraId="6D2B0503">
      <w:pPr>
        <w:pStyle w:val="13"/>
        <w:rPr>
          <w:sz w:val="37"/>
        </w:rPr>
      </w:pPr>
      <w:r>
        <w:rPr>
          <w:sz w:val="37"/>
        </w:rPr>
        <mc:AlternateContent>
          <mc:Choice Requires="wps">
            <w:drawing>
              <wp:anchor distT="0" distB="0" distL="0" distR="0" simplePos="0" relativeHeight="25166438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 name="Graphic 19"/>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45pt;margin-top:29.25pt;height:728.65pt;width:521.3pt;mso-position-horizontal-relative:page;mso-position-vertical-relative:page;z-index:-25165209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G69+3gJAwAAQg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956B691">
      <w:pPr>
        <w:pStyle w:val="13"/>
        <w:rPr>
          <w:sz w:val="37"/>
        </w:rPr>
      </w:pPr>
    </w:p>
    <w:p w14:paraId="01A0A8A9">
      <w:pPr>
        <w:pStyle w:val="13"/>
        <w:rPr>
          <w:sz w:val="37"/>
        </w:rPr>
      </w:pPr>
    </w:p>
    <w:p w14:paraId="4146E68E">
      <w:pPr>
        <w:pStyle w:val="13"/>
        <w:spacing w:before="185"/>
        <w:rPr>
          <w:sz w:val="37"/>
        </w:rPr>
      </w:pPr>
    </w:p>
    <w:p w14:paraId="3E2ED4FA">
      <w:pPr>
        <w:pStyle w:val="3"/>
        <w:ind w:right="2506"/>
        <w:rPr>
          <w:u w:val="none"/>
        </w:rPr>
      </w:pPr>
      <w:r>
        <w:rPr>
          <w:spacing w:val="-2"/>
          <w:u w:val="single"/>
        </w:rPr>
        <w:t>ACKNOWLEDGEMENT</w:t>
      </w:r>
    </w:p>
    <w:p w14:paraId="7323F327">
      <w:pPr>
        <w:pStyle w:val="13"/>
        <w:rPr>
          <w:b/>
        </w:rPr>
      </w:pPr>
    </w:p>
    <w:p w14:paraId="66D29A41">
      <w:pPr>
        <w:pStyle w:val="13"/>
        <w:spacing w:before="46"/>
        <w:rPr>
          <w:b/>
        </w:rPr>
      </w:pPr>
    </w:p>
    <w:p w14:paraId="1F33721A">
      <w:pPr>
        <w:pStyle w:val="20"/>
        <w:numPr>
          <w:ilvl w:val="0"/>
          <w:numId w:val="2"/>
        </w:numPr>
        <w:tabs>
          <w:tab w:val="left" w:pos="1958"/>
        </w:tabs>
        <w:spacing w:before="0" w:after="0" w:line="369" w:lineRule="auto"/>
        <w:ind w:left="1958" w:right="2539" w:hanging="394"/>
        <w:jc w:val="left"/>
        <w:rPr>
          <w:sz w:val="22"/>
        </w:rPr>
      </w:pPr>
      <w:r>
        <w:rPr>
          <w:sz w:val="22"/>
        </w:rPr>
        <w:t>I</w:t>
      </w:r>
      <w:r>
        <w:rPr>
          <w:spacing w:val="-7"/>
          <w:sz w:val="22"/>
        </w:rPr>
        <w:t xml:space="preserve"> </w:t>
      </w:r>
      <w:r>
        <w:rPr>
          <w:sz w:val="22"/>
        </w:rPr>
        <w:t>would</w:t>
      </w:r>
      <w:r>
        <w:rPr>
          <w:spacing w:val="-2"/>
          <w:sz w:val="22"/>
        </w:rPr>
        <w:t xml:space="preserve"> </w:t>
      </w:r>
      <w:r>
        <w:rPr>
          <w:sz w:val="22"/>
        </w:rPr>
        <w:t>like</w:t>
      </w:r>
      <w:r>
        <w:rPr>
          <w:spacing w:val="-3"/>
          <w:sz w:val="22"/>
        </w:rPr>
        <w:t xml:space="preserve"> </w:t>
      </w:r>
      <w:r>
        <w:rPr>
          <w:sz w:val="22"/>
        </w:rPr>
        <w:t>to</w:t>
      </w:r>
      <w:r>
        <w:rPr>
          <w:spacing w:val="-5"/>
          <w:sz w:val="22"/>
        </w:rPr>
        <w:t xml:space="preserve"> </w:t>
      </w:r>
      <w:r>
        <w:rPr>
          <w:sz w:val="22"/>
        </w:rPr>
        <w:t>express</w:t>
      </w:r>
      <w:r>
        <w:rPr>
          <w:spacing w:val="-5"/>
          <w:sz w:val="22"/>
        </w:rPr>
        <w:t xml:space="preserve"> </w:t>
      </w:r>
      <w:r>
        <w:rPr>
          <w:sz w:val="22"/>
        </w:rPr>
        <w:t>my</w:t>
      </w:r>
      <w:r>
        <w:rPr>
          <w:spacing w:val="-7"/>
          <w:sz w:val="22"/>
        </w:rPr>
        <w:t xml:space="preserve"> </w:t>
      </w:r>
      <w:r>
        <w:rPr>
          <w:sz w:val="22"/>
        </w:rPr>
        <w:t>heartfelt gratitude</w:t>
      </w:r>
      <w:r>
        <w:rPr>
          <w:spacing w:val="-1"/>
          <w:sz w:val="22"/>
        </w:rPr>
        <w:t xml:space="preserve"> </w:t>
      </w:r>
      <w:r>
        <w:rPr>
          <w:sz w:val="22"/>
        </w:rPr>
        <w:t>to</w:t>
      </w:r>
      <w:r>
        <w:rPr>
          <w:spacing w:val="-2"/>
          <w:sz w:val="22"/>
        </w:rPr>
        <w:t xml:space="preserve"> </w:t>
      </w:r>
      <w:r>
        <w:rPr>
          <w:sz w:val="22"/>
        </w:rPr>
        <w:t>all</w:t>
      </w:r>
      <w:r>
        <w:rPr>
          <w:spacing w:val="-2"/>
          <w:sz w:val="22"/>
        </w:rPr>
        <w:t xml:space="preserve"> </w:t>
      </w:r>
      <w:r>
        <w:rPr>
          <w:sz w:val="22"/>
        </w:rPr>
        <w:t>those who</w:t>
      </w:r>
      <w:r>
        <w:rPr>
          <w:spacing w:val="-2"/>
          <w:sz w:val="22"/>
        </w:rPr>
        <w:t xml:space="preserve"> </w:t>
      </w:r>
      <w:r>
        <w:rPr>
          <w:sz w:val="22"/>
        </w:rPr>
        <w:t>contributed</w:t>
      </w:r>
      <w:r>
        <w:rPr>
          <w:spacing w:val="-7"/>
          <w:sz w:val="22"/>
        </w:rPr>
        <w:t xml:space="preserve"> </w:t>
      </w:r>
      <w:r>
        <w:rPr>
          <w:sz w:val="22"/>
        </w:rPr>
        <w:t>to</w:t>
      </w:r>
      <w:r>
        <w:rPr>
          <w:spacing w:val="-9"/>
          <w:sz w:val="22"/>
        </w:rPr>
        <w:t xml:space="preserve"> </w:t>
      </w:r>
      <w:r>
        <w:rPr>
          <w:sz w:val="22"/>
        </w:rPr>
        <w:t>the successful completion of my last year project on Bug Tracking System.</w:t>
      </w:r>
    </w:p>
    <w:p w14:paraId="442A518E">
      <w:pPr>
        <w:pStyle w:val="13"/>
        <w:spacing w:before="228"/>
      </w:pPr>
    </w:p>
    <w:p w14:paraId="5F8AA928">
      <w:pPr>
        <w:pStyle w:val="20"/>
        <w:numPr>
          <w:ilvl w:val="0"/>
          <w:numId w:val="2"/>
        </w:numPr>
        <w:tabs>
          <w:tab w:val="left" w:pos="1958"/>
        </w:tabs>
        <w:spacing w:before="0" w:after="0" w:line="247" w:lineRule="auto"/>
        <w:ind w:left="1958" w:right="1340" w:hanging="394"/>
        <w:jc w:val="both"/>
        <w:rPr>
          <w:sz w:val="22"/>
        </w:rPr>
      </w:pPr>
      <w:r>
        <w:rPr>
          <w:sz w:val="22"/>
        </w:rPr>
        <w:t>I am also thankful to the faculty members of</w:t>
      </w:r>
      <w:r>
        <w:rPr>
          <w:spacing w:val="40"/>
          <w:sz w:val="22"/>
        </w:rPr>
        <w:t xml:space="preserve"> </w:t>
      </w:r>
      <w:r>
        <w:rPr>
          <w:sz w:val="22"/>
        </w:rPr>
        <w:t>Government Engineering College,Sector-28, Gandhinagar</w:t>
      </w:r>
      <w:r>
        <w:rPr>
          <w:spacing w:val="-3"/>
          <w:sz w:val="22"/>
        </w:rPr>
        <w:t xml:space="preserve"> </w:t>
      </w:r>
      <w:r>
        <w:rPr>
          <w:sz w:val="22"/>
        </w:rPr>
        <w:t>for</w:t>
      </w:r>
      <w:r>
        <w:rPr>
          <w:spacing w:val="-4"/>
          <w:sz w:val="22"/>
        </w:rPr>
        <w:t xml:space="preserve"> </w:t>
      </w:r>
      <w:r>
        <w:rPr>
          <w:sz w:val="22"/>
        </w:rPr>
        <w:t>providing</w:t>
      </w:r>
      <w:r>
        <w:rPr>
          <w:spacing w:val="-11"/>
          <w:sz w:val="22"/>
        </w:rPr>
        <w:t xml:space="preserve"> </w:t>
      </w:r>
      <w:r>
        <w:rPr>
          <w:sz w:val="22"/>
        </w:rPr>
        <w:t>the</w:t>
      </w:r>
      <w:r>
        <w:rPr>
          <w:spacing w:val="-3"/>
          <w:sz w:val="22"/>
        </w:rPr>
        <w:t xml:space="preserve"> </w:t>
      </w:r>
      <w:r>
        <w:rPr>
          <w:sz w:val="22"/>
        </w:rPr>
        <w:t>necessary</w:t>
      </w:r>
      <w:r>
        <w:rPr>
          <w:spacing w:val="-4"/>
          <w:sz w:val="22"/>
        </w:rPr>
        <w:t xml:space="preserve"> </w:t>
      </w:r>
      <w:r>
        <w:rPr>
          <w:sz w:val="22"/>
        </w:rPr>
        <w:t>resources</w:t>
      </w:r>
      <w:r>
        <w:rPr>
          <w:spacing w:val="-1"/>
          <w:sz w:val="22"/>
        </w:rPr>
        <w:t xml:space="preserve"> </w:t>
      </w:r>
      <w:r>
        <w:rPr>
          <w:sz w:val="22"/>
        </w:rPr>
        <w:t>and</w:t>
      </w:r>
      <w:r>
        <w:rPr>
          <w:spacing w:val="-9"/>
          <w:sz w:val="22"/>
        </w:rPr>
        <w:t xml:space="preserve"> </w:t>
      </w:r>
      <w:r>
        <w:rPr>
          <w:sz w:val="22"/>
        </w:rPr>
        <w:t>creating</w:t>
      </w:r>
      <w:r>
        <w:rPr>
          <w:spacing w:val="-4"/>
          <w:sz w:val="22"/>
        </w:rPr>
        <w:t xml:space="preserve"> </w:t>
      </w:r>
      <w:r>
        <w:rPr>
          <w:sz w:val="22"/>
        </w:rPr>
        <w:t>an</w:t>
      </w:r>
      <w:r>
        <w:rPr>
          <w:spacing w:val="-7"/>
          <w:sz w:val="22"/>
        </w:rPr>
        <w:t xml:space="preserve"> </w:t>
      </w:r>
      <w:r>
        <w:rPr>
          <w:sz w:val="22"/>
        </w:rPr>
        <w:t>environment</w:t>
      </w:r>
      <w:r>
        <w:rPr>
          <w:spacing w:val="-2"/>
          <w:sz w:val="22"/>
        </w:rPr>
        <w:t xml:space="preserve"> </w:t>
      </w:r>
      <w:r>
        <w:rPr>
          <w:sz w:val="22"/>
        </w:rPr>
        <w:t>conducive</w:t>
      </w:r>
      <w:r>
        <w:rPr>
          <w:spacing w:val="-3"/>
          <w:sz w:val="22"/>
        </w:rPr>
        <w:t xml:space="preserve"> </w:t>
      </w:r>
      <w:r>
        <w:rPr>
          <w:sz w:val="22"/>
        </w:rPr>
        <w:t>to research and learning.</w:t>
      </w:r>
    </w:p>
    <w:p w14:paraId="11001748">
      <w:pPr>
        <w:pStyle w:val="13"/>
        <w:spacing w:before="245"/>
      </w:pPr>
    </w:p>
    <w:p w14:paraId="1CC202E9">
      <w:pPr>
        <w:pStyle w:val="20"/>
        <w:numPr>
          <w:ilvl w:val="0"/>
          <w:numId w:val="2"/>
        </w:numPr>
        <w:tabs>
          <w:tab w:val="left" w:pos="1958"/>
        </w:tabs>
        <w:spacing w:before="0" w:after="0" w:line="374" w:lineRule="auto"/>
        <w:ind w:left="1958" w:right="2379" w:hanging="394"/>
        <w:jc w:val="left"/>
        <w:rPr>
          <w:sz w:val="22"/>
        </w:rPr>
      </w:pPr>
      <w:r>
        <w:rPr>
          <w:sz w:val="22"/>
        </w:rPr>
        <w:t>I</w:t>
      </w:r>
      <w:r>
        <w:rPr>
          <w:spacing w:val="-7"/>
          <w:sz w:val="22"/>
        </w:rPr>
        <w:t xml:space="preserve"> </w:t>
      </w:r>
      <w:r>
        <w:rPr>
          <w:sz w:val="22"/>
        </w:rPr>
        <w:t>extend</w:t>
      </w:r>
      <w:r>
        <w:rPr>
          <w:spacing w:val="-5"/>
          <w:sz w:val="22"/>
        </w:rPr>
        <w:t xml:space="preserve"> </w:t>
      </w:r>
      <w:r>
        <w:rPr>
          <w:sz w:val="22"/>
        </w:rPr>
        <w:t>my</w:t>
      </w:r>
      <w:r>
        <w:rPr>
          <w:spacing w:val="-1"/>
          <w:sz w:val="22"/>
        </w:rPr>
        <w:t xml:space="preserve"> </w:t>
      </w:r>
      <w:r>
        <w:rPr>
          <w:sz w:val="22"/>
        </w:rPr>
        <w:t>sincere</w:t>
      </w:r>
      <w:r>
        <w:rPr>
          <w:spacing w:val="-2"/>
          <w:sz w:val="22"/>
        </w:rPr>
        <w:t xml:space="preserve"> </w:t>
      </w:r>
      <w:r>
        <w:rPr>
          <w:sz w:val="22"/>
        </w:rPr>
        <w:t>thanks</w:t>
      </w:r>
      <w:r>
        <w:rPr>
          <w:spacing w:val="-7"/>
          <w:sz w:val="22"/>
        </w:rPr>
        <w:t xml:space="preserve"> </w:t>
      </w:r>
      <w:r>
        <w:rPr>
          <w:sz w:val="22"/>
        </w:rPr>
        <w:t>to</w:t>
      </w:r>
      <w:r>
        <w:rPr>
          <w:spacing w:val="-1"/>
          <w:sz w:val="22"/>
        </w:rPr>
        <w:t xml:space="preserve"> </w:t>
      </w:r>
      <w:r>
        <w:rPr>
          <w:sz w:val="22"/>
        </w:rPr>
        <w:t>my</w:t>
      </w:r>
      <w:r>
        <w:rPr>
          <w:spacing w:val="-2"/>
          <w:sz w:val="22"/>
        </w:rPr>
        <w:t xml:space="preserve"> </w:t>
      </w:r>
      <w:r>
        <w:rPr>
          <w:sz w:val="22"/>
        </w:rPr>
        <w:t>classmates</w:t>
      </w:r>
      <w:r>
        <w:rPr>
          <w:spacing w:val="-2"/>
          <w:sz w:val="22"/>
        </w:rPr>
        <w:t xml:space="preserve"> </w:t>
      </w:r>
      <w:r>
        <w:rPr>
          <w:sz w:val="22"/>
        </w:rPr>
        <w:t>and</w:t>
      </w:r>
      <w:r>
        <w:rPr>
          <w:spacing w:val="-7"/>
          <w:sz w:val="22"/>
        </w:rPr>
        <w:t xml:space="preserve"> </w:t>
      </w:r>
      <w:r>
        <w:rPr>
          <w:sz w:val="22"/>
        </w:rPr>
        <w:t>friends</w:t>
      </w:r>
      <w:r>
        <w:rPr>
          <w:spacing w:val="-1"/>
          <w:sz w:val="22"/>
        </w:rPr>
        <w:t xml:space="preserve"> </w:t>
      </w:r>
      <w:r>
        <w:rPr>
          <w:sz w:val="22"/>
        </w:rPr>
        <w:t>for</w:t>
      </w:r>
      <w:r>
        <w:rPr>
          <w:spacing w:val="-2"/>
          <w:sz w:val="22"/>
        </w:rPr>
        <w:t xml:space="preserve"> </w:t>
      </w:r>
      <w:r>
        <w:rPr>
          <w:sz w:val="22"/>
        </w:rPr>
        <w:t>their</w:t>
      </w:r>
      <w:r>
        <w:rPr>
          <w:spacing w:val="-2"/>
          <w:sz w:val="22"/>
        </w:rPr>
        <w:t xml:space="preserve"> </w:t>
      </w:r>
      <w:r>
        <w:rPr>
          <w:sz w:val="22"/>
        </w:rPr>
        <w:t>encouragement, insightful discussions,</w:t>
      </w:r>
      <w:r>
        <w:rPr>
          <w:spacing w:val="-5"/>
          <w:sz w:val="22"/>
        </w:rPr>
        <w:t xml:space="preserve"> </w:t>
      </w:r>
      <w:r>
        <w:rPr>
          <w:sz w:val="22"/>
        </w:rPr>
        <w:t>and</w:t>
      </w:r>
      <w:r>
        <w:rPr>
          <w:spacing w:val="-9"/>
          <w:sz w:val="22"/>
        </w:rPr>
        <w:t xml:space="preserve"> </w:t>
      </w:r>
      <w:r>
        <w:rPr>
          <w:sz w:val="22"/>
        </w:rPr>
        <w:t>moral</w:t>
      </w:r>
      <w:r>
        <w:rPr>
          <w:spacing w:val="-7"/>
          <w:sz w:val="22"/>
        </w:rPr>
        <w:t xml:space="preserve"> </w:t>
      </w:r>
      <w:r>
        <w:rPr>
          <w:sz w:val="22"/>
        </w:rPr>
        <w:t>support</w:t>
      </w:r>
      <w:r>
        <w:rPr>
          <w:spacing w:val="-3"/>
          <w:sz w:val="22"/>
        </w:rPr>
        <w:t xml:space="preserve"> </w:t>
      </w:r>
      <w:r>
        <w:rPr>
          <w:sz w:val="22"/>
        </w:rPr>
        <w:t>during</w:t>
      </w:r>
      <w:r>
        <w:rPr>
          <w:spacing w:val="-9"/>
          <w:sz w:val="22"/>
        </w:rPr>
        <w:t xml:space="preserve"> </w:t>
      </w:r>
      <w:r>
        <w:rPr>
          <w:sz w:val="22"/>
        </w:rPr>
        <w:t>the</w:t>
      </w:r>
      <w:r>
        <w:rPr>
          <w:spacing w:val="-3"/>
          <w:sz w:val="22"/>
        </w:rPr>
        <w:t xml:space="preserve"> </w:t>
      </w:r>
      <w:r>
        <w:rPr>
          <w:sz w:val="22"/>
        </w:rPr>
        <w:t>various</w:t>
      </w:r>
      <w:r>
        <w:rPr>
          <w:spacing w:val="-5"/>
          <w:sz w:val="22"/>
        </w:rPr>
        <w:t xml:space="preserve"> </w:t>
      </w:r>
      <w:r>
        <w:rPr>
          <w:sz w:val="22"/>
        </w:rPr>
        <w:t>stages</w:t>
      </w:r>
      <w:r>
        <w:rPr>
          <w:spacing w:val="-3"/>
          <w:sz w:val="22"/>
        </w:rPr>
        <w:t xml:space="preserve"> </w:t>
      </w:r>
      <w:r>
        <w:rPr>
          <w:sz w:val="22"/>
        </w:rPr>
        <w:t>of</w:t>
      </w:r>
      <w:r>
        <w:rPr>
          <w:spacing w:val="-5"/>
          <w:sz w:val="22"/>
        </w:rPr>
        <w:t xml:space="preserve"> </w:t>
      </w:r>
      <w:r>
        <w:rPr>
          <w:sz w:val="22"/>
        </w:rPr>
        <w:t>this</w:t>
      </w:r>
      <w:r>
        <w:rPr>
          <w:spacing w:val="-5"/>
          <w:sz w:val="22"/>
        </w:rPr>
        <w:t xml:space="preserve"> </w:t>
      </w:r>
      <w:r>
        <w:rPr>
          <w:sz w:val="22"/>
        </w:rPr>
        <w:t>project.</w:t>
      </w:r>
    </w:p>
    <w:p w14:paraId="6EB98F2D">
      <w:pPr>
        <w:pStyle w:val="13"/>
        <w:spacing w:before="237"/>
      </w:pPr>
    </w:p>
    <w:p w14:paraId="665FBB4A">
      <w:pPr>
        <w:pStyle w:val="20"/>
        <w:numPr>
          <w:ilvl w:val="0"/>
          <w:numId w:val="2"/>
        </w:numPr>
        <w:tabs>
          <w:tab w:val="left" w:pos="1958"/>
        </w:tabs>
        <w:spacing w:before="0" w:after="0" w:line="369" w:lineRule="auto"/>
        <w:ind w:left="1958" w:right="1806" w:hanging="394"/>
        <w:jc w:val="both"/>
        <w:rPr>
          <w:sz w:val="22"/>
        </w:rPr>
      </w:pPr>
      <w:r>
        <w:rPr>
          <w:sz w:val="22"/>
        </w:rPr>
        <w:t>Furthermore, I am grateful to the developers and contributors of the open-source tools and libraries that formed the foundation of this project. Their dedication to advancing technology and sharing knowledge has been indispensable.</w:t>
      </w:r>
    </w:p>
    <w:p w14:paraId="19E5F08A">
      <w:pPr>
        <w:pStyle w:val="13"/>
        <w:spacing w:before="246"/>
      </w:pPr>
    </w:p>
    <w:p w14:paraId="37FFA1DF">
      <w:pPr>
        <w:pStyle w:val="20"/>
        <w:numPr>
          <w:ilvl w:val="0"/>
          <w:numId w:val="2"/>
        </w:numPr>
        <w:tabs>
          <w:tab w:val="left" w:pos="1958"/>
        </w:tabs>
        <w:spacing w:before="0" w:after="0" w:line="372" w:lineRule="auto"/>
        <w:ind w:left="1958" w:right="1718" w:hanging="394"/>
        <w:jc w:val="both"/>
        <w:rPr>
          <w:sz w:val="22"/>
        </w:rPr>
      </w:pPr>
      <w:r>
        <w:rPr>
          <w:sz w:val="22"/>
        </w:rPr>
        <w:t>Last but</w:t>
      </w:r>
      <w:r>
        <w:rPr>
          <w:spacing w:val="-3"/>
          <w:sz w:val="22"/>
        </w:rPr>
        <w:t xml:space="preserve"> </w:t>
      </w:r>
      <w:r>
        <w:rPr>
          <w:sz w:val="22"/>
        </w:rPr>
        <w:t>not</w:t>
      </w:r>
      <w:r>
        <w:rPr>
          <w:spacing w:val="-3"/>
          <w:sz w:val="22"/>
        </w:rPr>
        <w:t xml:space="preserve"> </w:t>
      </w:r>
      <w:r>
        <w:rPr>
          <w:sz w:val="22"/>
        </w:rPr>
        <w:t>least,</w:t>
      </w:r>
      <w:r>
        <w:rPr>
          <w:spacing w:val="-3"/>
          <w:sz w:val="22"/>
        </w:rPr>
        <w:t xml:space="preserve"> </w:t>
      </w:r>
      <w:r>
        <w:rPr>
          <w:sz w:val="22"/>
        </w:rPr>
        <w:t>I</w:t>
      </w:r>
      <w:r>
        <w:rPr>
          <w:spacing w:val="-9"/>
          <w:sz w:val="22"/>
        </w:rPr>
        <w:t xml:space="preserve"> </w:t>
      </w:r>
      <w:r>
        <w:rPr>
          <w:sz w:val="22"/>
        </w:rPr>
        <w:t>would</w:t>
      </w:r>
      <w:r>
        <w:rPr>
          <w:spacing w:val="-3"/>
          <w:sz w:val="22"/>
        </w:rPr>
        <w:t xml:space="preserve"> </w:t>
      </w:r>
      <w:r>
        <w:rPr>
          <w:sz w:val="22"/>
        </w:rPr>
        <w:t>like</w:t>
      </w:r>
      <w:r>
        <w:rPr>
          <w:spacing w:val="-6"/>
          <w:sz w:val="22"/>
        </w:rPr>
        <w:t xml:space="preserve"> </w:t>
      </w:r>
      <w:r>
        <w:rPr>
          <w:sz w:val="22"/>
        </w:rPr>
        <w:t>to</w:t>
      </w:r>
      <w:r>
        <w:rPr>
          <w:spacing w:val="-3"/>
          <w:sz w:val="22"/>
        </w:rPr>
        <w:t xml:space="preserve"> </w:t>
      </w:r>
      <w:r>
        <w:rPr>
          <w:sz w:val="22"/>
        </w:rPr>
        <w:t>express</w:t>
      </w:r>
      <w:r>
        <w:rPr>
          <w:spacing w:val="-3"/>
          <w:sz w:val="22"/>
        </w:rPr>
        <w:t xml:space="preserve"> </w:t>
      </w:r>
      <w:r>
        <w:rPr>
          <w:sz w:val="22"/>
        </w:rPr>
        <w:t>my</w:t>
      </w:r>
      <w:r>
        <w:rPr>
          <w:spacing w:val="-3"/>
          <w:sz w:val="22"/>
        </w:rPr>
        <w:t xml:space="preserve"> </w:t>
      </w:r>
      <w:r>
        <w:rPr>
          <w:sz w:val="22"/>
        </w:rPr>
        <w:t>gratitude</w:t>
      </w:r>
      <w:r>
        <w:rPr>
          <w:spacing w:val="-7"/>
          <w:sz w:val="22"/>
        </w:rPr>
        <w:t xml:space="preserve"> </w:t>
      </w:r>
      <w:r>
        <w:rPr>
          <w:sz w:val="22"/>
        </w:rPr>
        <w:t>to</w:t>
      </w:r>
      <w:r>
        <w:rPr>
          <w:spacing w:val="-3"/>
          <w:sz w:val="22"/>
        </w:rPr>
        <w:t xml:space="preserve"> </w:t>
      </w:r>
      <w:r>
        <w:rPr>
          <w:sz w:val="22"/>
        </w:rPr>
        <w:t>my</w:t>
      </w:r>
      <w:r>
        <w:rPr>
          <w:spacing w:val="-1"/>
          <w:sz w:val="22"/>
        </w:rPr>
        <w:t xml:space="preserve"> </w:t>
      </w:r>
      <w:r>
        <w:rPr>
          <w:sz w:val="22"/>
        </w:rPr>
        <w:t>family</w:t>
      </w:r>
      <w:r>
        <w:rPr>
          <w:spacing w:val="-7"/>
          <w:sz w:val="22"/>
        </w:rPr>
        <w:t xml:space="preserve"> </w:t>
      </w:r>
      <w:r>
        <w:rPr>
          <w:sz w:val="22"/>
        </w:rPr>
        <w:t>for</w:t>
      </w:r>
      <w:r>
        <w:rPr>
          <w:spacing w:val="-2"/>
          <w:sz w:val="22"/>
        </w:rPr>
        <w:t xml:space="preserve"> </w:t>
      </w:r>
      <w:r>
        <w:rPr>
          <w:sz w:val="22"/>
        </w:rPr>
        <w:t>their</w:t>
      </w:r>
      <w:r>
        <w:rPr>
          <w:spacing w:val="-3"/>
          <w:sz w:val="22"/>
        </w:rPr>
        <w:t xml:space="preserve"> </w:t>
      </w:r>
      <w:r>
        <w:rPr>
          <w:sz w:val="22"/>
        </w:rPr>
        <w:t>unwavering love, patience, and understanding throughout this endeavor.</w:t>
      </w:r>
    </w:p>
    <w:p w14:paraId="0840B3CB">
      <w:pPr>
        <w:pStyle w:val="13"/>
        <w:spacing w:before="239"/>
      </w:pPr>
    </w:p>
    <w:p w14:paraId="4D5F7423">
      <w:pPr>
        <w:pStyle w:val="20"/>
        <w:numPr>
          <w:ilvl w:val="0"/>
          <w:numId w:val="2"/>
        </w:numPr>
        <w:tabs>
          <w:tab w:val="left" w:pos="1958"/>
        </w:tabs>
        <w:spacing w:before="1" w:after="0" w:line="369" w:lineRule="auto"/>
        <w:ind w:left="1958" w:right="2164" w:hanging="394"/>
        <w:jc w:val="left"/>
        <w:rPr>
          <w:sz w:val="22"/>
        </w:rPr>
      </w:pPr>
      <w:r>
        <w:rPr>
          <w:sz w:val="22"/>
        </w:rPr>
        <w:t>This project</w:t>
      </w:r>
      <w:r>
        <w:rPr>
          <w:spacing w:val="-2"/>
          <w:sz w:val="22"/>
        </w:rPr>
        <w:t xml:space="preserve"> </w:t>
      </w:r>
      <w:r>
        <w:rPr>
          <w:sz w:val="22"/>
        </w:rPr>
        <w:t>would</w:t>
      </w:r>
      <w:r>
        <w:rPr>
          <w:spacing w:val="-7"/>
          <w:sz w:val="22"/>
        </w:rPr>
        <w:t xml:space="preserve"> </w:t>
      </w:r>
      <w:r>
        <w:rPr>
          <w:sz w:val="22"/>
        </w:rPr>
        <w:t>not</w:t>
      </w:r>
      <w:r>
        <w:rPr>
          <w:spacing w:val="-7"/>
          <w:sz w:val="22"/>
        </w:rPr>
        <w:t xml:space="preserve"> </w:t>
      </w:r>
      <w:r>
        <w:rPr>
          <w:sz w:val="22"/>
        </w:rPr>
        <w:t>have</w:t>
      </w:r>
      <w:r>
        <w:rPr>
          <w:spacing w:val="-3"/>
          <w:sz w:val="22"/>
        </w:rPr>
        <w:t xml:space="preserve"> </w:t>
      </w:r>
      <w:r>
        <w:rPr>
          <w:sz w:val="22"/>
        </w:rPr>
        <w:t>been</w:t>
      </w:r>
      <w:r>
        <w:rPr>
          <w:spacing w:val="-9"/>
          <w:sz w:val="22"/>
        </w:rPr>
        <w:t xml:space="preserve"> </w:t>
      </w:r>
      <w:r>
        <w:rPr>
          <w:sz w:val="22"/>
        </w:rPr>
        <w:t>possible</w:t>
      </w:r>
      <w:r>
        <w:rPr>
          <w:spacing w:val="-3"/>
          <w:sz w:val="22"/>
        </w:rPr>
        <w:t xml:space="preserve"> </w:t>
      </w:r>
      <w:r>
        <w:rPr>
          <w:sz w:val="22"/>
        </w:rPr>
        <w:t>without</w:t>
      </w:r>
      <w:r>
        <w:rPr>
          <w:spacing w:val="-2"/>
          <w:sz w:val="22"/>
        </w:rPr>
        <w:t xml:space="preserve"> </w:t>
      </w:r>
      <w:r>
        <w:rPr>
          <w:sz w:val="22"/>
        </w:rPr>
        <w:t>the</w:t>
      </w:r>
      <w:r>
        <w:rPr>
          <w:spacing w:val="-7"/>
          <w:sz w:val="22"/>
        </w:rPr>
        <w:t xml:space="preserve"> </w:t>
      </w:r>
      <w:r>
        <w:rPr>
          <w:sz w:val="22"/>
        </w:rPr>
        <w:t>collective</w:t>
      </w:r>
      <w:r>
        <w:rPr>
          <w:spacing w:val="-3"/>
          <w:sz w:val="22"/>
        </w:rPr>
        <w:t xml:space="preserve"> </w:t>
      </w:r>
      <w:r>
        <w:rPr>
          <w:sz w:val="22"/>
        </w:rPr>
        <w:t>efforts</w:t>
      </w:r>
      <w:r>
        <w:rPr>
          <w:spacing w:val="-4"/>
          <w:sz w:val="22"/>
        </w:rPr>
        <w:t xml:space="preserve"> </w:t>
      </w:r>
      <w:r>
        <w:rPr>
          <w:sz w:val="22"/>
        </w:rPr>
        <w:t>of</w:t>
      </w:r>
      <w:r>
        <w:rPr>
          <w:spacing w:val="-5"/>
          <w:sz w:val="22"/>
        </w:rPr>
        <w:t xml:space="preserve"> </w:t>
      </w:r>
      <w:r>
        <w:rPr>
          <w:sz w:val="22"/>
        </w:rPr>
        <w:t>everyone mentioned above. Thank you all for your invaluable contributions.</w:t>
      </w:r>
    </w:p>
    <w:p w14:paraId="27762C05">
      <w:pPr>
        <w:pStyle w:val="20"/>
        <w:spacing w:after="0" w:line="369" w:lineRule="auto"/>
        <w:jc w:val="left"/>
        <w:rPr>
          <w:sz w:val="22"/>
        </w:rPr>
        <w:sectPr>
          <w:pgSz w:w="12240" w:h="15840"/>
          <w:pgMar w:top="580" w:right="360" w:bottom="1180" w:left="360" w:header="0" w:footer="980" w:gutter="0"/>
          <w:cols w:space="720" w:num="1"/>
        </w:sectPr>
      </w:pPr>
    </w:p>
    <w:p w14:paraId="52A9C43A">
      <w:pPr>
        <w:pStyle w:val="13"/>
        <w:rPr>
          <w:sz w:val="37"/>
        </w:rPr>
      </w:pPr>
      <w:r>
        <w:rPr>
          <w:sz w:val="37"/>
        </w:rPr>
        <mc:AlternateContent>
          <mc:Choice Requires="wps">
            <w:drawing>
              <wp:anchor distT="0" distB="0" distL="0" distR="0" simplePos="0" relativeHeight="25166438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20" name="Graphic 20"/>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45pt;margin-top:29.25pt;height:728.65pt;width:521.3pt;mso-position-horizontal-relative:page;mso-position-vertical-relative:page;z-index:-25165209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AuWiWs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37B613F2">
      <w:pPr>
        <w:pStyle w:val="13"/>
        <w:spacing w:before="185"/>
        <w:rPr>
          <w:sz w:val="37"/>
        </w:rPr>
      </w:pPr>
    </w:p>
    <w:p w14:paraId="659D8AE2">
      <w:pPr>
        <w:pStyle w:val="3"/>
        <w:rPr>
          <w:u w:val="none"/>
        </w:rPr>
      </w:pPr>
      <w:bookmarkStart w:id="0" w:name="_TOC_250017"/>
      <w:bookmarkEnd w:id="0"/>
      <w:r>
        <w:rPr>
          <w:spacing w:val="-2"/>
          <w:u w:val="single"/>
        </w:rPr>
        <w:t>ABSTRACT</w:t>
      </w:r>
    </w:p>
    <w:p w14:paraId="260EFF16">
      <w:pPr>
        <w:pStyle w:val="13"/>
        <w:rPr>
          <w:b/>
        </w:rPr>
      </w:pPr>
    </w:p>
    <w:p w14:paraId="41DF5FFE">
      <w:pPr>
        <w:pStyle w:val="13"/>
        <w:spacing w:before="46"/>
        <w:rPr>
          <w:b/>
        </w:rPr>
      </w:pPr>
    </w:p>
    <w:p w14:paraId="124D71A2">
      <w:pPr>
        <w:pStyle w:val="20"/>
        <w:numPr>
          <w:ilvl w:val="0"/>
          <w:numId w:val="2"/>
        </w:numPr>
        <w:tabs>
          <w:tab w:val="left" w:pos="1958"/>
        </w:tabs>
        <w:spacing w:before="0" w:after="0" w:line="369" w:lineRule="auto"/>
        <w:ind w:left="1958" w:right="1494" w:hanging="394"/>
        <w:jc w:val="both"/>
        <w:rPr>
          <w:sz w:val="22"/>
        </w:rPr>
      </w:pPr>
      <w:r>
        <w:rPr>
          <w:sz w:val="22"/>
        </w:rPr>
        <w:t>In the contemporary software development landscape, the management of bugs remains a critical</w:t>
      </w:r>
      <w:r>
        <w:rPr>
          <w:spacing w:val="-6"/>
          <w:sz w:val="22"/>
        </w:rPr>
        <w:t xml:space="preserve"> </w:t>
      </w:r>
      <w:r>
        <w:rPr>
          <w:sz w:val="22"/>
        </w:rPr>
        <w:t>aspect to</w:t>
      </w:r>
      <w:r>
        <w:rPr>
          <w:spacing w:val="-5"/>
          <w:sz w:val="22"/>
        </w:rPr>
        <w:t xml:space="preserve"> </w:t>
      </w:r>
      <w:r>
        <w:rPr>
          <w:sz w:val="22"/>
        </w:rPr>
        <w:t>ensure</w:t>
      </w:r>
      <w:r>
        <w:rPr>
          <w:spacing w:val="-3"/>
          <w:sz w:val="22"/>
        </w:rPr>
        <w:t xml:space="preserve"> </w:t>
      </w:r>
      <w:r>
        <w:rPr>
          <w:sz w:val="22"/>
        </w:rPr>
        <w:t>the</w:t>
      </w:r>
      <w:r>
        <w:rPr>
          <w:spacing w:val="-5"/>
          <w:sz w:val="22"/>
        </w:rPr>
        <w:t xml:space="preserve"> </w:t>
      </w:r>
      <w:r>
        <w:rPr>
          <w:sz w:val="22"/>
        </w:rPr>
        <w:t>quality</w:t>
      </w:r>
      <w:r>
        <w:rPr>
          <w:spacing w:val="-7"/>
          <w:sz w:val="22"/>
        </w:rPr>
        <w:t xml:space="preserve"> </w:t>
      </w:r>
      <w:r>
        <w:rPr>
          <w:sz w:val="22"/>
        </w:rPr>
        <w:t>and</w:t>
      </w:r>
      <w:r>
        <w:rPr>
          <w:spacing w:val="-5"/>
          <w:sz w:val="22"/>
        </w:rPr>
        <w:t xml:space="preserve"> </w:t>
      </w:r>
      <w:r>
        <w:rPr>
          <w:sz w:val="22"/>
        </w:rPr>
        <w:t>reliability</w:t>
      </w:r>
      <w:r>
        <w:rPr>
          <w:spacing w:val="-2"/>
          <w:sz w:val="22"/>
        </w:rPr>
        <w:t xml:space="preserve"> </w:t>
      </w:r>
      <w:r>
        <w:rPr>
          <w:sz w:val="22"/>
        </w:rPr>
        <w:t>of software</w:t>
      </w:r>
      <w:r>
        <w:rPr>
          <w:spacing w:val="-5"/>
          <w:sz w:val="22"/>
        </w:rPr>
        <w:t xml:space="preserve"> </w:t>
      </w:r>
      <w:r>
        <w:rPr>
          <w:sz w:val="22"/>
        </w:rPr>
        <w:t>products.</w:t>
      </w:r>
      <w:r>
        <w:rPr>
          <w:spacing w:val="-2"/>
          <w:sz w:val="22"/>
        </w:rPr>
        <w:t xml:space="preserve"> </w:t>
      </w:r>
      <w:r>
        <w:rPr>
          <w:sz w:val="22"/>
        </w:rPr>
        <w:t>This project</w:t>
      </w:r>
      <w:r>
        <w:rPr>
          <w:spacing w:val="-6"/>
          <w:sz w:val="22"/>
        </w:rPr>
        <w:t xml:space="preserve"> </w:t>
      </w:r>
      <w:r>
        <w:rPr>
          <w:sz w:val="22"/>
        </w:rPr>
        <w:t>aims</w:t>
      </w:r>
      <w:r>
        <w:rPr>
          <w:spacing w:val="-5"/>
          <w:sz w:val="22"/>
        </w:rPr>
        <w:t xml:space="preserve"> </w:t>
      </w:r>
      <w:r>
        <w:rPr>
          <w:sz w:val="22"/>
        </w:rPr>
        <w:t>to design and implement a robust bug tracking system tailored to the needs of software development teams.</w:t>
      </w:r>
    </w:p>
    <w:p w14:paraId="5AA87308">
      <w:pPr>
        <w:pStyle w:val="13"/>
        <w:spacing w:before="241"/>
      </w:pPr>
    </w:p>
    <w:p w14:paraId="2413D556">
      <w:pPr>
        <w:pStyle w:val="20"/>
        <w:numPr>
          <w:ilvl w:val="0"/>
          <w:numId w:val="2"/>
        </w:numPr>
        <w:tabs>
          <w:tab w:val="left" w:pos="1958"/>
        </w:tabs>
        <w:spacing w:before="0" w:after="0" w:line="369" w:lineRule="auto"/>
        <w:ind w:left="1958" w:right="1543" w:hanging="394"/>
        <w:jc w:val="both"/>
        <w:rPr>
          <w:sz w:val="22"/>
        </w:rPr>
      </w:pPr>
      <w:r>
        <w:rPr>
          <w:sz w:val="22"/>
        </w:rPr>
        <w:t>The proposed bug tracking system offers an intuitive user interface for logging, tracking, and</w:t>
      </w:r>
      <w:r>
        <w:rPr>
          <w:spacing w:val="-3"/>
          <w:sz w:val="22"/>
        </w:rPr>
        <w:t xml:space="preserve"> </w:t>
      </w:r>
      <w:r>
        <w:rPr>
          <w:sz w:val="22"/>
        </w:rPr>
        <w:t>resolving</w:t>
      </w:r>
      <w:r>
        <w:rPr>
          <w:spacing w:val="-3"/>
          <w:sz w:val="22"/>
        </w:rPr>
        <w:t xml:space="preserve"> </w:t>
      </w:r>
      <w:r>
        <w:rPr>
          <w:sz w:val="22"/>
        </w:rPr>
        <w:t>bugs</w:t>
      </w:r>
      <w:r>
        <w:rPr>
          <w:spacing w:val="-6"/>
          <w:sz w:val="22"/>
        </w:rPr>
        <w:t xml:space="preserve"> </w:t>
      </w:r>
      <w:r>
        <w:rPr>
          <w:sz w:val="22"/>
        </w:rPr>
        <w:t>efficiently.</w:t>
      </w:r>
      <w:r>
        <w:rPr>
          <w:spacing w:val="-3"/>
          <w:sz w:val="22"/>
        </w:rPr>
        <w:t xml:space="preserve"> </w:t>
      </w:r>
      <w:r>
        <w:rPr>
          <w:sz w:val="22"/>
        </w:rPr>
        <w:t>It</w:t>
      </w:r>
      <w:r>
        <w:rPr>
          <w:spacing w:val="-1"/>
          <w:sz w:val="22"/>
        </w:rPr>
        <w:t xml:space="preserve"> </w:t>
      </w:r>
      <w:r>
        <w:rPr>
          <w:sz w:val="22"/>
        </w:rPr>
        <w:t>incorporates</w:t>
      </w:r>
      <w:r>
        <w:rPr>
          <w:spacing w:val="-6"/>
          <w:sz w:val="22"/>
        </w:rPr>
        <w:t xml:space="preserve"> </w:t>
      </w:r>
      <w:r>
        <w:rPr>
          <w:sz w:val="22"/>
        </w:rPr>
        <w:t>features</w:t>
      </w:r>
      <w:r>
        <w:rPr>
          <w:spacing w:val="-6"/>
          <w:sz w:val="22"/>
        </w:rPr>
        <w:t xml:space="preserve"> </w:t>
      </w:r>
      <w:r>
        <w:rPr>
          <w:sz w:val="22"/>
        </w:rPr>
        <w:t>such</w:t>
      </w:r>
      <w:r>
        <w:rPr>
          <w:spacing w:val="-3"/>
          <w:sz w:val="22"/>
        </w:rPr>
        <w:t xml:space="preserve"> </w:t>
      </w:r>
      <w:r>
        <w:rPr>
          <w:sz w:val="22"/>
        </w:rPr>
        <w:t>as</w:t>
      </w:r>
      <w:r>
        <w:rPr>
          <w:spacing w:val="-8"/>
          <w:sz w:val="22"/>
        </w:rPr>
        <w:t xml:space="preserve"> </w:t>
      </w:r>
      <w:r>
        <w:rPr>
          <w:sz w:val="22"/>
        </w:rPr>
        <w:t>categorization</w:t>
      </w:r>
      <w:r>
        <w:rPr>
          <w:spacing w:val="-3"/>
          <w:sz w:val="22"/>
        </w:rPr>
        <w:t xml:space="preserve"> </w:t>
      </w:r>
      <w:r>
        <w:rPr>
          <w:sz w:val="22"/>
        </w:rPr>
        <w:t>of</w:t>
      </w:r>
      <w:r>
        <w:rPr>
          <w:spacing w:val="-2"/>
          <w:sz w:val="22"/>
        </w:rPr>
        <w:t xml:space="preserve"> </w:t>
      </w:r>
      <w:r>
        <w:rPr>
          <w:sz w:val="22"/>
        </w:rPr>
        <w:t>bugs</w:t>
      </w:r>
      <w:r>
        <w:rPr>
          <w:spacing w:val="-3"/>
          <w:sz w:val="22"/>
        </w:rPr>
        <w:t xml:space="preserve"> </w:t>
      </w:r>
      <w:r>
        <w:rPr>
          <w:sz w:val="22"/>
        </w:rPr>
        <w:t>based on severity and priority, assignment of tasks to respective developers, real-time notifications, and comprehensive reporting functionalities.</w:t>
      </w:r>
    </w:p>
    <w:p w14:paraId="0ACDBD4B">
      <w:pPr>
        <w:pStyle w:val="13"/>
        <w:spacing w:before="243"/>
      </w:pPr>
    </w:p>
    <w:p w14:paraId="00E4E8AD">
      <w:pPr>
        <w:pStyle w:val="20"/>
        <w:numPr>
          <w:ilvl w:val="0"/>
          <w:numId w:val="2"/>
        </w:numPr>
        <w:tabs>
          <w:tab w:val="left" w:pos="1958"/>
        </w:tabs>
        <w:spacing w:before="0" w:after="0" w:line="369" w:lineRule="auto"/>
        <w:ind w:left="1958" w:right="1604" w:hanging="394"/>
        <w:jc w:val="both"/>
        <w:rPr>
          <w:sz w:val="22"/>
        </w:rPr>
      </w:pPr>
      <w:r>
        <w:rPr>
          <w:sz w:val="22"/>
        </w:rPr>
        <w:t>Utilizing advanced technologies and methodologies, the system is designed to streamline the</w:t>
      </w:r>
      <w:r>
        <w:rPr>
          <w:spacing w:val="-4"/>
          <w:sz w:val="22"/>
        </w:rPr>
        <w:t xml:space="preserve"> </w:t>
      </w:r>
      <w:r>
        <w:rPr>
          <w:sz w:val="22"/>
        </w:rPr>
        <w:t>bug</w:t>
      </w:r>
      <w:r>
        <w:rPr>
          <w:spacing w:val="-3"/>
          <w:sz w:val="22"/>
        </w:rPr>
        <w:t xml:space="preserve"> </w:t>
      </w:r>
      <w:r>
        <w:rPr>
          <w:sz w:val="22"/>
        </w:rPr>
        <w:t>resolution</w:t>
      </w:r>
      <w:r>
        <w:rPr>
          <w:spacing w:val="-3"/>
          <w:sz w:val="22"/>
        </w:rPr>
        <w:t xml:space="preserve"> </w:t>
      </w:r>
      <w:r>
        <w:rPr>
          <w:sz w:val="22"/>
        </w:rPr>
        <w:t>process,</w:t>
      </w:r>
      <w:r>
        <w:rPr>
          <w:spacing w:val="-7"/>
          <w:sz w:val="22"/>
        </w:rPr>
        <w:t xml:space="preserve"> </w:t>
      </w:r>
      <w:r>
        <w:rPr>
          <w:sz w:val="22"/>
        </w:rPr>
        <w:t>thereby</w:t>
      </w:r>
      <w:r>
        <w:rPr>
          <w:spacing w:val="-7"/>
          <w:sz w:val="22"/>
        </w:rPr>
        <w:t xml:space="preserve"> </w:t>
      </w:r>
      <w:r>
        <w:rPr>
          <w:sz w:val="22"/>
        </w:rPr>
        <w:t>enhancing</w:t>
      </w:r>
      <w:r>
        <w:rPr>
          <w:spacing w:val="-9"/>
          <w:sz w:val="22"/>
        </w:rPr>
        <w:t xml:space="preserve"> </w:t>
      </w:r>
      <w:r>
        <w:rPr>
          <w:sz w:val="22"/>
        </w:rPr>
        <w:t>the</w:t>
      </w:r>
      <w:r>
        <w:rPr>
          <w:spacing w:val="-4"/>
          <w:sz w:val="22"/>
        </w:rPr>
        <w:t xml:space="preserve"> </w:t>
      </w:r>
      <w:r>
        <w:rPr>
          <w:sz w:val="22"/>
        </w:rPr>
        <w:t>overall</w:t>
      </w:r>
      <w:r>
        <w:rPr>
          <w:spacing w:val="-3"/>
          <w:sz w:val="22"/>
        </w:rPr>
        <w:t xml:space="preserve"> </w:t>
      </w:r>
      <w:r>
        <w:rPr>
          <w:sz w:val="22"/>
        </w:rPr>
        <w:t>productivity</w:t>
      </w:r>
      <w:r>
        <w:rPr>
          <w:spacing w:val="-7"/>
          <w:sz w:val="22"/>
        </w:rPr>
        <w:t xml:space="preserve"> </w:t>
      </w:r>
      <w:r>
        <w:rPr>
          <w:sz w:val="22"/>
        </w:rPr>
        <w:t>and</w:t>
      </w:r>
      <w:r>
        <w:rPr>
          <w:spacing w:val="-3"/>
          <w:sz w:val="22"/>
        </w:rPr>
        <w:t xml:space="preserve"> </w:t>
      </w:r>
      <w:r>
        <w:rPr>
          <w:sz w:val="22"/>
        </w:rPr>
        <w:t>effectiveness</w:t>
      </w:r>
      <w:r>
        <w:rPr>
          <w:spacing w:val="-5"/>
          <w:sz w:val="22"/>
        </w:rPr>
        <w:t xml:space="preserve"> </w:t>
      </w:r>
      <w:r>
        <w:rPr>
          <w:sz w:val="22"/>
        </w:rPr>
        <w:t>of software development projects. Moreover, the system's scalability and flexibility enable seamless integration with existing project management tools and workflows.</w:t>
      </w:r>
    </w:p>
    <w:p w14:paraId="0BFD3F5B">
      <w:pPr>
        <w:pStyle w:val="13"/>
        <w:spacing w:before="243"/>
      </w:pPr>
    </w:p>
    <w:p w14:paraId="0FCAB1F2">
      <w:pPr>
        <w:pStyle w:val="20"/>
        <w:numPr>
          <w:ilvl w:val="0"/>
          <w:numId w:val="2"/>
        </w:numPr>
        <w:tabs>
          <w:tab w:val="left" w:pos="1958"/>
        </w:tabs>
        <w:spacing w:before="0" w:after="0" w:line="369" w:lineRule="auto"/>
        <w:ind w:left="1958" w:right="1689" w:hanging="394"/>
        <w:jc w:val="both"/>
        <w:rPr>
          <w:sz w:val="22"/>
        </w:rPr>
      </w:pPr>
      <w:r>
        <w:rPr>
          <w:sz w:val="22"/>
        </w:rPr>
        <w:t>Through the development and evaluation of this bug tracking system, this project contributes</w:t>
      </w:r>
      <w:r>
        <w:rPr>
          <w:spacing w:val="-4"/>
          <w:sz w:val="22"/>
        </w:rPr>
        <w:t xml:space="preserve"> </w:t>
      </w:r>
      <w:r>
        <w:rPr>
          <w:sz w:val="22"/>
        </w:rPr>
        <w:t>to</w:t>
      </w:r>
      <w:r>
        <w:rPr>
          <w:spacing w:val="-8"/>
          <w:sz w:val="22"/>
        </w:rPr>
        <w:t xml:space="preserve"> </w:t>
      </w:r>
      <w:r>
        <w:rPr>
          <w:sz w:val="22"/>
        </w:rPr>
        <w:t>the</w:t>
      </w:r>
      <w:r>
        <w:rPr>
          <w:spacing w:val="-4"/>
          <w:sz w:val="22"/>
        </w:rPr>
        <w:t xml:space="preserve"> </w:t>
      </w:r>
      <w:r>
        <w:rPr>
          <w:sz w:val="22"/>
        </w:rPr>
        <w:t>advancement</w:t>
      </w:r>
      <w:r>
        <w:rPr>
          <w:spacing w:val="-4"/>
          <w:sz w:val="22"/>
        </w:rPr>
        <w:t xml:space="preserve"> </w:t>
      </w:r>
      <w:r>
        <w:rPr>
          <w:sz w:val="22"/>
        </w:rPr>
        <w:t>of</w:t>
      </w:r>
      <w:r>
        <w:rPr>
          <w:spacing w:val="-5"/>
          <w:sz w:val="22"/>
        </w:rPr>
        <w:t xml:space="preserve"> </w:t>
      </w:r>
      <w:r>
        <w:rPr>
          <w:sz w:val="22"/>
        </w:rPr>
        <w:t>software</w:t>
      </w:r>
      <w:r>
        <w:rPr>
          <w:spacing w:val="-3"/>
          <w:sz w:val="22"/>
        </w:rPr>
        <w:t xml:space="preserve"> </w:t>
      </w:r>
      <w:r>
        <w:rPr>
          <w:sz w:val="22"/>
        </w:rPr>
        <w:t>engineering</w:t>
      </w:r>
      <w:r>
        <w:rPr>
          <w:spacing w:val="-4"/>
          <w:sz w:val="22"/>
        </w:rPr>
        <w:t xml:space="preserve"> </w:t>
      </w:r>
      <w:r>
        <w:rPr>
          <w:sz w:val="22"/>
        </w:rPr>
        <w:t>practices</w:t>
      </w:r>
      <w:r>
        <w:rPr>
          <w:spacing w:val="-2"/>
          <w:sz w:val="22"/>
        </w:rPr>
        <w:t xml:space="preserve"> </w:t>
      </w:r>
      <w:r>
        <w:rPr>
          <w:sz w:val="22"/>
        </w:rPr>
        <w:t>by</w:t>
      </w:r>
      <w:r>
        <w:rPr>
          <w:spacing w:val="-4"/>
          <w:sz w:val="22"/>
        </w:rPr>
        <w:t xml:space="preserve"> </w:t>
      </w:r>
      <w:r>
        <w:rPr>
          <w:sz w:val="22"/>
        </w:rPr>
        <w:t>providing</w:t>
      </w:r>
      <w:r>
        <w:rPr>
          <w:spacing w:val="-4"/>
          <w:sz w:val="22"/>
        </w:rPr>
        <w:t xml:space="preserve"> </w:t>
      </w:r>
      <w:r>
        <w:rPr>
          <w:sz w:val="22"/>
        </w:rPr>
        <w:t>a</w:t>
      </w:r>
      <w:r>
        <w:rPr>
          <w:spacing w:val="-7"/>
          <w:sz w:val="22"/>
        </w:rPr>
        <w:t xml:space="preserve"> </w:t>
      </w:r>
      <w:r>
        <w:rPr>
          <w:sz w:val="22"/>
        </w:rPr>
        <w:t>practical solution to effectively manage bugs in software development projects.</w:t>
      </w:r>
    </w:p>
    <w:p w14:paraId="2073D396">
      <w:pPr>
        <w:pStyle w:val="13"/>
      </w:pPr>
    </w:p>
    <w:p w14:paraId="7CB522EC">
      <w:pPr>
        <w:pStyle w:val="13"/>
      </w:pPr>
    </w:p>
    <w:p w14:paraId="370FB0E3">
      <w:pPr>
        <w:pStyle w:val="13"/>
      </w:pPr>
    </w:p>
    <w:p w14:paraId="7CE720FC">
      <w:pPr>
        <w:pStyle w:val="13"/>
      </w:pPr>
    </w:p>
    <w:p w14:paraId="65EDE7D0">
      <w:pPr>
        <w:pStyle w:val="13"/>
        <w:spacing w:before="123"/>
      </w:pPr>
    </w:p>
    <w:p w14:paraId="225BD6AA">
      <w:pPr>
        <w:spacing w:before="1"/>
        <w:ind w:left="6760" w:right="0" w:firstLine="0"/>
        <w:jc w:val="left"/>
        <w:rPr>
          <w:b/>
          <w:spacing w:val="-2"/>
          <w:sz w:val="26"/>
        </w:rPr>
      </w:pPr>
      <w:r>
        <w:rPr>
          <w:b/>
          <w:sz w:val="26"/>
        </w:rPr>
        <w:t>Kalariya</w:t>
      </w:r>
      <w:r>
        <w:rPr>
          <w:b/>
          <w:spacing w:val="-8"/>
          <w:sz w:val="26"/>
        </w:rPr>
        <w:t xml:space="preserve"> </w:t>
      </w:r>
      <w:r>
        <w:rPr>
          <w:b/>
          <w:sz w:val="26"/>
        </w:rPr>
        <w:t>Karan</w:t>
      </w:r>
      <w:r>
        <w:rPr>
          <w:b/>
          <w:spacing w:val="-15"/>
          <w:sz w:val="26"/>
        </w:rPr>
        <w:t xml:space="preserve"> </w:t>
      </w:r>
      <w:r>
        <w:rPr>
          <w:b/>
          <w:spacing w:val="-2"/>
          <w:sz w:val="26"/>
        </w:rPr>
        <w:t>(220130116020)</w:t>
      </w:r>
    </w:p>
    <w:p w14:paraId="3694B238">
      <w:pPr>
        <w:spacing w:before="1"/>
        <w:ind w:left="6760" w:right="0" w:firstLine="0"/>
        <w:jc w:val="left"/>
        <w:rPr>
          <w:b/>
          <w:spacing w:val="-2"/>
          <w:sz w:val="26"/>
        </w:rPr>
      </w:pPr>
    </w:p>
    <w:p w14:paraId="0B85C18A">
      <w:pPr>
        <w:tabs>
          <w:tab w:val="left" w:pos="8586"/>
        </w:tabs>
        <w:spacing w:before="58"/>
        <w:ind w:left="6775" w:right="0" w:firstLine="0"/>
        <w:jc w:val="left"/>
        <w:rPr>
          <w:b/>
          <w:sz w:val="26"/>
        </w:rPr>
      </w:pPr>
      <w:r>
        <w:rPr>
          <w:b/>
          <w:spacing w:val="-2"/>
          <w:sz w:val="26"/>
        </w:rPr>
        <w:t>Naval</w:t>
      </w:r>
      <w:r>
        <w:rPr>
          <w:b/>
          <w:spacing w:val="-8"/>
          <w:sz w:val="26"/>
        </w:rPr>
        <w:t xml:space="preserve"> </w:t>
      </w:r>
      <w:r>
        <w:rPr>
          <w:b/>
          <w:spacing w:val="-4"/>
          <w:sz w:val="26"/>
        </w:rPr>
        <w:t>Zala</w:t>
      </w:r>
      <w:r>
        <w:rPr>
          <w:b/>
          <w:sz w:val="26"/>
        </w:rPr>
        <w:tab/>
      </w:r>
      <w:r>
        <w:rPr>
          <w:b/>
          <w:spacing w:val="-2"/>
          <w:sz w:val="26"/>
        </w:rPr>
        <w:t>(220130116075)</w:t>
      </w:r>
    </w:p>
    <w:p w14:paraId="692415AC">
      <w:pPr>
        <w:spacing w:after="0"/>
        <w:jc w:val="left"/>
        <w:rPr>
          <w:b/>
          <w:sz w:val="26"/>
        </w:rPr>
        <w:sectPr>
          <w:pgSz w:w="12240" w:h="15840"/>
          <w:pgMar w:top="580" w:right="360" w:bottom="1180" w:left="360" w:header="0" w:footer="980" w:gutter="0"/>
          <w:cols w:space="720" w:num="1"/>
        </w:sectPr>
      </w:pPr>
    </w:p>
    <w:p w14:paraId="6CD26C73">
      <w:pPr>
        <w:pStyle w:val="13"/>
        <w:rPr>
          <w:b/>
          <w:sz w:val="33"/>
        </w:rPr>
      </w:pPr>
      <w:r>
        <w:rPr>
          <w:b/>
          <w:sz w:val="33"/>
        </w:rPr>
        <mc:AlternateContent>
          <mc:Choice Requires="wps">
            <w:drawing>
              <wp:anchor distT="0" distB="0" distL="0" distR="0" simplePos="0" relativeHeight="25166540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24" name="Graphic 2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45pt;margin-top:29.25pt;height:728.65pt;width:521.3pt;mso-position-horizontal-relative:page;mso-position-vertical-relative:page;z-index:-25165107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DbfFyc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3BAF8DA1">
      <w:pPr>
        <w:pStyle w:val="13"/>
        <w:spacing w:before="152"/>
        <w:rPr>
          <w:b/>
          <w:sz w:val="33"/>
        </w:rPr>
      </w:pPr>
    </w:p>
    <w:p w14:paraId="3629E05C">
      <w:pPr>
        <w:pStyle w:val="4"/>
        <w:spacing w:before="1"/>
        <w:ind w:left="2463"/>
        <w:rPr>
          <w:u w:val="none"/>
        </w:rPr>
      </w:pPr>
      <w:bookmarkStart w:id="1" w:name="_TOC_250016"/>
      <w:r>
        <w:rPr>
          <w:u w:val="none"/>
        </w:rPr>
        <w:t>TABLE</w:t>
      </w:r>
      <w:r>
        <w:rPr>
          <w:spacing w:val="16"/>
          <w:u w:val="none"/>
        </w:rPr>
        <w:t xml:space="preserve"> </w:t>
      </w:r>
      <w:r>
        <w:rPr>
          <w:u w:val="none"/>
        </w:rPr>
        <w:t>OF</w:t>
      </w:r>
      <w:r>
        <w:rPr>
          <w:spacing w:val="12"/>
          <w:u w:val="none"/>
        </w:rPr>
        <w:t xml:space="preserve"> </w:t>
      </w:r>
      <w:bookmarkEnd w:id="1"/>
      <w:r>
        <w:rPr>
          <w:spacing w:val="-2"/>
          <w:u w:val="none"/>
        </w:rPr>
        <w:t>CONTENTS</w:t>
      </w:r>
    </w:p>
    <w:p w14:paraId="6D98EB85">
      <w:pPr>
        <w:pStyle w:val="13"/>
        <w:spacing w:before="303"/>
        <w:rPr>
          <w:b/>
          <w:sz w:val="33"/>
        </w:rPr>
      </w:pPr>
    </w:p>
    <w:p w14:paraId="05227CE1">
      <w:pPr>
        <w:tabs>
          <w:tab w:val="left" w:pos="9206"/>
        </w:tabs>
        <w:spacing w:before="0"/>
        <w:ind w:left="5116" w:right="0" w:firstLine="0"/>
        <w:jc w:val="left"/>
        <w:rPr>
          <w:b/>
          <w:sz w:val="22"/>
        </w:rPr>
      </w:pPr>
      <w:r>
        <w:rPr>
          <w:b/>
          <w:spacing w:val="-2"/>
          <w:sz w:val="22"/>
        </w:rPr>
        <w:t>Title</w:t>
      </w:r>
      <w:r>
        <w:rPr>
          <w:b/>
          <w:sz w:val="22"/>
        </w:rPr>
        <w:tab/>
      </w:r>
      <w:r>
        <w:rPr>
          <w:b/>
          <w:sz w:val="22"/>
        </w:rPr>
        <w:t>Page</w:t>
      </w:r>
      <w:r>
        <w:rPr>
          <w:b/>
          <w:spacing w:val="6"/>
          <w:sz w:val="22"/>
        </w:rPr>
        <w:t xml:space="preserve"> </w:t>
      </w:r>
      <w:r>
        <w:rPr>
          <w:b/>
          <w:spacing w:val="-5"/>
          <w:sz w:val="22"/>
        </w:rPr>
        <w:t>No</w:t>
      </w:r>
    </w:p>
    <w:sdt>
      <w:sdtPr>
        <w:id w:val="147483455"/>
        <w:docPartObj>
          <w:docPartGallery w:val="Table of Contents"/>
          <w:docPartUnique/>
        </w:docPartObj>
      </w:sdtPr>
      <w:sdtContent>
        <w:p w14:paraId="17C8EC8F">
          <w:pPr>
            <w:pStyle w:val="17"/>
            <w:tabs>
              <w:tab w:val="left" w:pos="9526"/>
              <w:tab w:val="left" w:pos="9561"/>
            </w:tabs>
            <w:spacing w:before="203" w:line="422" w:lineRule="auto"/>
            <w:ind w:left="2157" w:right="1853" w:firstLine="0"/>
          </w:pPr>
          <w:r>
            <w:rPr>
              <w:spacing w:val="-2"/>
            </w:rPr>
            <w:t>Declaration…………………………………………………………………..</w:t>
          </w:r>
          <w:r>
            <w:tab/>
          </w:r>
          <w:r>
            <w:tab/>
          </w:r>
          <w:r>
            <w:rPr>
              <w:spacing w:val="-10"/>
            </w:rPr>
            <w:t xml:space="preserve">I </w:t>
          </w:r>
          <w:r>
            <w:rPr>
              <w:spacing w:val="-2"/>
            </w:rPr>
            <w:t>Acknowledgment……………………………………………………………</w:t>
          </w:r>
          <w:r>
            <w:tab/>
          </w:r>
          <w:r>
            <w:rPr>
              <w:spacing w:val="-9"/>
            </w:rPr>
            <w:t>II</w:t>
          </w:r>
        </w:p>
        <w:p w14:paraId="0E6899BE">
          <w:pPr>
            <w:pStyle w:val="17"/>
            <w:tabs>
              <w:tab w:val="left" w:pos="9488"/>
            </w:tabs>
            <w:spacing w:before="0" w:line="250" w:lineRule="exact"/>
            <w:ind w:left="2157" w:firstLine="0"/>
          </w:pPr>
          <w:r>
            <w:fldChar w:fldCharType="begin"/>
          </w:r>
          <w:r>
            <w:instrText xml:space="preserve"> HYPERLINK \l "_TOC_250017" </w:instrText>
          </w:r>
          <w:r>
            <w:fldChar w:fldCharType="separate"/>
          </w:r>
          <w:r>
            <w:rPr>
              <w:spacing w:val="-2"/>
            </w:rPr>
            <w:t>Abstract……………………………………………………………………...</w:t>
          </w:r>
          <w:r>
            <w:tab/>
          </w:r>
          <w:r>
            <w:rPr>
              <w:spacing w:val="-5"/>
            </w:rPr>
            <w:t>III</w:t>
          </w:r>
          <w:r>
            <w:rPr>
              <w:spacing w:val="-5"/>
            </w:rPr>
            <w:fldChar w:fldCharType="end"/>
          </w:r>
        </w:p>
        <w:p w14:paraId="3D27BAC2">
          <w:pPr>
            <w:pStyle w:val="17"/>
            <w:tabs>
              <w:tab w:val="left" w:pos="9487"/>
            </w:tabs>
            <w:spacing w:before="194"/>
            <w:ind w:left="2157" w:firstLine="0"/>
          </w:pPr>
          <w:r>
            <w:fldChar w:fldCharType="begin"/>
          </w:r>
          <w:r>
            <w:instrText xml:space="preserve"> HYPERLINK \l "_TOC_250016" </w:instrText>
          </w:r>
          <w:r>
            <w:fldChar w:fldCharType="separate"/>
          </w:r>
          <w:r>
            <w:t>Table</w:t>
          </w:r>
          <w:r>
            <w:rPr>
              <w:spacing w:val="1"/>
            </w:rPr>
            <w:t xml:space="preserve"> </w:t>
          </w:r>
          <w:r>
            <w:t xml:space="preserve">of </w:t>
          </w:r>
          <w:r>
            <w:rPr>
              <w:spacing w:val="-2"/>
            </w:rPr>
            <w:t>Contents……………………………………………………………</w:t>
          </w:r>
          <w:r>
            <w:tab/>
          </w:r>
          <w:r>
            <w:rPr>
              <w:spacing w:val="-5"/>
            </w:rPr>
            <w:t>IV</w:t>
          </w:r>
          <w:r>
            <w:rPr>
              <w:spacing w:val="-5"/>
            </w:rPr>
            <w:fldChar w:fldCharType="end"/>
          </w:r>
        </w:p>
        <w:p w14:paraId="0E1809A2">
          <w:pPr>
            <w:pStyle w:val="16"/>
            <w:numPr>
              <w:ilvl w:val="0"/>
              <w:numId w:val="3"/>
            </w:numPr>
            <w:tabs>
              <w:tab w:val="left" w:pos="2157"/>
              <w:tab w:val="left" w:pos="9556"/>
            </w:tabs>
            <w:spacing w:before="193" w:after="0" w:line="240" w:lineRule="auto"/>
            <w:ind w:left="2157" w:right="0" w:hanging="482"/>
            <w:jc w:val="left"/>
            <w:rPr>
              <w:b w:val="0"/>
            </w:rPr>
          </w:pPr>
          <w:r>
            <w:t>Overview</w:t>
          </w:r>
          <w:r>
            <w:rPr>
              <w:spacing w:val="8"/>
            </w:rPr>
            <w:t xml:space="preserve"> </w:t>
          </w:r>
          <w:r>
            <w:t>of</w:t>
          </w:r>
          <w:r>
            <w:rPr>
              <w:spacing w:val="7"/>
            </w:rPr>
            <w:t xml:space="preserve"> </w:t>
          </w:r>
          <w:r>
            <w:t>Bug Tracking</w:t>
          </w:r>
          <w:r>
            <w:rPr>
              <w:spacing w:val="8"/>
            </w:rPr>
            <w:t xml:space="preserve"> </w:t>
          </w:r>
          <w:r>
            <w:rPr>
              <w:spacing w:val="-2"/>
            </w:rPr>
            <w:t>System</w:t>
          </w:r>
          <w:r>
            <w:rPr>
              <w:b w:val="0"/>
            </w:rPr>
            <w:tab/>
          </w:r>
          <w:r>
            <w:rPr>
              <w:b w:val="0"/>
              <w:spacing w:val="-10"/>
            </w:rPr>
            <w:t>1</w:t>
          </w:r>
        </w:p>
        <w:p w14:paraId="4823D0EC">
          <w:pPr>
            <w:pStyle w:val="17"/>
            <w:numPr>
              <w:ilvl w:val="1"/>
              <w:numId w:val="3"/>
            </w:numPr>
            <w:tabs>
              <w:tab w:val="left" w:pos="2788"/>
              <w:tab w:val="left" w:pos="9547"/>
            </w:tabs>
            <w:spacing w:before="196" w:after="0" w:line="240" w:lineRule="auto"/>
            <w:ind w:left="2788" w:right="0" w:hanging="631"/>
            <w:jc w:val="left"/>
          </w:pPr>
          <w:r>
            <w:t>Introduction</w:t>
          </w:r>
          <w:r>
            <w:rPr>
              <w:spacing w:val="4"/>
            </w:rPr>
            <w:t xml:space="preserve"> </w:t>
          </w:r>
          <w:r>
            <w:t>of</w:t>
          </w:r>
          <w:r>
            <w:rPr>
              <w:spacing w:val="10"/>
            </w:rPr>
            <w:t xml:space="preserve"> </w:t>
          </w:r>
          <w:r>
            <w:rPr>
              <w:spacing w:val="-2"/>
            </w:rPr>
            <w:t>Project……………………………………………….</w:t>
          </w:r>
          <w:r>
            <w:tab/>
          </w:r>
          <w:r>
            <w:rPr>
              <w:spacing w:val="-10"/>
            </w:rPr>
            <w:t>2</w:t>
          </w:r>
        </w:p>
        <w:p w14:paraId="3066C397">
          <w:pPr>
            <w:pStyle w:val="17"/>
            <w:numPr>
              <w:ilvl w:val="1"/>
              <w:numId w:val="3"/>
            </w:numPr>
            <w:tabs>
              <w:tab w:val="left" w:pos="2788"/>
              <w:tab w:val="left" w:pos="9545"/>
            </w:tabs>
            <w:spacing w:before="194" w:after="0" w:line="240" w:lineRule="auto"/>
            <w:ind w:left="2788" w:right="0" w:hanging="631"/>
            <w:jc w:val="left"/>
          </w:pPr>
          <w:r>
            <w:t>Key Features</w:t>
          </w:r>
          <w:r>
            <w:rPr>
              <w:spacing w:val="4"/>
            </w:rPr>
            <w:t xml:space="preserve"> </w:t>
          </w:r>
          <w:r>
            <w:t>&amp;</w:t>
          </w:r>
          <w:r>
            <w:rPr>
              <w:spacing w:val="5"/>
            </w:rPr>
            <w:t xml:space="preserve"> </w:t>
          </w:r>
          <w:r>
            <w:t>Main</w:t>
          </w:r>
          <w:r>
            <w:rPr>
              <w:spacing w:val="3"/>
            </w:rPr>
            <w:t xml:space="preserve"> </w:t>
          </w:r>
          <w:r>
            <w:rPr>
              <w:spacing w:val="-2"/>
            </w:rPr>
            <w:t>Objectives……………………………………</w:t>
          </w:r>
          <w:r>
            <w:tab/>
          </w:r>
          <w:r>
            <w:rPr>
              <w:spacing w:val="-10"/>
            </w:rPr>
            <w:t>2</w:t>
          </w:r>
        </w:p>
        <w:p w14:paraId="0FF7B4F1">
          <w:pPr>
            <w:pStyle w:val="17"/>
            <w:numPr>
              <w:ilvl w:val="1"/>
              <w:numId w:val="3"/>
            </w:numPr>
            <w:tabs>
              <w:tab w:val="left" w:pos="2788"/>
              <w:tab w:val="left" w:pos="9542"/>
            </w:tabs>
            <w:spacing w:before="193" w:after="0" w:line="240" w:lineRule="auto"/>
            <w:ind w:left="2788" w:right="0" w:hanging="631"/>
            <w:jc w:val="left"/>
          </w:pPr>
          <w:r>
            <w:fldChar w:fldCharType="begin"/>
          </w:r>
          <w:r>
            <w:instrText xml:space="preserve"> HYPERLINK \l "_TOC_250015" </w:instrText>
          </w:r>
          <w:r>
            <w:fldChar w:fldCharType="separate"/>
          </w:r>
          <w:r>
            <w:t>Scope</w:t>
          </w:r>
          <w:r>
            <w:rPr>
              <w:spacing w:val="-1"/>
            </w:rPr>
            <w:t xml:space="preserve"> </w:t>
          </w:r>
          <w:r>
            <w:t>of</w:t>
          </w:r>
          <w:r>
            <w:rPr>
              <w:spacing w:val="1"/>
            </w:rPr>
            <w:t xml:space="preserve"> </w:t>
          </w:r>
          <w:r>
            <w:t>the</w:t>
          </w:r>
          <w:r>
            <w:rPr>
              <w:spacing w:val="3"/>
            </w:rPr>
            <w:t xml:space="preserve"> </w:t>
          </w:r>
          <w:r>
            <w:rPr>
              <w:spacing w:val="-2"/>
            </w:rPr>
            <w:t>Project………………………………………………….</w:t>
          </w:r>
          <w:r>
            <w:tab/>
          </w:r>
          <w:r>
            <w:rPr>
              <w:spacing w:val="-10"/>
            </w:rPr>
            <w:t>4</w:t>
          </w:r>
          <w:r>
            <w:rPr>
              <w:spacing w:val="-10"/>
            </w:rPr>
            <w:fldChar w:fldCharType="end"/>
          </w:r>
        </w:p>
        <w:p w14:paraId="645A6C38">
          <w:pPr>
            <w:pStyle w:val="16"/>
            <w:numPr>
              <w:ilvl w:val="0"/>
              <w:numId w:val="3"/>
            </w:numPr>
            <w:tabs>
              <w:tab w:val="left" w:pos="2157"/>
              <w:tab w:val="left" w:pos="9555"/>
            </w:tabs>
            <w:spacing w:before="196" w:after="0" w:line="240" w:lineRule="auto"/>
            <w:ind w:left="2157" w:right="0" w:hanging="482"/>
            <w:jc w:val="left"/>
            <w:rPr>
              <w:b w:val="0"/>
            </w:rPr>
          </w:pPr>
          <w:r>
            <w:t>Background</w:t>
          </w:r>
          <w:r>
            <w:rPr>
              <w:spacing w:val="11"/>
            </w:rPr>
            <w:t xml:space="preserve"> </w:t>
          </w:r>
          <w:r>
            <w:t>&amp;</w:t>
          </w:r>
          <w:r>
            <w:rPr>
              <w:spacing w:val="7"/>
            </w:rPr>
            <w:t xml:space="preserve"> </w:t>
          </w:r>
          <w:r>
            <w:rPr>
              <w:spacing w:val="-2"/>
            </w:rPr>
            <w:t>Context</w:t>
          </w:r>
          <w:r>
            <w:rPr>
              <w:b w:val="0"/>
            </w:rPr>
            <w:tab/>
          </w:r>
          <w:r>
            <w:rPr>
              <w:b w:val="0"/>
              <w:spacing w:val="-10"/>
            </w:rPr>
            <w:t>5</w:t>
          </w:r>
        </w:p>
        <w:p w14:paraId="10D1E5EF">
          <w:pPr>
            <w:pStyle w:val="17"/>
            <w:numPr>
              <w:ilvl w:val="1"/>
              <w:numId w:val="3"/>
            </w:numPr>
            <w:tabs>
              <w:tab w:val="left" w:pos="2788"/>
              <w:tab w:val="left" w:pos="9545"/>
            </w:tabs>
            <w:spacing w:before="193" w:after="0" w:line="240" w:lineRule="auto"/>
            <w:ind w:left="2788" w:right="0" w:hanging="631"/>
            <w:jc w:val="left"/>
          </w:pPr>
          <w:r>
            <w:fldChar w:fldCharType="begin"/>
          </w:r>
          <w:r>
            <w:instrText xml:space="preserve"> HYPERLINK \l "_TOC_250014" </w:instrText>
          </w:r>
          <w:r>
            <w:fldChar w:fldCharType="separate"/>
          </w:r>
          <w:r>
            <w:t>Importance</w:t>
          </w:r>
          <w:r>
            <w:rPr>
              <w:spacing w:val="1"/>
            </w:rPr>
            <w:t xml:space="preserve"> </w:t>
          </w:r>
          <w:r>
            <w:t>of</w:t>
          </w:r>
          <w:r>
            <w:rPr>
              <w:spacing w:val="3"/>
            </w:rPr>
            <w:t xml:space="preserve"> </w:t>
          </w:r>
          <w:r>
            <w:t>Bug</w:t>
          </w:r>
          <w:r>
            <w:rPr>
              <w:spacing w:val="5"/>
            </w:rPr>
            <w:t xml:space="preserve"> </w:t>
          </w:r>
          <w:r>
            <w:t>Tracking</w:t>
          </w:r>
          <w:r>
            <w:rPr>
              <w:spacing w:val="9"/>
            </w:rPr>
            <w:t xml:space="preserve"> </w:t>
          </w:r>
          <w:r>
            <w:t>System</w:t>
          </w:r>
          <w:r>
            <w:rPr>
              <w:spacing w:val="1"/>
            </w:rPr>
            <w:t xml:space="preserve"> </w:t>
          </w:r>
          <w:r>
            <w:t>In</w:t>
          </w:r>
          <w:r>
            <w:rPr>
              <w:spacing w:val="8"/>
            </w:rPr>
            <w:t xml:space="preserve"> </w:t>
          </w:r>
          <w:r>
            <w:t>Software</w:t>
          </w:r>
          <w:r>
            <w:rPr>
              <w:spacing w:val="4"/>
            </w:rPr>
            <w:t xml:space="preserve"> </w:t>
          </w:r>
          <w:r>
            <w:rPr>
              <w:spacing w:val="-2"/>
            </w:rPr>
            <w:t>Development…….</w:t>
          </w:r>
          <w:r>
            <w:tab/>
          </w:r>
          <w:r>
            <w:rPr>
              <w:spacing w:val="-10"/>
            </w:rPr>
            <w:t>6</w:t>
          </w:r>
          <w:r>
            <w:rPr>
              <w:spacing w:val="-10"/>
            </w:rPr>
            <w:fldChar w:fldCharType="end"/>
          </w:r>
        </w:p>
        <w:p w14:paraId="3ED11A3B">
          <w:pPr>
            <w:pStyle w:val="17"/>
            <w:numPr>
              <w:ilvl w:val="1"/>
              <w:numId w:val="3"/>
            </w:numPr>
            <w:tabs>
              <w:tab w:val="left" w:pos="2788"/>
              <w:tab w:val="left" w:pos="9541"/>
            </w:tabs>
            <w:spacing w:before="196" w:after="0" w:line="240" w:lineRule="auto"/>
            <w:ind w:left="2788" w:right="0" w:hanging="631"/>
            <w:jc w:val="left"/>
          </w:pPr>
          <w:r>
            <w:fldChar w:fldCharType="begin"/>
          </w:r>
          <w:r>
            <w:instrText xml:space="preserve"> HYPERLINK \l "_TOC_250013" </w:instrText>
          </w:r>
          <w:r>
            <w:fldChar w:fldCharType="separate"/>
          </w:r>
          <w:r>
            <w:t>Current</w:t>
          </w:r>
          <w:r>
            <w:rPr>
              <w:spacing w:val="3"/>
            </w:rPr>
            <w:t xml:space="preserve"> </w:t>
          </w:r>
          <w:r>
            <w:t>Challenges</w:t>
          </w:r>
          <w:r>
            <w:rPr>
              <w:spacing w:val="8"/>
            </w:rPr>
            <w:t xml:space="preserve"> </w:t>
          </w:r>
          <w:r>
            <w:t>In</w:t>
          </w:r>
          <w:r>
            <w:rPr>
              <w:spacing w:val="5"/>
            </w:rPr>
            <w:t xml:space="preserve"> </w:t>
          </w:r>
          <w:r>
            <w:t xml:space="preserve">Bug Tracking </w:t>
          </w:r>
          <w:r>
            <w:rPr>
              <w:spacing w:val="-2"/>
            </w:rPr>
            <w:t>System………………………..</w:t>
          </w:r>
          <w:r>
            <w:tab/>
          </w:r>
          <w:r>
            <w:rPr>
              <w:spacing w:val="-10"/>
            </w:rPr>
            <w:t>7</w:t>
          </w:r>
          <w:r>
            <w:rPr>
              <w:spacing w:val="-10"/>
            </w:rPr>
            <w:fldChar w:fldCharType="end"/>
          </w:r>
        </w:p>
        <w:p w14:paraId="15D60ECF">
          <w:pPr>
            <w:pStyle w:val="17"/>
            <w:numPr>
              <w:ilvl w:val="1"/>
              <w:numId w:val="3"/>
            </w:numPr>
            <w:tabs>
              <w:tab w:val="left" w:pos="2788"/>
              <w:tab w:val="left" w:pos="9542"/>
            </w:tabs>
            <w:spacing w:before="196" w:after="0" w:line="240" w:lineRule="auto"/>
            <w:ind w:left="2788" w:right="0" w:hanging="631"/>
            <w:jc w:val="left"/>
          </w:pPr>
          <w:r>
            <w:t>Need</w:t>
          </w:r>
          <w:r>
            <w:rPr>
              <w:spacing w:val="-2"/>
            </w:rPr>
            <w:t xml:space="preserve"> </w:t>
          </w:r>
          <w:r>
            <w:t>for</w:t>
          </w:r>
          <w:r>
            <w:rPr>
              <w:spacing w:val="7"/>
            </w:rPr>
            <w:t xml:space="preserve"> </w:t>
          </w:r>
          <w:r>
            <w:t>a Custom</w:t>
          </w:r>
          <w:r>
            <w:rPr>
              <w:spacing w:val="2"/>
            </w:rPr>
            <w:t xml:space="preserve"> </w:t>
          </w:r>
          <w:r>
            <w:t>Bug</w:t>
          </w:r>
          <w:r>
            <w:rPr>
              <w:spacing w:val="5"/>
            </w:rPr>
            <w:t xml:space="preserve"> </w:t>
          </w:r>
          <w:r>
            <w:t>Tracking</w:t>
          </w:r>
          <w:r>
            <w:rPr>
              <w:spacing w:val="10"/>
            </w:rPr>
            <w:t xml:space="preserve"> </w:t>
          </w:r>
          <w:r>
            <w:rPr>
              <w:spacing w:val="-2"/>
            </w:rPr>
            <w:t>System…………………………...</w:t>
          </w:r>
          <w:r>
            <w:tab/>
          </w:r>
          <w:r>
            <w:rPr>
              <w:spacing w:val="-10"/>
            </w:rPr>
            <w:t>8</w:t>
          </w:r>
        </w:p>
        <w:p w14:paraId="4DA08FEE">
          <w:pPr>
            <w:pStyle w:val="17"/>
            <w:numPr>
              <w:ilvl w:val="1"/>
              <w:numId w:val="3"/>
            </w:numPr>
            <w:tabs>
              <w:tab w:val="left" w:pos="2788"/>
              <w:tab w:val="left" w:pos="9546"/>
            </w:tabs>
            <w:spacing w:before="193" w:after="0" w:line="240" w:lineRule="auto"/>
            <w:ind w:left="2788" w:right="0" w:hanging="631"/>
            <w:jc w:val="left"/>
          </w:pPr>
          <w:r>
            <w:fldChar w:fldCharType="begin"/>
          </w:r>
          <w:r>
            <w:instrText xml:space="preserve"> HYPERLINK \l "_TOC_250012" </w:instrText>
          </w:r>
          <w:r>
            <w:fldChar w:fldCharType="separate"/>
          </w:r>
          <w:r>
            <w:t>Users</w:t>
          </w:r>
          <w:r>
            <w:rPr>
              <w:spacing w:val="-2"/>
            </w:rPr>
            <w:t xml:space="preserve"> </w:t>
          </w:r>
          <w:r>
            <w:t>of</w:t>
          </w:r>
          <w:r>
            <w:rPr>
              <w:spacing w:val="1"/>
            </w:rPr>
            <w:t xml:space="preserve"> </w:t>
          </w:r>
          <w:r>
            <w:t>the</w:t>
          </w:r>
          <w:r>
            <w:rPr>
              <w:spacing w:val="9"/>
            </w:rPr>
            <w:t xml:space="preserve"> </w:t>
          </w:r>
          <w:r>
            <w:rPr>
              <w:spacing w:val="-2"/>
            </w:rPr>
            <w:t>System………………………………………………….</w:t>
          </w:r>
          <w:r>
            <w:tab/>
          </w:r>
          <w:r>
            <w:rPr>
              <w:spacing w:val="-10"/>
            </w:rPr>
            <w:t>9</w:t>
          </w:r>
          <w:r>
            <w:rPr>
              <w:spacing w:val="-10"/>
            </w:rPr>
            <w:fldChar w:fldCharType="end"/>
          </w:r>
        </w:p>
        <w:p w14:paraId="7B2AA823">
          <w:pPr>
            <w:pStyle w:val="17"/>
            <w:numPr>
              <w:ilvl w:val="1"/>
              <w:numId w:val="3"/>
            </w:numPr>
            <w:tabs>
              <w:tab w:val="left" w:pos="2788"/>
              <w:tab w:val="left" w:pos="9553"/>
            </w:tabs>
            <w:spacing w:before="194" w:after="0" w:line="240" w:lineRule="auto"/>
            <w:ind w:left="2788" w:right="0" w:hanging="631"/>
            <w:jc w:val="left"/>
          </w:pPr>
          <w:r>
            <w:t>Project</w:t>
          </w:r>
          <w:r>
            <w:rPr>
              <w:spacing w:val="7"/>
            </w:rPr>
            <w:t xml:space="preserve"> </w:t>
          </w:r>
          <w:r>
            <w:rPr>
              <w:spacing w:val="-2"/>
            </w:rPr>
            <w:t>Planning……………………………………………………..</w:t>
          </w:r>
          <w:r>
            <w:tab/>
          </w:r>
          <w:r>
            <w:rPr>
              <w:spacing w:val="-10"/>
            </w:rPr>
            <w:t>9</w:t>
          </w:r>
        </w:p>
        <w:p w14:paraId="24EAE0DC">
          <w:pPr>
            <w:pStyle w:val="16"/>
            <w:numPr>
              <w:ilvl w:val="0"/>
              <w:numId w:val="3"/>
            </w:numPr>
            <w:tabs>
              <w:tab w:val="left" w:pos="2157"/>
              <w:tab w:val="left" w:pos="9501"/>
            </w:tabs>
            <w:spacing w:before="196" w:after="0" w:line="240" w:lineRule="auto"/>
            <w:ind w:left="2157" w:right="0" w:hanging="482"/>
            <w:jc w:val="left"/>
            <w:rPr>
              <w:b w:val="0"/>
            </w:rPr>
          </w:pPr>
          <w:r>
            <w:t>System</w:t>
          </w:r>
          <w:r>
            <w:rPr>
              <w:spacing w:val="11"/>
            </w:rPr>
            <w:t xml:space="preserve"> </w:t>
          </w:r>
          <w:r>
            <w:rPr>
              <w:spacing w:val="-2"/>
            </w:rPr>
            <w:t>Analysis</w:t>
          </w:r>
          <w:r>
            <w:rPr>
              <w:b w:val="0"/>
            </w:rPr>
            <w:tab/>
          </w:r>
          <w:r>
            <w:rPr>
              <w:b w:val="0"/>
              <w:spacing w:val="-5"/>
            </w:rPr>
            <w:t>12</w:t>
          </w:r>
        </w:p>
        <w:p w14:paraId="0BE13C9B">
          <w:pPr>
            <w:pStyle w:val="17"/>
            <w:numPr>
              <w:ilvl w:val="1"/>
              <w:numId w:val="3"/>
            </w:numPr>
            <w:tabs>
              <w:tab w:val="left" w:pos="2788"/>
              <w:tab w:val="left" w:pos="9486"/>
            </w:tabs>
            <w:spacing w:before="193" w:after="0" w:line="240" w:lineRule="auto"/>
            <w:ind w:left="2788" w:right="0" w:hanging="631"/>
            <w:jc w:val="left"/>
          </w:pPr>
          <w:r>
            <w:t>Hardware</w:t>
          </w:r>
          <w:r>
            <w:rPr>
              <w:spacing w:val="6"/>
            </w:rPr>
            <w:t xml:space="preserve"> </w:t>
          </w:r>
          <w:r>
            <w:t>and</w:t>
          </w:r>
          <w:r>
            <w:rPr>
              <w:spacing w:val="7"/>
            </w:rPr>
            <w:t xml:space="preserve"> </w:t>
          </w:r>
          <w:r>
            <w:t>Software</w:t>
          </w:r>
          <w:r>
            <w:rPr>
              <w:spacing w:val="7"/>
            </w:rPr>
            <w:t xml:space="preserve"> </w:t>
          </w:r>
          <w:r>
            <w:rPr>
              <w:spacing w:val="-2"/>
            </w:rPr>
            <w:t>Requirements………………………………</w:t>
          </w:r>
          <w:r>
            <w:tab/>
          </w:r>
          <w:r>
            <w:rPr>
              <w:spacing w:val="-5"/>
            </w:rPr>
            <w:t>13</w:t>
          </w:r>
        </w:p>
        <w:p w14:paraId="61010547">
          <w:pPr>
            <w:pStyle w:val="17"/>
            <w:numPr>
              <w:ilvl w:val="1"/>
              <w:numId w:val="3"/>
            </w:numPr>
            <w:tabs>
              <w:tab w:val="left" w:pos="2788"/>
              <w:tab w:val="left" w:pos="9495"/>
            </w:tabs>
            <w:spacing w:before="193" w:after="0" w:line="240" w:lineRule="auto"/>
            <w:ind w:left="2788" w:right="0" w:hanging="631"/>
            <w:jc w:val="left"/>
          </w:pPr>
          <w:r>
            <w:fldChar w:fldCharType="begin"/>
          </w:r>
          <w:r>
            <w:instrText xml:space="preserve"> HYPERLINK \l "_TOC_250011" </w:instrText>
          </w:r>
          <w:r>
            <w:fldChar w:fldCharType="separate"/>
          </w:r>
          <w:r>
            <w:rPr>
              <w:spacing w:val="-2"/>
            </w:rPr>
            <w:t>Constraints…………………………………………………………..</w:t>
          </w:r>
          <w:r>
            <w:tab/>
          </w:r>
          <w:r>
            <w:rPr>
              <w:spacing w:val="-5"/>
            </w:rPr>
            <w:t>13</w:t>
          </w:r>
          <w:r>
            <w:rPr>
              <w:spacing w:val="-5"/>
            </w:rPr>
            <w:fldChar w:fldCharType="end"/>
          </w:r>
        </w:p>
        <w:p w14:paraId="2C46A9C8">
          <w:pPr>
            <w:pStyle w:val="17"/>
            <w:numPr>
              <w:ilvl w:val="1"/>
              <w:numId w:val="3"/>
            </w:numPr>
            <w:tabs>
              <w:tab w:val="left" w:pos="2788"/>
              <w:tab w:val="left" w:pos="9490"/>
            </w:tabs>
            <w:spacing w:before="196" w:after="0" w:line="240" w:lineRule="auto"/>
            <w:ind w:left="2788" w:right="0" w:hanging="631"/>
            <w:jc w:val="left"/>
          </w:pPr>
          <w:r>
            <w:fldChar w:fldCharType="begin"/>
          </w:r>
          <w:r>
            <w:instrText xml:space="preserve"> HYPERLINK \l "_TOC_250010" </w:instrText>
          </w:r>
          <w:r>
            <w:fldChar w:fldCharType="separate"/>
          </w:r>
          <w:r>
            <w:t>Requirements</w:t>
          </w:r>
          <w:r>
            <w:rPr>
              <w:spacing w:val="2"/>
            </w:rPr>
            <w:t xml:space="preserve"> </w:t>
          </w:r>
          <w:r>
            <w:t>of</w:t>
          </w:r>
          <w:r>
            <w:rPr>
              <w:spacing w:val="4"/>
            </w:rPr>
            <w:t xml:space="preserve"> </w:t>
          </w:r>
          <w:r>
            <w:t>the</w:t>
          </w:r>
          <w:r>
            <w:rPr>
              <w:spacing w:val="4"/>
            </w:rPr>
            <w:t xml:space="preserve"> </w:t>
          </w:r>
          <w:r>
            <w:rPr>
              <w:spacing w:val="-2"/>
            </w:rPr>
            <w:t>System………………………………………...</w:t>
          </w:r>
          <w:r>
            <w:tab/>
          </w:r>
          <w:r>
            <w:rPr>
              <w:spacing w:val="-5"/>
            </w:rPr>
            <w:t>13</w:t>
          </w:r>
          <w:r>
            <w:rPr>
              <w:spacing w:val="-5"/>
            </w:rPr>
            <w:fldChar w:fldCharType="end"/>
          </w:r>
        </w:p>
        <w:p w14:paraId="2F048745">
          <w:pPr>
            <w:pStyle w:val="18"/>
            <w:numPr>
              <w:ilvl w:val="2"/>
              <w:numId w:val="3"/>
            </w:numPr>
            <w:tabs>
              <w:tab w:val="left" w:pos="3539"/>
              <w:tab w:val="left" w:pos="9488"/>
            </w:tabs>
            <w:spacing w:before="194" w:after="0" w:line="240" w:lineRule="auto"/>
            <w:ind w:left="3539" w:right="0" w:hanging="751"/>
            <w:jc w:val="left"/>
          </w:pPr>
          <w:r>
            <w:fldChar w:fldCharType="begin"/>
          </w:r>
          <w:r>
            <w:instrText xml:space="preserve"> HYPERLINK \l "_TOC_250009" </w:instrText>
          </w:r>
          <w:r>
            <w:fldChar w:fldCharType="separate"/>
          </w:r>
          <w:r>
            <w:t>System</w:t>
          </w:r>
          <w:r>
            <w:rPr>
              <w:spacing w:val="15"/>
            </w:rPr>
            <w:t xml:space="preserve"> </w:t>
          </w:r>
          <w:r>
            <w:rPr>
              <w:spacing w:val="-2"/>
            </w:rPr>
            <w:t>Requirements………………………………………</w:t>
          </w:r>
          <w:r>
            <w:tab/>
          </w:r>
          <w:r>
            <w:rPr>
              <w:spacing w:val="-5"/>
            </w:rPr>
            <w:t>13</w:t>
          </w:r>
          <w:r>
            <w:rPr>
              <w:spacing w:val="-5"/>
            </w:rPr>
            <w:fldChar w:fldCharType="end"/>
          </w:r>
        </w:p>
        <w:p w14:paraId="308EC93C">
          <w:pPr>
            <w:pStyle w:val="18"/>
            <w:numPr>
              <w:ilvl w:val="2"/>
              <w:numId w:val="3"/>
            </w:numPr>
            <w:tabs>
              <w:tab w:val="left" w:pos="3539"/>
              <w:tab w:val="left" w:pos="9491"/>
            </w:tabs>
            <w:spacing w:before="195" w:after="0" w:line="240" w:lineRule="auto"/>
            <w:ind w:left="3539" w:right="0" w:hanging="751"/>
            <w:jc w:val="left"/>
          </w:pPr>
          <w:r>
            <w:t>Functional</w:t>
          </w:r>
          <w:r>
            <w:rPr>
              <w:spacing w:val="7"/>
            </w:rPr>
            <w:t xml:space="preserve"> </w:t>
          </w:r>
          <w:r>
            <w:rPr>
              <w:spacing w:val="-2"/>
            </w:rPr>
            <w:t>Requirements………………………...…………</w:t>
          </w:r>
          <w:r>
            <w:tab/>
          </w:r>
          <w:r>
            <w:rPr>
              <w:spacing w:val="-5"/>
            </w:rPr>
            <w:t>14</w:t>
          </w:r>
        </w:p>
        <w:p w14:paraId="0726E14C">
          <w:pPr>
            <w:pStyle w:val="18"/>
            <w:numPr>
              <w:ilvl w:val="2"/>
              <w:numId w:val="3"/>
            </w:numPr>
            <w:tabs>
              <w:tab w:val="left" w:pos="3539"/>
              <w:tab w:val="left" w:pos="9487"/>
            </w:tabs>
            <w:spacing w:before="199" w:after="0" w:line="240" w:lineRule="auto"/>
            <w:ind w:left="3539" w:right="0" w:hanging="751"/>
            <w:jc w:val="left"/>
          </w:pPr>
          <w:r>
            <w:t>Non-Functional</w:t>
          </w:r>
          <w:r>
            <w:rPr>
              <w:spacing w:val="20"/>
            </w:rPr>
            <w:t xml:space="preserve"> </w:t>
          </w:r>
          <w:r>
            <w:rPr>
              <w:spacing w:val="-2"/>
            </w:rPr>
            <w:t>Requirements……………………………..</w:t>
          </w:r>
          <w:r>
            <w:tab/>
          </w:r>
          <w:r>
            <w:rPr>
              <w:spacing w:val="-5"/>
            </w:rPr>
            <w:t>15</w:t>
          </w:r>
        </w:p>
        <w:p w14:paraId="25D1B5AE">
          <w:pPr>
            <w:pStyle w:val="17"/>
            <w:numPr>
              <w:ilvl w:val="1"/>
              <w:numId w:val="3"/>
            </w:numPr>
            <w:tabs>
              <w:tab w:val="left" w:pos="2788"/>
              <w:tab w:val="left" w:pos="9490"/>
            </w:tabs>
            <w:spacing w:before="193" w:after="0" w:line="240" w:lineRule="auto"/>
            <w:ind w:left="2788" w:right="0" w:hanging="631"/>
            <w:jc w:val="left"/>
          </w:pPr>
          <w:r>
            <w:t>Project</w:t>
          </w:r>
          <w:r>
            <w:rPr>
              <w:spacing w:val="-1"/>
            </w:rPr>
            <w:t xml:space="preserve"> </w:t>
          </w:r>
          <w:r>
            <w:t>/</w:t>
          </w:r>
          <w:r>
            <w:rPr>
              <w:spacing w:val="10"/>
            </w:rPr>
            <w:t xml:space="preserve"> </w:t>
          </w:r>
          <w:r>
            <w:t>Internship</w:t>
          </w:r>
          <w:r>
            <w:rPr>
              <w:spacing w:val="8"/>
            </w:rPr>
            <w:t xml:space="preserve"> </w:t>
          </w:r>
          <w:r>
            <w:t>Scheduling (Gantt</w:t>
          </w:r>
          <w:r>
            <w:rPr>
              <w:spacing w:val="4"/>
            </w:rPr>
            <w:t xml:space="preserve"> </w:t>
          </w:r>
          <w:r>
            <w:rPr>
              <w:spacing w:val="-2"/>
            </w:rPr>
            <w:t>Chart)……………….…...….</w:t>
          </w:r>
          <w:r>
            <w:tab/>
          </w:r>
          <w:r>
            <w:rPr>
              <w:spacing w:val="-5"/>
            </w:rPr>
            <w:t>15</w:t>
          </w:r>
        </w:p>
        <w:p w14:paraId="45AE1020">
          <w:pPr>
            <w:pStyle w:val="17"/>
            <w:numPr>
              <w:ilvl w:val="1"/>
              <w:numId w:val="3"/>
            </w:numPr>
            <w:tabs>
              <w:tab w:val="left" w:pos="2788"/>
              <w:tab w:val="left" w:pos="9488"/>
            </w:tabs>
            <w:spacing w:before="196" w:after="0" w:line="240" w:lineRule="auto"/>
            <w:ind w:left="2788" w:right="0" w:hanging="631"/>
            <w:jc w:val="left"/>
          </w:pPr>
          <w:r>
            <w:t>Software</w:t>
          </w:r>
          <w:r>
            <w:rPr>
              <w:spacing w:val="2"/>
            </w:rPr>
            <w:t xml:space="preserve"> </w:t>
          </w:r>
          <w:r>
            <w:t>Requirement</w:t>
          </w:r>
          <w:r>
            <w:rPr>
              <w:spacing w:val="10"/>
            </w:rPr>
            <w:t xml:space="preserve"> </w:t>
          </w:r>
          <w:r>
            <w:t>Specification</w:t>
          </w:r>
          <w:r>
            <w:rPr>
              <w:spacing w:val="6"/>
            </w:rPr>
            <w:t xml:space="preserve"> </w:t>
          </w:r>
          <w:r>
            <w:rPr>
              <w:spacing w:val="-2"/>
            </w:rPr>
            <w:t>(SRS)………………….…...….</w:t>
          </w:r>
          <w:r>
            <w:tab/>
          </w:r>
          <w:r>
            <w:rPr>
              <w:spacing w:val="-5"/>
            </w:rPr>
            <w:t>16</w:t>
          </w:r>
        </w:p>
      </w:sdtContent>
    </w:sdt>
    <w:p w14:paraId="738248EF">
      <w:pPr>
        <w:pStyle w:val="17"/>
        <w:spacing w:after="0" w:line="240" w:lineRule="auto"/>
        <w:jc w:val="left"/>
      </w:pPr>
    </w:p>
    <w:p w14:paraId="3DF39697">
      <w:pPr>
        <w:pStyle w:val="17"/>
        <w:spacing w:after="0" w:line="240" w:lineRule="auto"/>
        <w:ind w:firstLine="9283" w:firstLineChars="0"/>
        <w:jc w:val="left"/>
        <w:sectPr>
          <w:pgSz w:w="12240" w:h="15840"/>
          <w:pgMar w:top="580" w:right="360" w:bottom="1720" w:left="360" w:header="0" w:footer="1535" w:gutter="0"/>
          <w:cols w:space="720" w:num="1"/>
        </w:sectPr>
      </w:pPr>
    </w:p>
    <w:p w14:paraId="56964CA0">
      <w:pPr>
        <w:pStyle w:val="20"/>
        <w:spacing w:after="0" w:line="240" w:lineRule="auto"/>
        <w:jc w:val="left"/>
        <w:rPr>
          <w:sz w:val="22"/>
        </w:rPr>
      </w:pPr>
    </w:p>
    <w:p w14:paraId="2EC6579B">
      <w:pPr>
        <w:pStyle w:val="20"/>
        <w:spacing w:after="0" w:line="240" w:lineRule="auto"/>
        <w:jc w:val="left"/>
        <w:rPr>
          <w:sz w:val="22"/>
        </w:rPr>
      </w:pPr>
      <w:r>
        <w:rPr>
          <w:b/>
          <w:sz w:val="33"/>
        </w:rPr>
        <mc:AlternateContent>
          <mc:Choice Requires="wps">
            <w:drawing>
              <wp:anchor distT="0" distB="0" distL="0" distR="0" simplePos="0" relativeHeight="251704320"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200" name="Graphic 24"/>
                <wp:cNvGraphicFramePr/>
                <a:graphic xmlns:a="http://schemas.openxmlformats.org/drawingml/2006/main">
                  <a:graphicData uri="http://schemas.microsoft.com/office/word/2010/wordprocessingShape">
                    <wps:wsp>
                      <wps:cNvSpPr/>
                      <wps:spPr>
                        <a:xfrm>
                          <a:off x="0" y="0"/>
                          <a:ext cx="6620510"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45pt;margin-top:29.25pt;height:728.65pt;width:521.3pt;mso-position-horizontal-relative:page;mso-position-vertical-relative:page;z-index:-25161216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B3TsMsMAwAAQw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2D7FF201">
      <w:pPr>
        <w:pStyle w:val="20"/>
        <w:spacing w:after="0" w:line="240" w:lineRule="auto"/>
        <w:ind w:left="1527" w:leftChars="0" w:firstLine="13" w:firstLineChars="0"/>
        <w:jc w:val="left"/>
        <w:rPr>
          <w:rFonts w:hint="default"/>
          <w:sz w:val="22"/>
          <w:lang w:val="en-US"/>
        </w:rPr>
      </w:pPr>
    </w:p>
    <w:p w14:paraId="64BB86AA">
      <w:pPr>
        <w:pStyle w:val="20"/>
        <w:spacing w:after="0" w:line="240" w:lineRule="auto"/>
        <w:ind w:left="1527" w:leftChars="0" w:firstLine="13" w:firstLineChars="0"/>
        <w:jc w:val="left"/>
        <w:rPr>
          <w:rFonts w:hint="default"/>
          <w:sz w:val="22"/>
          <w:lang w:val="en-US"/>
        </w:rPr>
      </w:pPr>
      <w:r>
        <w:rPr>
          <w:rFonts w:hint="default"/>
          <w:sz w:val="22"/>
          <w:lang w:val="en-US"/>
        </w:rPr>
        <w:t xml:space="preserve">4. </w:t>
      </w:r>
      <w:r>
        <w:rPr>
          <w:rFonts w:hint="default"/>
          <w:b/>
          <w:bCs/>
          <w:sz w:val="22"/>
          <w:lang w:val="en-US"/>
        </w:rPr>
        <w:t>System Design</w:t>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ab/>
      </w:r>
      <w:r>
        <w:rPr>
          <w:rFonts w:hint="default"/>
          <w:sz w:val="22"/>
          <w:lang w:val="en-US"/>
        </w:rPr>
        <w:t xml:space="preserve"> 20</w:t>
      </w:r>
      <w:r>
        <w:rPr>
          <w:rFonts w:hint="default"/>
          <w:sz w:val="22"/>
          <w:lang w:val="en-US"/>
        </w:rPr>
        <w:tab/>
      </w:r>
    </w:p>
    <w:p w14:paraId="364753EF">
      <w:pPr>
        <w:pStyle w:val="20"/>
        <w:spacing w:after="0" w:line="240" w:lineRule="auto"/>
        <w:ind w:left="0" w:leftChars="0" w:firstLine="0" w:firstLineChars="0"/>
        <w:jc w:val="left"/>
        <w:rPr>
          <w:rFonts w:hint="default"/>
          <w:sz w:val="22"/>
          <w:lang w:val="en-US"/>
        </w:rPr>
      </w:pPr>
    </w:p>
    <w:tbl>
      <w:tblPr>
        <w:tblStyle w:val="12"/>
        <w:tblW w:w="0" w:type="auto"/>
        <w:tblInd w:w="5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08"/>
        <w:gridCol w:w="6494"/>
        <w:gridCol w:w="1841"/>
      </w:tblGrid>
      <w:tr w14:paraId="594A8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2008" w:type="dxa"/>
            <w:tcBorders>
              <w:top w:val="nil"/>
            </w:tcBorders>
            <w:shd w:val="clear" w:color="auto" w:fill="auto"/>
            <w:vAlign w:val="top"/>
          </w:tcPr>
          <w:p w14:paraId="042CC23E">
            <w:pPr>
              <w:pStyle w:val="21"/>
              <w:spacing w:before="30"/>
              <w:ind w:left="0" w:leftChars="0" w:right="242" w:rightChars="0"/>
              <w:jc w:val="right"/>
              <w:rPr>
                <w:rFonts w:hint="default" w:ascii="Times New Roman" w:hAnsi="Times New Roman" w:eastAsia="Times New Roman" w:cs="Times New Roman"/>
                <w:sz w:val="22"/>
                <w:szCs w:val="22"/>
                <w:lang w:val="en-US" w:eastAsia="en-US" w:bidi="ar-SA"/>
              </w:rPr>
            </w:pPr>
            <w:r>
              <w:rPr>
                <w:spacing w:val="-5"/>
                <w:sz w:val="22"/>
              </w:rPr>
              <w:t>4.</w:t>
            </w:r>
            <w:r>
              <w:rPr>
                <w:rFonts w:hint="default"/>
                <w:spacing w:val="-5"/>
                <w:sz w:val="22"/>
                <w:lang w:val="en-US"/>
              </w:rPr>
              <w:t>1</w:t>
            </w:r>
          </w:p>
        </w:tc>
        <w:tc>
          <w:tcPr>
            <w:tcW w:w="6494" w:type="dxa"/>
            <w:tcBorders>
              <w:top w:val="nil"/>
            </w:tcBorders>
            <w:shd w:val="clear" w:color="auto" w:fill="auto"/>
            <w:vAlign w:val="top"/>
          </w:tcPr>
          <w:p w14:paraId="641CE428">
            <w:pPr>
              <w:pStyle w:val="21"/>
              <w:spacing w:before="30"/>
              <w:ind w:right="0" w:rightChars="0" w:firstLine="108" w:firstLineChars="50"/>
              <w:jc w:val="left"/>
              <w:rPr>
                <w:rFonts w:ascii="Times New Roman" w:hAnsi="Times New Roman" w:eastAsia="Times New Roman" w:cs="Times New Roman"/>
                <w:sz w:val="22"/>
                <w:szCs w:val="22"/>
                <w:lang w:val="en-US" w:eastAsia="en-US" w:bidi="ar-SA"/>
              </w:rPr>
            </w:pPr>
            <w:r>
              <w:rPr>
                <w:rFonts w:hint="default"/>
                <w:spacing w:val="-2"/>
                <w:sz w:val="22"/>
                <w:lang w:val="en-US"/>
              </w:rPr>
              <w:t>Flow Chart Of The System</w:t>
            </w:r>
            <w:r>
              <w:rPr>
                <w:spacing w:val="-2"/>
                <w:sz w:val="22"/>
              </w:rPr>
              <w:t>………………………………</w:t>
            </w:r>
            <w:r>
              <w:rPr>
                <w:rFonts w:hint="default"/>
                <w:spacing w:val="-2"/>
                <w:sz w:val="22"/>
                <w:lang w:val="en-US"/>
              </w:rPr>
              <w:t>.</w:t>
            </w:r>
            <w:r>
              <w:rPr>
                <w:spacing w:val="-2"/>
                <w:sz w:val="22"/>
              </w:rPr>
              <w:t>…………</w:t>
            </w:r>
          </w:p>
        </w:tc>
        <w:tc>
          <w:tcPr>
            <w:tcW w:w="1841" w:type="dxa"/>
            <w:tcBorders>
              <w:top w:val="nil"/>
            </w:tcBorders>
            <w:shd w:val="clear" w:color="auto" w:fill="auto"/>
            <w:vAlign w:val="top"/>
          </w:tcPr>
          <w:p w14:paraId="3F27B15A">
            <w:pPr>
              <w:pStyle w:val="21"/>
              <w:spacing w:before="30"/>
              <w:ind w:left="347" w:leftChars="0" w:right="0" w:rightChars="0"/>
              <w:jc w:val="left"/>
              <w:rPr>
                <w:rFonts w:hint="default"/>
                <w:spacing w:val="-5"/>
                <w:sz w:val="22"/>
                <w:lang w:val="en-US" w:eastAsia="en-US"/>
              </w:rPr>
            </w:pPr>
            <w:r>
              <w:rPr>
                <w:spacing w:val="-5"/>
                <w:sz w:val="22"/>
              </w:rPr>
              <w:t>2</w:t>
            </w:r>
            <w:r>
              <w:rPr>
                <w:rFonts w:hint="default"/>
                <w:spacing w:val="-5"/>
                <w:sz w:val="22"/>
                <w:lang w:val="en-US"/>
              </w:rPr>
              <w:t>1</w:t>
            </w:r>
          </w:p>
        </w:tc>
      </w:tr>
    </w:tbl>
    <w:p w14:paraId="23570D2B">
      <w:pPr>
        <w:pStyle w:val="20"/>
        <w:spacing w:after="0" w:line="240" w:lineRule="auto"/>
        <w:ind w:left="0" w:leftChars="0" w:firstLine="0" w:firstLineChars="0"/>
        <w:jc w:val="left"/>
        <w:rPr>
          <w:rFonts w:hint="default"/>
          <w:sz w:val="22"/>
          <w:lang w:val="en-US"/>
        </w:rPr>
      </w:pPr>
    </w:p>
    <w:tbl>
      <w:tblPr>
        <w:tblStyle w:val="12"/>
        <w:tblW w:w="0" w:type="auto"/>
        <w:tblInd w:w="5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08"/>
        <w:gridCol w:w="6494"/>
        <w:gridCol w:w="1841"/>
      </w:tblGrid>
      <w:tr w14:paraId="7322C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2008" w:type="dxa"/>
            <w:tcBorders>
              <w:top w:val="nil"/>
            </w:tcBorders>
            <w:shd w:val="clear" w:color="auto" w:fill="auto"/>
            <w:vAlign w:val="top"/>
          </w:tcPr>
          <w:p w14:paraId="4515B318">
            <w:pPr>
              <w:pStyle w:val="21"/>
              <w:spacing w:before="30"/>
              <w:ind w:left="0" w:leftChars="0" w:right="242" w:rightChars="0"/>
              <w:jc w:val="right"/>
              <w:rPr>
                <w:rFonts w:hint="default" w:ascii="Times New Roman" w:hAnsi="Times New Roman" w:eastAsia="Times New Roman" w:cs="Times New Roman"/>
                <w:sz w:val="22"/>
                <w:szCs w:val="22"/>
                <w:lang w:val="en-US" w:eastAsia="en-US" w:bidi="ar-SA"/>
              </w:rPr>
            </w:pPr>
            <w:r>
              <w:rPr>
                <w:spacing w:val="-5"/>
                <w:sz w:val="22"/>
              </w:rPr>
              <w:t>4.</w:t>
            </w:r>
            <w:r>
              <w:rPr>
                <w:rFonts w:hint="default"/>
                <w:spacing w:val="-5"/>
                <w:sz w:val="22"/>
                <w:lang w:val="en-US"/>
              </w:rPr>
              <w:t>2</w:t>
            </w:r>
          </w:p>
        </w:tc>
        <w:tc>
          <w:tcPr>
            <w:tcW w:w="6494" w:type="dxa"/>
            <w:tcBorders>
              <w:top w:val="nil"/>
            </w:tcBorders>
            <w:shd w:val="clear" w:color="auto" w:fill="auto"/>
            <w:vAlign w:val="top"/>
          </w:tcPr>
          <w:p w14:paraId="0EE7A4FF">
            <w:pPr>
              <w:pStyle w:val="21"/>
              <w:spacing w:before="30"/>
              <w:ind w:left="244" w:leftChars="0" w:right="0" w:rightChars="0"/>
              <w:jc w:val="left"/>
              <w:rPr>
                <w:rFonts w:ascii="Times New Roman" w:hAnsi="Times New Roman" w:eastAsia="Times New Roman" w:cs="Times New Roman"/>
                <w:sz w:val="22"/>
                <w:szCs w:val="22"/>
                <w:lang w:val="en-US" w:eastAsia="en-US" w:bidi="ar-SA"/>
              </w:rPr>
            </w:pPr>
            <w:r>
              <w:rPr>
                <w:sz w:val="22"/>
              </w:rPr>
              <w:t>Data</w:t>
            </w:r>
            <w:r>
              <w:rPr>
                <w:spacing w:val="2"/>
                <w:sz w:val="22"/>
              </w:rPr>
              <w:t xml:space="preserve"> </w:t>
            </w:r>
            <w:r>
              <w:rPr>
                <w:sz w:val="22"/>
              </w:rPr>
              <w:t>Flow</w:t>
            </w:r>
            <w:r>
              <w:rPr>
                <w:spacing w:val="3"/>
                <w:sz w:val="22"/>
              </w:rPr>
              <w:t xml:space="preserve"> </w:t>
            </w:r>
            <w:r>
              <w:rPr>
                <w:spacing w:val="-2"/>
                <w:sz w:val="22"/>
              </w:rPr>
              <w:t>Diagram…………………………………………………</w:t>
            </w:r>
          </w:p>
        </w:tc>
        <w:tc>
          <w:tcPr>
            <w:tcW w:w="1841" w:type="dxa"/>
            <w:tcBorders>
              <w:top w:val="nil"/>
            </w:tcBorders>
            <w:shd w:val="clear" w:color="auto" w:fill="auto"/>
            <w:vAlign w:val="top"/>
          </w:tcPr>
          <w:p w14:paraId="4135153D">
            <w:pPr>
              <w:pStyle w:val="21"/>
              <w:spacing w:before="30"/>
              <w:ind w:left="347" w:leftChars="0" w:right="0" w:rightChars="0"/>
              <w:jc w:val="left"/>
              <w:rPr>
                <w:rFonts w:ascii="Times New Roman" w:hAnsi="Times New Roman" w:eastAsia="Times New Roman" w:cs="Times New Roman"/>
                <w:sz w:val="22"/>
                <w:szCs w:val="22"/>
                <w:lang w:val="en-US" w:eastAsia="en-US" w:bidi="ar-SA"/>
              </w:rPr>
            </w:pPr>
            <w:r>
              <w:rPr>
                <w:spacing w:val="-5"/>
                <w:sz w:val="22"/>
              </w:rPr>
              <w:t>22</w:t>
            </w:r>
          </w:p>
        </w:tc>
      </w:tr>
      <w:tr w14:paraId="3B731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5" w:hRule="atLeast"/>
        </w:trPr>
        <w:tc>
          <w:tcPr>
            <w:tcW w:w="2008" w:type="dxa"/>
          </w:tcPr>
          <w:p w14:paraId="78878053">
            <w:pPr>
              <w:pStyle w:val="21"/>
              <w:spacing w:before="82"/>
              <w:ind w:left="0" w:right="242"/>
              <w:jc w:val="right"/>
              <w:rPr>
                <w:rFonts w:hint="default"/>
                <w:sz w:val="22"/>
                <w:lang w:val="en-US"/>
              </w:rPr>
            </w:pPr>
            <w:r>
              <w:rPr>
                <w:spacing w:val="-5"/>
                <w:sz w:val="22"/>
              </w:rPr>
              <w:t>4.</w:t>
            </w:r>
            <w:r>
              <w:rPr>
                <w:rFonts w:hint="default"/>
                <w:spacing w:val="-5"/>
                <w:sz w:val="22"/>
                <w:lang w:val="en-US"/>
              </w:rPr>
              <w:t>3</w:t>
            </w:r>
          </w:p>
        </w:tc>
        <w:tc>
          <w:tcPr>
            <w:tcW w:w="6494" w:type="dxa"/>
          </w:tcPr>
          <w:p w14:paraId="73BB75BB">
            <w:pPr>
              <w:pStyle w:val="21"/>
              <w:spacing w:before="82"/>
              <w:ind w:left="244"/>
              <w:jc w:val="left"/>
              <w:rPr>
                <w:sz w:val="22"/>
              </w:rPr>
            </w:pPr>
            <w:r>
              <w:rPr>
                <w:sz w:val="22"/>
              </w:rPr>
              <w:t>Unified</w:t>
            </w:r>
            <w:r>
              <w:rPr>
                <w:spacing w:val="-4"/>
                <w:sz w:val="22"/>
              </w:rPr>
              <w:t xml:space="preserve"> </w:t>
            </w:r>
            <w:r>
              <w:rPr>
                <w:sz w:val="22"/>
              </w:rPr>
              <w:t>Modeling</w:t>
            </w:r>
            <w:r>
              <w:rPr>
                <w:spacing w:val="11"/>
                <w:sz w:val="22"/>
              </w:rPr>
              <w:t xml:space="preserve"> </w:t>
            </w:r>
            <w:r>
              <w:rPr>
                <w:sz w:val="22"/>
              </w:rPr>
              <w:t>Language</w:t>
            </w:r>
            <w:r>
              <w:rPr>
                <w:spacing w:val="7"/>
                <w:sz w:val="22"/>
              </w:rPr>
              <w:t xml:space="preserve"> </w:t>
            </w:r>
            <w:r>
              <w:rPr>
                <w:spacing w:val="-2"/>
                <w:sz w:val="22"/>
              </w:rPr>
              <w:t>……………………………………….</w:t>
            </w:r>
          </w:p>
        </w:tc>
        <w:tc>
          <w:tcPr>
            <w:tcW w:w="1841" w:type="dxa"/>
          </w:tcPr>
          <w:p w14:paraId="2CFB1938">
            <w:pPr>
              <w:pStyle w:val="21"/>
              <w:spacing w:before="82"/>
              <w:ind w:left="338"/>
              <w:jc w:val="left"/>
              <w:rPr>
                <w:sz w:val="22"/>
              </w:rPr>
            </w:pPr>
            <w:r>
              <w:rPr>
                <w:spacing w:val="-5"/>
                <w:sz w:val="22"/>
              </w:rPr>
              <w:t>25</w:t>
            </w:r>
          </w:p>
        </w:tc>
      </w:tr>
      <w:tr w14:paraId="3AD48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51" w:hRule="atLeast"/>
        </w:trPr>
        <w:tc>
          <w:tcPr>
            <w:tcW w:w="10343" w:type="dxa"/>
            <w:gridSpan w:val="3"/>
          </w:tcPr>
          <w:p w14:paraId="15D64712">
            <w:pPr>
              <w:pStyle w:val="21"/>
              <w:numPr>
                <w:ilvl w:val="0"/>
                <w:numId w:val="0"/>
              </w:numPr>
              <w:tabs>
                <w:tab w:val="left" w:pos="3049"/>
                <w:tab w:val="right" w:pos="9063"/>
              </w:tabs>
              <w:spacing w:before="100" w:after="0" w:line="240" w:lineRule="auto"/>
              <w:ind w:left="2302" w:leftChars="0" w:right="0" w:rightChars="0"/>
              <w:jc w:val="left"/>
              <w:rPr>
                <w:sz w:val="22"/>
              </w:rPr>
            </w:pPr>
            <w:r>
              <w:rPr>
                <w:rFonts w:hint="default"/>
                <w:sz w:val="22"/>
                <w:lang w:val="en-US"/>
              </w:rPr>
              <w:t xml:space="preserve">4.3.1      </w:t>
            </w:r>
            <w:r>
              <w:rPr>
                <w:sz w:val="22"/>
              </w:rPr>
              <w:t>Use</w:t>
            </w:r>
            <w:r>
              <w:rPr>
                <w:spacing w:val="4"/>
                <w:sz w:val="22"/>
              </w:rPr>
              <w:t xml:space="preserve"> </w:t>
            </w:r>
            <w:r>
              <w:rPr>
                <w:sz w:val="22"/>
              </w:rPr>
              <w:t>Case</w:t>
            </w:r>
            <w:r>
              <w:rPr>
                <w:spacing w:val="3"/>
                <w:sz w:val="22"/>
              </w:rPr>
              <w:t xml:space="preserve"> </w:t>
            </w:r>
            <w:r>
              <w:rPr>
                <w:spacing w:val="-2"/>
                <w:sz w:val="22"/>
              </w:rPr>
              <w:t>Diagram…………………………………………</w:t>
            </w:r>
            <w:r>
              <w:rPr>
                <w:sz w:val="22"/>
              </w:rPr>
              <w:tab/>
            </w:r>
            <w:r>
              <w:rPr>
                <w:spacing w:val="-5"/>
                <w:sz w:val="22"/>
              </w:rPr>
              <w:t>25</w:t>
            </w:r>
          </w:p>
          <w:p w14:paraId="7CFD26D5">
            <w:pPr>
              <w:pStyle w:val="21"/>
              <w:numPr>
                <w:ilvl w:val="0"/>
                <w:numId w:val="0"/>
              </w:numPr>
              <w:tabs>
                <w:tab w:val="left" w:pos="3054"/>
                <w:tab w:val="right" w:pos="9064"/>
              </w:tabs>
              <w:spacing w:before="196" w:after="0" w:line="240" w:lineRule="auto"/>
              <w:ind w:left="2307" w:leftChars="0" w:right="0" w:rightChars="0"/>
              <w:jc w:val="left"/>
              <w:rPr>
                <w:sz w:val="22"/>
              </w:rPr>
            </w:pPr>
            <w:r>
              <w:rPr>
                <w:rFonts w:hint="default"/>
                <w:sz w:val="22"/>
                <w:lang w:val="en-US"/>
              </w:rPr>
              <w:t xml:space="preserve">4.3.2      </w:t>
            </w:r>
            <w:r>
              <w:rPr>
                <w:sz w:val="22"/>
              </w:rPr>
              <w:t>Activity</w:t>
            </w:r>
            <w:r>
              <w:rPr>
                <w:spacing w:val="8"/>
                <w:sz w:val="22"/>
              </w:rPr>
              <w:t xml:space="preserve"> </w:t>
            </w:r>
            <w:r>
              <w:rPr>
                <w:spacing w:val="-2"/>
                <w:sz w:val="22"/>
              </w:rPr>
              <w:t>Diagram…………………………………………..</w:t>
            </w:r>
            <w:r>
              <w:rPr>
                <w:sz w:val="22"/>
              </w:rPr>
              <w:tab/>
            </w:r>
            <w:r>
              <w:rPr>
                <w:spacing w:val="-5"/>
                <w:sz w:val="22"/>
              </w:rPr>
              <w:t>26</w:t>
            </w:r>
          </w:p>
          <w:p w14:paraId="02783274">
            <w:pPr>
              <w:pStyle w:val="21"/>
              <w:numPr>
                <w:ilvl w:val="0"/>
                <w:numId w:val="0"/>
              </w:numPr>
              <w:tabs>
                <w:tab w:val="left" w:pos="3048"/>
                <w:tab w:val="right" w:pos="9060"/>
              </w:tabs>
              <w:spacing w:before="174" w:after="0" w:line="240" w:lineRule="auto"/>
              <w:ind w:left="2309" w:leftChars="0" w:right="0" w:rightChars="0"/>
              <w:jc w:val="left"/>
              <w:rPr>
                <w:sz w:val="22"/>
              </w:rPr>
            </w:pPr>
            <w:r>
              <w:rPr>
                <w:rFonts w:hint="default"/>
                <w:sz w:val="22"/>
                <w:lang w:val="en-US"/>
              </w:rPr>
              <w:t xml:space="preserve">4.3.3      </w:t>
            </w:r>
            <w:r>
              <w:rPr>
                <w:sz w:val="22"/>
              </w:rPr>
              <w:t>Sequence</w:t>
            </w:r>
            <w:r>
              <w:rPr>
                <w:spacing w:val="6"/>
                <w:sz w:val="22"/>
              </w:rPr>
              <w:t xml:space="preserve"> </w:t>
            </w:r>
            <w:r>
              <w:rPr>
                <w:spacing w:val="-2"/>
                <w:sz w:val="22"/>
              </w:rPr>
              <w:t>Diagram…………………………………………</w:t>
            </w:r>
            <w:r>
              <w:rPr>
                <w:sz w:val="22"/>
              </w:rPr>
              <w:tab/>
            </w:r>
            <w:r>
              <w:rPr>
                <w:spacing w:val="-5"/>
                <w:sz w:val="22"/>
              </w:rPr>
              <w:t>27</w:t>
            </w:r>
          </w:p>
        </w:tc>
      </w:tr>
      <w:tr w14:paraId="7CB0F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008" w:type="dxa"/>
          </w:tcPr>
          <w:p w14:paraId="43769D81">
            <w:pPr>
              <w:pStyle w:val="21"/>
              <w:spacing w:before="0" w:line="244" w:lineRule="exact"/>
              <w:ind w:left="0" w:right="242"/>
              <w:jc w:val="right"/>
              <w:rPr>
                <w:rFonts w:hint="default"/>
                <w:sz w:val="22"/>
                <w:lang w:val="en-US"/>
              </w:rPr>
            </w:pPr>
            <w:r>
              <w:rPr>
                <w:spacing w:val="-5"/>
                <w:sz w:val="22"/>
              </w:rPr>
              <w:t>4.</w:t>
            </w:r>
            <w:r>
              <w:rPr>
                <w:rFonts w:hint="default"/>
                <w:spacing w:val="-5"/>
                <w:sz w:val="22"/>
                <w:lang w:val="en-US"/>
              </w:rPr>
              <w:t>4</w:t>
            </w:r>
          </w:p>
        </w:tc>
        <w:tc>
          <w:tcPr>
            <w:tcW w:w="6494" w:type="dxa"/>
          </w:tcPr>
          <w:p w14:paraId="41AA25B0">
            <w:pPr>
              <w:pStyle w:val="21"/>
              <w:spacing w:before="0" w:line="244" w:lineRule="exact"/>
              <w:ind w:left="253"/>
              <w:jc w:val="left"/>
              <w:rPr>
                <w:sz w:val="22"/>
              </w:rPr>
            </w:pPr>
            <w:r>
              <w:rPr>
                <w:sz w:val="22"/>
              </w:rPr>
              <w:t>Entity-Relationship</w:t>
            </w:r>
            <w:r>
              <w:rPr>
                <w:spacing w:val="10"/>
                <w:sz w:val="22"/>
              </w:rPr>
              <w:t xml:space="preserve"> </w:t>
            </w:r>
            <w:r>
              <w:rPr>
                <w:spacing w:val="-2"/>
                <w:sz w:val="22"/>
              </w:rPr>
              <w:t>Diagram……………………………………….</w:t>
            </w:r>
          </w:p>
        </w:tc>
        <w:tc>
          <w:tcPr>
            <w:tcW w:w="1841" w:type="dxa"/>
          </w:tcPr>
          <w:p w14:paraId="3FE3C60B">
            <w:pPr>
              <w:pStyle w:val="21"/>
              <w:spacing w:before="0" w:line="244" w:lineRule="exact"/>
              <w:ind w:left="346"/>
              <w:jc w:val="left"/>
              <w:rPr>
                <w:sz w:val="22"/>
              </w:rPr>
            </w:pPr>
            <w:r>
              <w:rPr>
                <w:spacing w:val="-5"/>
                <w:sz w:val="22"/>
              </w:rPr>
              <w:t>28</w:t>
            </w:r>
          </w:p>
        </w:tc>
      </w:tr>
      <w:tr w14:paraId="7EA1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5" w:hRule="atLeast"/>
        </w:trPr>
        <w:tc>
          <w:tcPr>
            <w:tcW w:w="2008" w:type="dxa"/>
          </w:tcPr>
          <w:p w14:paraId="6B22BE83">
            <w:pPr>
              <w:pStyle w:val="21"/>
              <w:spacing w:before="82" w:line="233" w:lineRule="exact"/>
              <w:ind w:left="0" w:right="242"/>
              <w:jc w:val="right"/>
              <w:rPr>
                <w:rFonts w:hint="default"/>
                <w:sz w:val="22"/>
                <w:lang w:val="en-US"/>
              </w:rPr>
            </w:pPr>
            <w:r>
              <w:rPr>
                <w:spacing w:val="-5"/>
                <w:sz w:val="22"/>
              </w:rPr>
              <w:t>4.</w:t>
            </w:r>
            <w:r>
              <w:rPr>
                <w:rFonts w:hint="default"/>
                <w:spacing w:val="-5"/>
                <w:sz w:val="22"/>
                <w:lang w:val="en-US"/>
              </w:rPr>
              <w:t>5</w:t>
            </w:r>
          </w:p>
        </w:tc>
        <w:tc>
          <w:tcPr>
            <w:tcW w:w="6494" w:type="dxa"/>
          </w:tcPr>
          <w:p w14:paraId="5F737A2E">
            <w:pPr>
              <w:pStyle w:val="21"/>
              <w:spacing w:before="82" w:line="233" w:lineRule="exact"/>
              <w:ind w:left="253"/>
              <w:jc w:val="left"/>
              <w:rPr>
                <w:sz w:val="22"/>
              </w:rPr>
            </w:pPr>
            <w:r>
              <w:rPr>
                <w:sz w:val="22"/>
              </w:rPr>
              <w:t>Data</w:t>
            </w:r>
            <w:r>
              <w:rPr>
                <w:spacing w:val="4"/>
                <w:sz w:val="22"/>
              </w:rPr>
              <w:t xml:space="preserve"> </w:t>
            </w:r>
            <w:r>
              <w:rPr>
                <w:spacing w:val="-2"/>
                <w:sz w:val="22"/>
              </w:rPr>
              <w:t>Dictionary……………………………………………………..</w:t>
            </w:r>
          </w:p>
        </w:tc>
        <w:tc>
          <w:tcPr>
            <w:tcW w:w="1841" w:type="dxa"/>
          </w:tcPr>
          <w:p w14:paraId="3F832832">
            <w:pPr>
              <w:pStyle w:val="21"/>
              <w:spacing w:before="82" w:line="233" w:lineRule="exact"/>
              <w:ind w:left="346"/>
              <w:jc w:val="left"/>
              <w:rPr>
                <w:sz w:val="22"/>
              </w:rPr>
            </w:pPr>
            <w:r>
              <w:rPr>
                <w:spacing w:val="-5"/>
                <w:sz w:val="22"/>
              </w:rPr>
              <w:t>30</w:t>
            </w:r>
          </w:p>
        </w:tc>
      </w:tr>
    </w:tbl>
    <w:p w14:paraId="668B9229">
      <w:pPr>
        <w:pStyle w:val="20"/>
        <w:numPr>
          <w:ilvl w:val="0"/>
          <w:numId w:val="4"/>
        </w:numPr>
        <w:tabs>
          <w:tab w:val="left" w:pos="2071"/>
          <w:tab w:val="left" w:pos="9427"/>
        </w:tabs>
        <w:spacing w:before="195" w:after="0" w:line="240" w:lineRule="auto"/>
        <w:ind w:left="2071" w:right="0" w:hanging="449"/>
        <w:jc w:val="left"/>
        <w:rPr>
          <w:sz w:val="22"/>
        </w:rPr>
      </w:pPr>
      <w:r>
        <w:rPr>
          <w:b/>
          <w:sz w:val="22"/>
        </w:rPr>
        <w:t>Implementation</w:t>
      </w:r>
      <w:r>
        <w:rPr>
          <w:b/>
          <w:spacing w:val="13"/>
          <w:sz w:val="22"/>
        </w:rPr>
        <w:t xml:space="preserve"> </w:t>
      </w:r>
      <w:r>
        <w:rPr>
          <w:b/>
          <w:sz w:val="22"/>
        </w:rPr>
        <w:t>Planning</w:t>
      </w:r>
      <w:r>
        <w:rPr>
          <w:b/>
          <w:spacing w:val="1"/>
          <w:sz w:val="22"/>
        </w:rPr>
        <w:t xml:space="preserve"> </w:t>
      </w:r>
      <w:r>
        <w:rPr>
          <w:b/>
          <w:sz w:val="22"/>
        </w:rPr>
        <w:t>And</w:t>
      </w:r>
      <w:r>
        <w:rPr>
          <w:b/>
          <w:spacing w:val="11"/>
          <w:sz w:val="22"/>
        </w:rPr>
        <w:t xml:space="preserve"> </w:t>
      </w:r>
      <w:r>
        <w:rPr>
          <w:b/>
          <w:spacing w:val="-2"/>
          <w:sz w:val="22"/>
        </w:rPr>
        <w:t>Details</w:t>
      </w:r>
      <w:r>
        <w:rPr>
          <w:sz w:val="22"/>
        </w:rPr>
        <w:tab/>
      </w:r>
      <w:r>
        <w:rPr>
          <w:spacing w:val="-5"/>
          <w:sz w:val="22"/>
        </w:rPr>
        <w:t>36</w:t>
      </w:r>
    </w:p>
    <w:p w14:paraId="32C30F22">
      <w:pPr>
        <w:pStyle w:val="20"/>
        <w:numPr>
          <w:ilvl w:val="1"/>
          <w:numId w:val="4"/>
        </w:numPr>
        <w:tabs>
          <w:tab w:val="left" w:pos="2827"/>
          <w:tab w:val="right" w:pos="9632"/>
        </w:tabs>
        <w:spacing w:before="196" w:after="0" w:line="240" w:lineRule="auto"/>
        <w:ind w:left="2827" w:right="0" w:hanging="756"/>
        <w:jc w:val="left"/>
        <w:rPr>
          <w:sz w:val="22"/>
        </w:rPr>
      </w:pPr>
      <w:r>
        <w:rPr>
          <w:sz w:val="22"/>
        </w:rPr>
        <w:t>Technologies</w:t>
      </w:r>
      <w:r>
        <w:rPr>
          <w:spacing w:val="-1"/>
          <w:sz w:val="22"/>
        </w:rPr>
        <w:t xml:space="preserve"> </w:t>
      </w:r>
      <w:r>
        <w:rPr>
          <w:sz w:val="22"/>
        </w:rPr>
        <w:t>Used</w:t>
      </w:r>
      <w:r>
        <w:rPr>
          <w:spacing w:val="5"/>
          <w:sz w:val="22"/>
        </w:rPr>
        <w:t xml:space="preserve"> </w:t>
      </w:r>
      <w:r>
        <w:rPr>
          <w:sz w:val="22"/>
        </w:rPr>
        <w:t>for</w:t>
      </w:r>
      <w:r>
        <w:rPr>
          <w:spacing w:val="7"/>
          <w:sz w:val="22"/>
        </w:rPr>
        <w:t xml:space="preserve"> </w:t>
      </w:r>
      <w:r>
        <w:rPr>
          <w:sz w:val="22"/>
        </w:rPr>
        <w:t>Bug</w:t>
      </w:r>
      <w:r>
        <w:rPr>
          <w:spacing w:val="7"/>
          <w:sz w:val="22"/>
        </w:rPr>
        <w:t xml:space="preserve"> </w:t>
      </w:r>
      <w:r>
        <w:rPr>
          <w:sz w:val="22"/>
        </w:rPr>
        <w:t>Tracking</w:t>
      </w:r>
      <w:r>
        <w:rPr>
          <w:spacing w:val="7"/>
          <w:sz w:val="22"/>
        </w:rPr>
        <w:t xml:space="preserve"> </w:t>
      </w:r>
      <w:r>
        <w:rPr>
          <w:spacing w:val="-2"/>
          <w:sz w:val="22"/>
        </w:rPr>
        <w:t>System………………………</w:t>
      </w:r>
      <w:r>
        <w:rPr>
          <w:sz w:val="22"/>
        </w:rPr>
        <w:tab/>
      </w:r>
      <w:r>
        <w:rPr>
          <w:spacing w:val="-5"/>
          <w:sz w:val="22"/>
        </w:rPr>
        <w:t>37</w:t>
      </w:r>
    </w:p>
    <w:p w14:paraId="106FF95D">
      <w:pPr>
        <w:pStyle w:val="20"/>
        <w:numPr>
          <w:ilvl w:val="1"/>
          <w:numId w:val="4"/>
        </w:numPr>
        <w:tabs>
          <w:tab w:val="left" w:pos="2827"/>
          <w:tab w:val="right" w:pos="9637"/>
        </w:tabs>
        <w:spacing w:before="194" w:after="0" w:line="240" w:lineRule="auto"/>
        <w:ind w:left="2827" w:right="0" w:hanging="756"/>
        <w:jc w:val="left"/>
        <w:rPr>
          <w:sz w:val="22"/>
        </w:rPr>
      </w:pPr>
      <w:r>
        <w:fldChar w:fldCharType="begin"/>
      </w:r>
      <w:r>
        <w:instrText xml:space="preserve"> HYPERLINK \l "_TOC_250008" </w:instrText>
      </w:r>
      <w:r>
        <w:fldChar w:fldCharType="separate"/>
      </w:r>
      <w:r>
        <w:rPr>
          <w:sz w:val="22"/>
        </w:rPr>
        <w:t>Coding</w:t>
      </w:r>
      <w:r>
        <w:rPr>
          <w:spacing w:val="9"/>
          <w:sz w:val="22"/>
        </w:rPr>
        <w:t xml:space="preserve"> </w:t>
      </w:r>
      <w:r>
        <w:rPr>
          <w:spacing w:val="-2"/>
          <w:sz w:val="22"/>
        </w:rPr>
        <w:t>Standards…………………………………………………...</w:t>
      </w:r>
      <w:r>
        <w:rPr>
          <w:sz w:val="22"/>
        </w:rPr>
        <w:tab/>
      </w:r>
      <w:r>
        <w:rPr>
          <w:spacing w:val="-5"/>
          <w:sz w:val="22"/>
        </w:rPr>
        <w:t>39</w:t>
      </w:r>
      <w:r>
        <w:rPr>
          <w:spacing w:val="-5"/>
          <w:sz w:val="22"/>
        </w:rPr>
        <w:fldChar w:fldCharType="end"/>
      </w:r>
    </w:p>
    <w:p w14:paraId="24ECEE19">
      <w:pPr>
        <w:pStyle w:val="20"/>
        <w:numPr>
          <w:ilvl w:val="1"/>
          <w:numId w:val="4"/>
        </w:numPr>
        <w:tabs>
          <w:tab w:val="left" w:pos="2827"/>
          <w:tab w:val="right" w:pos="9634"/>
        </w:tabs>
        <w:spacing w:before="195" w:after="0" w:line="240" w:lineRule="auto"/>
        <w:ind w:left="2827" w:right="0" w:hanging="756"/>
        <w:jc w:val="left"/>
        <w:rPr>
          <w:sz w:val="22"/>
        </w:rPr>
      </w:pPr>
      <w:r>
        <w:fldChar w:fldCharType="begin"/>
      </w:r>
      <w:r>
        <w:instrText xml:space="preserve"> HYPERLINK \l "_TOC_250007" </w:instrText>
      </w:r>
      <w:r>
        <w:fldChar w:fldCharType="separate"/>
      </w:r>
      <w:r>
        <w:rPr>
          <w:sz w:val="22"/>
        </w:rPr>
        <w:t>Development</w:t>
      </w:r>
      <w:r>
        <w:rPr>
          <w:spacing w:val="10"/>
          <w:sz w:val="22"/>
        </w:rPr>
        <w:t xml:space="preserve"> </w:t>
      </w:r>
      <w:r>
        <w:rPr>
          <w:sz w:val="22"/>
        </w:rPr>
        <w:t>Environment</w:t>
      </w:r>
      <w:r>
        <w:rPr>
          <w:spacing w:val="7"/>
          <w:sz w:val="22"/>
        </w:rPr>
        <w:t xml:space="preserve"> </w:t>
      </w:r>
      <w:r>
        <w:rPr>
          <w:spacing w:val="-2"/>
          <w:sz w:val="22"/>
        </w:rPr>
        <w:t>Setup…………………………………..</w:t>
      </w:r>
      <w:r>
        <w:rPr>
          <w:sz w:val="22"/>
        </w:rPr>
        <w:tab/>
      </w:r>
      <w:r>
        <w:rPr>
          <w:spacing w:val="-5"/>
          <w:sz w:val="22"/>
        </w:rPr>
        <w:t>40</w:t>
      </w:r>
      <w:r>
        <w:rPr>
          <w:spacing w:val="-5"/>
          <w:sz w:val="22"/>
        </w:rPr>
        <w:fldChar w:fldCharType="end"/>
      </w:r>
    </w:p>
    <w:p w14:paraId="0BD18F22">
      <w:pPr>
        <w:pStyle w:val="20"/>
        <w:numPr>
          <w:ilvl w:val="1"/>
          <w:numId w:val="4"/>
        </w:numPr>
        <w:tabs>
          <w:tab w:val="left" w:pos="2827"/>
          <w:tab w:val="right" w:pos="9637"/>
        </w:tabs>
        <w:spacing w:before="194" w:after="0" w:line="240" w:lineRule="auto"/>
        <w:ind w:left="2827" w:right="0" w:hanging="756"/>
        <w:jc w:val="left"/>
        <w:rPr>
          <w:sz w:val="22"/>
        </w:rPr>
      </w:pPr>
      <w:r>
        <w:fldChar w:fldCharType="begin"/>
      </w:r>
      <w:r>
        <w:instrText xml:space="preserve"> HYPERLINK \l "_TOC_250006" </w:instrText>
      </w:r>
      <w:r>
        <w:fldChar w:fldCharType="separate"/>
      </w:r>
      <w:r>
        <w:rPr>
          <w:sz w:val="22"/>
        </w:rPr>
        <w:t>Coding</w:t>
      </w:r>
      <w:r>
        <w:rPr>
          <w:spacing w:val="9"/>
          <w:sz w:val="22"/>
        </w:rPr>
        <w:t xml:space="preserve"> </w:t>
      </w:r>
      <w:r>
        <w:rPr>
          <w:spacing w:val="-2"/>
          <w:sz w:val="22"/>
        </w:rPr>
        <w:t>Screenshots…………………………………………………</w:t>
      </w:r>
      <w:r>
        <w:rPr>
          <w:sz w:val="22"/>
        </w:rPr>
        <w:tab/>
      </w:r>
      <w:r>
        <w:rPr>
          <w:spacing w:val="-5"/>
          <w:sz w:val="22"/>
        </w:rPr>
        <w:t>41</w:t>
      </w:r>
      <w:r>
        <w:rPr>
          <w:spacing w:val="-5"/>
          <w:sz w:val="22"/>
        </w:rPr>
        <w:fldChar w:fldCharType="end"/>
      </w:r>
    </w:p>
    <w:p w14:paraId="3A8C5A6D">
      <w:pPr>
        <w:pStyle w:val="20"/>
        <w:numPr>
          <w:ilvl w:val="1"/>
          <w:numId w:val="4"/>
        </w:numPr>
        <w:tabs>
          <w:tab w:val="left" w:pos="2827"/>
          <w:tab w:val="right" w:pos="9641"/>
        </w:tabs>
        <w:spacing w:before="191" w:after="0" w:line="240" w:lineRule="auto"/>
        <w:ind w:left="2827" w:right="0" w:hanging="756"/>
        <w:jc w:val="left"/>
        <w:rPr>
          <w:sz w:val="22"/>
        </w:rPr>
      </w:pPr>
      <w:r>
        <w:fldChar w:fldCharType="begin"/>
      </w:r>
      <w:r>
        <w:instrText xml:space="preserve"> HYPERLINK \l "_TOC_250005" </w:instrText>
      </w:r>
      <w:r>
        <w:fldChar w:fldCharType="separate"/>
      </w:r>
      <w:r>
        <w:rPr>
          <w:sz w:val="22"/>
        </w:rPr>
        <w:t>Project</w:t>
      </w:r>
      <w:r>
        <w:rPr>
          <w:spacing w:val="7"/>
          <w:sz w:val="22"/>
        </w:rPr>
        <w:t xml:space="preserve"> </w:t>
      </w:r>
      <w:r>
        <w:rPr>
          <w:spacing w:val="-2"/>
          <w:sz w:val="22"/>
        </w:rPr>
        <w:t>Screenshots…………………………………………………</w:t>
      </w:r>
      <w:r>
        <w:rPr>
          <w:sz w:val="22"/>
        </w:rPr>
        <w:tab/>
      </w:r>
      <w:r>
        <w:rPr>
          <w:spacing w:val="-5"/>
          <w:sz w:val="22"/>
        </w:rPr>
        <w:t>44</w:t>
      </w:r>
      <w:r>
        <w:rPr>
          <w:spacing w:val="-5"/>
          <w:sz w:val="22"/>
        </w:rPr>
        <w:fldChar w:fldCharType="end"/>
      </w:r>
    </w:p>
    <w:p w14:paraId="09EE30D4">
      <w:pPr>
        <w:pStyle w:val="20"/>
        <w:numPr>
          <w:ilvl w:val="0"/>
          <w:numId w:val="4"/>
        </w:numPr>
        <w:tabs>
          <w:tab w:val="left" w:pos="2071"/>
          <w:tab w:val="right" w:pos="9646"/>
        </w:tabs>
        <w:spacing w:before="198" w:after="0" w:line="240" w:lineRule="auto"/>
        <w:ind w:left="2071" w:right="0" w:hanging="449"/>
        <w:jc w:val="left"/>
        <w:rPr>
          <w:sz w:val="22"/>
        </w:rPr>
      </w:pPr>
      <w:r>
        <w:rPr>
          <w:b/>
          <w:spacing w:val="-2"/>
          <w:sz w:val="22"/>
        </w:rPr>
        <w:t>Testing</w:t>
      </w:r>
      <w:r>
        <w:rPr>
          <w:sz w:val="22"/>
        </w:rPr>
        <w:tab/>
      </w:r>
      <w:r>
        <w:rPr>
          <w:spacing w:val="-5"/>
          <w:sz w:val="22"/>
        </w:rPr>
        <w:t>52</w:t>
      </w:r>
    </w:p>
    <w:p w14:paraId="2EBCA5C6">
      <w:pPr>
        <w:pStyle w:val="20"/>
        <w:numPr>
          <w:ilvl w:val="1"/>
          <w:numId w:val="4"/>
        </w:numPr>
        <w:tabs>
          <w:tab w:val="left" w:pos="2827"/>
          <w:tab w:val="right" w:pos="9637"/>
        </w:tabs>
        <w:spacing w:before="191" w:after="0" w:line="240" w:lineRule="auto"/>
        <w:ind w:left="2827" w:right="0" w:hanging="756"/>
        <w:jc w:val="left"/>
        <w:rPr>
          <w:sz w:val="22"/>
        </w:rPr>
      </w:pPr>
      <w:r>
        <w:fldChar w:fldCharType="begin"/>
      </w:r>
      <w:r>
        <w:instrText xml:space="preserve"> HYPERLINK \l "_TOC_250004" </w:instrText>
      </w:r>
      <w:r>
        <w:fldChar w:fldCharType="separate"/>
      </w:r>
      <w:r>
        <w:rPr>
          <w:sz w:val="22"/>
        </w:rPr>
        <w:t>Testing</w:t>
      </w:r>
      <w:r>
        <w:rPr>
          <w:spacing w:val="6"/>
          <w:sz w:val="22"/>
        </w:rPr>
        <w:t xml:space="preserve"> </w:t>
      </w:r>
      <w:r>
        <w:rPr>
          <w:spacing w:val="-2"/>
          <w:sz w:val="22"/>
        </w:rPr>
        <w:t>Plan…………………………………………………………</w:t>
      </w:r>
      <w:r>
        <w:rPr>
          <w:sz w:val="22"/>
        </w:rPr>
        <w:tab/>
      </w:r>
      <w:r>
        <w:rPr>
          <w:spacing w:val="-5"/>
          <w:sz w:val="22"/>
        </w:rPr>
        <w:t>53</w:t>
      </w:r>
      <w:r>
        <w:rPr>
          <w:spacing w:val="-5"/>
          <w:sz w:val="22"/>
        </w:rPr>
        <w:fldChar w:fldCharType="end"/>
      </w:r>
    </w:p>
    <w:p w14:paraId="360D5930">
      <w:pPr>
        <w:pStyle w:val="20"/>
        <w:numPr>
          <w:ilvl w:val="1"/>
          <w:numId w:val="4"/>
        </w:numPr>
        <w:tabs>
          <w:tab w:val="left" w:pos="2827"/>
          <w:tab w:val="right" w:pos="9635"/>
        </w:tabs>
        <w:spacing w:before="196" w:after="0" w:line="240" w:lineRule="auto"/>
        <w:ind w:left="2827" w:right="0" w:hanging="756"/>
        <w:jc w:val="left"/>
        <w:rPr>
          <w:sz w:val="22"/>
        </w:rPr>
      </w:pPr>
      <w:r>
        <w:fldChar w:fldCharType="begin"/>
      </w:r>
      <w:r>
        <w:instrText xml:space="preserve"> HYPERLINK \l "_TOC_250003" </w:instrText>
      </w:r>
      <w:r>
        <w:fldChar w:fldCharType="separate"/>
      </w:r>
      <w:r>
        <w:rPr>
          <w:sz w:val="22"/>
        </w:rPr>
        <w:t>Test</w:t>
      </w:r>
      <w:r>
        <w:rPr>
          <w:spacing w:val="2"/>
          <w:sz w:val="22"/>
        </w:rPr>
        <w:t xml:space="preserve"> </w:t>
      </w:r>
      <w:r>
        <w:rPr>
          <w:spacing w:val="-2"/>
          <w:sz w:val="22"/>
        </w:rPr>
        <w:t>Cases…………………………………………………………..</w:t>
      </w:r>
      <w:r>
        <w:rPr>
          <w:sz w:val="22"/>
        </w:rPr>
        <w:tab/>
      </w:r>
      <w:r>
        <w:rPr>
          <w:spacing w:val="-5"/>
          <w:sz w:val="22"/>
        </w:rPr>
        <w:t>54</w:t>
      </w:r>
      <w:r>
        <w:rPr>
          <w:spacing w:val="-5"/>
          <w:sz w:val="22"/>
        </w:rPr>
        <w:fldChar w:fldCharType="end"/>
      </w:r>
    </w:p>
    <w:p w14:paraId="39F46328">
      <w:pPr>
        <w:pStyle w:val="20"/>
        <w:numPr>
          <w:ilvl w:val="0"/>
          <w:numId w:val="4"/>
        </w:numPr>
        <w:tabs>
          <w:tab w:val="left" w:pos="2071"/>
          <w:tab w:val="right" w:pos="9646"/>
        </w:tabs>
        <w:spacing w:before="196" w:after="0" w:line="240" w:lineRule="auto"/>
        <w:ind w:left="2071" w:right="0" w:hanging="449"/>
        <w:jc w:val="left"/>
        <w:rPr>
          <w:sz w:val="22"/>
        </w:rPr>
      </w:pPr>
      <w:r>
        <w:rPr>
          <w:b/>
          <w:sz w:val="22"/>
        </w:rPr>
        <w:t>Risk</w:t>
      </w:r>
      <w:r>
        <w:rPr>
          <w:b/>
          <w:spacing w:val="6"/>
          <w:sz w:val="22"/>
        </w:rPr>
        <w:t xml:space="preserve"> </w:t>
      </w:r>
      <w:r>
        <w:rPr>
          <w:b/>
          <w:spacing w:val="-2"/>
          <w:sz w:val="22"/>
        </w:rPr>
        <w:t>Management</w:t>
      </w:r>
      <w:r>
        <w:rPr>
          <w:sz w:val="22"/>
        </w:rPr>
        <w:tab/>
      </w:r>
      <w:r>
        <w:rPr>
          <w:spacing w:val="-5"/>
          <w:sz w:val="22"/>
        </w:rPr>
        <w:t>56</w:t>
      </w:r>
    </w:p>
    <w:p w14:paraId="40897299">
      <w:pPr>
        <w:pStyle w:val="20"/>
        <w:numPr>
          <w:ilvl w:val="1"/>
          <w:numId w:val="4"/>
        </w:numPr>
        <w:tabs>
          <w:tab w:val="left" w:pos="2827"/>
          <w:tab w:val="right" w:pos="9639"/>
        </w:tabs>
        <w:spacing w:before="193" w:after="0" w:line="240" w:lineRule="auto"/>
        <w:ind w:left="2827" w:right="0" w:hanging="756"/>
        <w:jc w:val="left"/>
        <w:rPr>
          <w:sz w:val="22"/>
        </w:rPr>
      </w:pPr>
      <w:r>
        <w:fldChar w:fldCharType="begin"/>
      </w:r>
      <w:r>
        <w:instrText xml:space="preserve"> HYPERLINK \l "_TOC_250002" </w:instrText>
      </w:r>
      <w:r>
        <w:fldChar w:fldCharType="separate"/>
      </w:r>
      <w:r>
        <w:rPr>
          <w:sz w:val="22"/>
        </w:rPr>
        <w:t>Risk</w:t>
      </w:r>
      <w:r>
        <w:rPr>
          <w:spacing w:val="6"/>
          <w:sz w:val="22"/>
        </w:rPr>
        <w:t xml:space="preserve"> </w:t>
      </w:r>
      <w:r>
        <w:rPr>
          <w:spacing w:val="-2"/>
          <w:sz w:val="22"/>
        </w:rPr>
        <w:t>Identification…………………………………………………..</w:t>
      </w:r>
      <w:r>
        <w:rPr>
          <w:sz w:val="22"/>
        </w:rPr>
        <w:tab/>
      </w:r>
      <w:r>
        <w:rPr>
          <w:spacing w:val="-5"/>
          <w:sz w:val="22"/>
        </w:rPr>
        <w:t>57</w:t>
      </w:r>
      <w:r>
        <w:rPr>
          <w:spacing w:val="-5"/>
          <w:sz w:val="22"/>
        </w:rPr>
        <w:fldChar w:fldCharType="end"/>
      </w:r>
    </w:p>
    <w:p w14:paraId="2ECB251A">
      <w:pPr>
        <w:pStyle w:val="20"/>
        <w:numPr>
          <w:ilvl w:val="1"/>
          <w:numId w:val="4"/>
        </w:numPr>
        <w:tabs>
          <w:tab w:val="left" w:pos="2827"/>
          <w:tab w:val="right" w:pos="9637"/>
        </w:tabs>
        <w:spacing w:before="194" w:after="0" w:line="240" w:lineRule="auto"/>
        <w:ind w:left="2827" w:right="0" w:hanging="756"/>
        <w:jc w:val="left"/>
        <w:rPr>
          <w:sz w:val="22"/>
        </w:rPr>
      </w:pPr>
      <w:r>
        <w:fldChar w:fldCharType="begin"/>
      </w:r>
      <w:r>
        <w:instrText xml:space="preserve"> HYPERLINK \l "_TOC_250001" </w:instrText>
      </w:r>
      <w:r>
        <w:fldChar w:fldCharType="separate"/>
      </w:r>
      <w:r>
        <w:rPr>
          <w:sz w:val="22"/>
        </w:rPr>
        <w:t>Risk</w:t>
      </w:r>
      <w:r>
        <w:rPr>
          <w:spacing w:val="6"/>
          <w:sz w:val="22"/>
        </w:rPr>
        <w:t xml:space="preserve"> </w:t>
      </w:r>
      <w:r>
        <w:rPr>
          <w:spacing w:val="-2"/>
          <w:sz w:val="22"/>
        </w:rPr>
        <w:t>Assessment…………………………………………………….</w:t>
      </w:r>
      <w:r>
        <w:rPr>
          <w:sz w:val="22"/>
        </w:rPr>
        <w:tab/>
      </w:r>
      <w:r>
        <w:rPr>
          <w:spacing w:val="-5"/>
          <w:sz w:val="22"/>
        </w:rPr>
        <w:t>58</w:t>
      </w:r>
      <w:r>
        <w:rPr>
          <w:spacing w:val="-5"/>
          <w:sz w:val="22"/>
        </w:rPr>
        <w:fldChar w:fldCharType="end"/>
      </w:r>
    </w:p>
    <w:p w14:paraId="0318998F">
      <w:pPr>
        <w:pStyle w:val="20"/>
        <w:numPr>
          <w:ilvl w:val="1"/>
          <w:numId w:val="4"/>
        </w:numPr>
        <w:tabs>
          <w:tab w:val="left" w:pos="2827"/>
          <w:tab w:val="right" w:pos="9635"/>
        </w:tabs>
        <w:spacing w:before="193" w:after="0" w:line="240" w:lineRule="auto"/>
        <w:ind w:left="2827" w:right="0" w:hanging="756"/>
        <w:jc w:val="left"/>
        <w:rPr>
          <w:sz w:val="22"/>
        </w:rPr>
      </w:pPr>
      <w:r>
        <w:fldChar w:fldCharType="begin"/>
      </w:r>
      <w:r>
        <w:instrText xml:space="preserve"> HYPERLINK \l "_TOC_250000" </w:instrText>
      </w:r>
      <w:r>
        <w:fldChar w:fldCharType="separate"/>
      </w:r>
      <w:r>
        <w:rPr>
          <w:sz w:val="22"/>
        </w:rPr>
        <w:t>Risk</w:t>
      </w:r>
      <w:r>
        <w:rPr>
          <w:spacing w:val="4"/>
          <w:sz w:val="22"/>
        </w:rPr>
        <w:t xml:space="preserve"> </w:t>
      </w:r>
      <w:r>
        <w:rPr>
          <w:sz w:val="22"/>
        </w:rPr>
        <w:t>Monitoring</w:t>
      </w:r>
      <w:r>
        <w:rPr>
          <w:spacing w:val="6"/>
          <w:sz w:val="22"/>
        </w:rPr>
        <w:t xml:space="preserve"> </w:t>
      </w:r>
      <w:r>
        <w:rPr>
          <w:sz w:val="22"/>
        </w:rPr>
        <w:t>&amp;</w:t>
      </w:r>
      <w:r>
        <w:rPr>
          <w:spacing w:val="7"/>
          <w:sz w:val="22"/>
        </w:rPr>
        <w:t xml:space="preserve"> </w:t>
      </w:r>
      <w:r>
        <w:rPr>
          <w:spacing w:val="-2"/>
          <w:sz w:val="22"/>
        </w:rPr>
        <w:t>Control…………………………………………</w:t>
      </w:r>
      <w:r>
        <w:rPr>
          <w:sz w:val="22"/>
        </w:rPr>
        <w:tab/>
      </w:r>
      <w:r>
        <w:rPr>
          <w:spacing w:val="-5"/>
          <w:sz w:val="22"/>
        </w:rPr>
        <w:t>60</w:t>
      </w:r>
      <w:r>
        <w:rPr>
          <w:spacing w:val="-5"/>
          <w:sz w:val="22"/>
        </w:rPr>
        <w:fldChar w:fldCharType="end"/>
      </w:r>
    </w:p>
    <w:p w14:paraId="37F04840">
      <w:pPr>
        <w:pStyle w:val="20"/>
        <w:numPr>
          <w:ilvl w:val="0"/>
          <w:numId w:val="4"/>
        </w:numPr>
        <w:tabs>
          <w:tab w:val="left" w:pos="2071"/>
          <w:tab w:val="right" w:pos="9637"/>
        </w:tabs>
        <w:spacing w:before="196" w:after="0" w:line="240" w:lineRule="auto"/>
        <w:ind w:left="2071" w:right="0" w:hanging="449"/>
        <w:jc w:val="left"/>
        <w:rPr>
          <w:sz w:val="22"/>
        </w:rPr>
      </w:pPr>
      <w:r>
        <w:rPr>
          <w:b/>
          <w:spacing w:val="-2"/>
          <w:sz w:val="22"/>
        </w:rPr>
        <w:t>Conclusion</w:t>
      </w:r>
      <w:r>
        <w:rPr>
          <w:spacing w:val="-2"/>
          <w:sz w:val="22"/>
        </w:rPr>
        <w:t>…………………………………………………………………..</w:t>
      </w:r>
      <w:r>
        <w:rPr>
          <w:sz w:val="22"/>
        </w:rPr>
        <w:tab/>
      </w:r>
      <w:r>
        <w:rPr>
          <w:spacing w:val="-5"/>
          <w:sz w:val="22"/>
        </w:rPr>
        <w:t>61</w:t>
      </w:r>
    </w:p>
    <w:p w14:paraId="6ED3F5A1">
      <w:pPr>
        <w:pStyle w:val="20"/>
        <w:numPr>
          <w:ilvl w:val="0"/>
          <w:numId w:val="4"/>
        </w:numPr>
        <w:tabs>
          <w:tab w:val="left" w:pos="2071"/>
          <w:tab w:val="right" w:pos="9637"/>
        </w:tabs>
        <w:spacing w:before="176" w:after="0" w:line="240" w:lineRule="auto"/>
        <w:ind w:left="2071" w:right="0" w:hanging="449"/>
        <w:jc w:val="left"/>
        <w:rPr>
          <w:sz w:val="22"/>
        </w:rPr>
      </w:pPr>
      <w:r>
        <w:rPr>
          <w:b/>
          <w:spacing w:val="-2"/>
          <w:sz w:val="22"/>
        </w:rPr>
        <w:t>References</w:t>
      </w:r>
      <w:r>
        <w:rPr>
          <w:spacing w:val="-2"/>
          <w:sz w:val="22"/>
        </w:rPr>
        <w:t>…………………………………………………………………..</w:t>
      </w:r>
      <w:r>
        <w:rPr>
          <w:sz w:val="22"/>
        </w:rPr>
        <w:tab/>
      </w:r>
      <w:r>
        <w:rPr>
          <w:spacing w:val="-5"/>
          <w:sz w:val="22"/>
        </w:rPr>
        <w:t>63</w:t>
      </w:r>
    </w:p>
    <w:p w14:paraId="62B7B757">
      <w:pPr>
        <w:pStyle w:val="20"/>
        <w:spacing w:after="0" w:line="240" w:lineRule="auto"/>
        <w:jc w:val="left"/>
        <w:rPr>
          <w:sz w:val="22"/>
        </w:rPr>
      </w:pPr>
    </w:p>
    <w:p w14:paraId="212A81E6">
      <w:pPr>
        <w:pStyle w:val="20"/>
        <w:spacing w:after="0" w:line="240" w:lineRule="auto"/>
        <w:jc w:val="left"/>
        <w:rPr>
          <w:sz w:val="22"/>
        </w:rPr>
      </w:pPr>
    </w:p>
    <w:p w14:paraId="54249DBA">
      <w:pPr>
        <w:pStyle w:val="20"/>
        <w:spacing w:after="0" w:line="240" w:lineRule="auto"/>
        <w:jc w:val="left"/>
        <w:rPr>
          <w:sz w:val="22"/>
        </w:rPr>
      </w:pPr>
    </w:p>
    <w:p w14:paraId="3BB388E6">
      <w:pPr>
        <w:pStyle w:val="20"/>
        <w:spacing w:after="0" w:line="240" w:lineRule="auto"/>
        <w:jc w:val="left"/>
        <w:rPr>
          <w:rFonts w:hint="default"/>
          <w:sz w:val="22"/>
          <w:lang w:val="en-US"/>
        </w:rPr>
        <w:sectPr>
          <w:footerReference r:id="rId7" w:type="default"/>
          <w:pgSz w:w="12240" w:h="15840"/>
          <w:pgMar w:top="475" w:right="360" w:bottom="1180" w:left="360" w:header="0" w:footer="980" w:gutter="0"/>
          <w:cols w:space="720" w:num="1"/>
        </w:sectPr>
      </w:pPr>
    </w:p>
    <w:p w14:paraId="2D0660B3">
      <w:pPr>
        <w:pStyle w:val="13"/>
        <w:rPr>
          <w:sz w:val="105"/>
        </w:rPr>
      </w:pPr>
      <w:r>
        <w:rPr>
          <w:sz w:val="105"/>
        </w:rPr>
        <mc:AlternateContent>
          <mc:Choice Requires="wps">
            <w:drawing>
              <wp:anchor distT="0" distB="0" distL="0" distR="0" simplePos="0" relativeHeight="25166643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2" name="Graphic 32"/>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2" o:spid="_x0000_s1026" o:spt="100" style="position:absolute;left:0pt;margin-left:45pt;margin-top:29.25pt;height:728.65pt;width:521.3pt;mso-position-horizontal-relative:page;mso-position-vertical-relative:page;z-index:-25165004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AJ1AQc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9851768">
      <w:pPr>
        <w:pStyle w:val="13"/>
        <w:rPr>
          <w:sz w:val="105"/>
        </w:rPr>
      </w:pPr>
    </w:p>
    <w:p w14:paraId="750358E5">
      <w:pPr>
        <w:pStyle w:val="13"/>
        <w:rPr>
          <w:sz w:val="105"/>
        </w:rPr>
      </w:pPr>
    </w:p>
    <w:p w14:paraId="63E4047C">
      <w:pPr>
        <w:pStyle w:val="13"/>
        <w:rPr>
          <w:sz w:val="105"/>
        </w:rPr>
      </w:pPr>
    </w:p>
    <w:p w14:paraId="78518ECF">
      <w:pPr>
        <w:pStyle w:val="13"/>
        <w:spacing w:before="272"/>
        <w:rPr>
          <w:sz w:val="105"/>
        </w:rPr>
      </w:pPr>
    </w:p>
    <w:p w14:paraId="46DC8CC7">
      <w:pPr>
        <w:pStyle w:val="2"/>
        <w:ind w:left="2839" w:right="0"/>
        <w:jc w:val="left"/>
      </w:pPr>
      <w:r>
        <mc:AlternateContent>
          <mc:Choice Requires="wps">
            <w:drawing>
              <wp:anchor distT="0" distB="0" distL="0" distR="0" simplePos="0" relativeHeight="251666432" behindDoc="1" locked="0" layoutInCell="1" allowOverlap="1">
                <wp:simplePos x="0" y="0"/>
                <wp:positionH relativeFrom="page">
                  <wp:posOffset>2012950</wp:posOffset>
                </wp:positionH>
                <wp:positionV relativeFrom="paragraph">
                  <wp:posOffset>697230</wp:posOffset>
                </wp:positionV>
                <wp:extent cx="3749040" cy="64135"/>
                <wp:effectExtent l="0" t="0" r="0" b="0"/>
                <wp:wrapNone/>
                <wp:docPr id="33" name="Graphic 33"/>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40" y="64008"/>
                              </a:moveTo>
                              <a:lnTo>
                                <a:pt x="0" y="64008"/>
                              </a:lnTo>
                              <a:lnTo>
                                <a:pt x="0" y="0"/>
                              </a:lnTo>
                              <a:lnTo>
                                <a:pt x="3749040" y="0"/>
                              </a:lnTo>
                              <a:lnTo>
                                <a:pt x="3749040" y="64008"/>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158.5pt;margin-top:54.9pt;height:5.05pt;width:295.2pt;mso-position-horizontal-relative:page;z-index:-251650048;mso-width-relative:page;mso-height-relative:page;" fillcolor="#000000" filled="t" stroked="f" coordsize="3749040,64135" o:gfxdata="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XgnsTX&#10;AAAACwEAAA8AAAAAAAAAAQAgAAAAIgAAAGRycy9kb3ducmV2LnhtbFBLAQIUABQAAAAIAIdO4kAO&#10;VXgEIQIAAOYEAAAOAAAAAAAAAAEAIAAAACYBAABkcnMvZTJvRG9jLnhtbFBLBQYAAAAABgAGAFkB&#10;AAC5BQAAAAA=&#10;" path="m3749040,64008l0,64008,0,0,3749040,0,3749040,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1</w:t>
      </w:r>
    </w:p>
    <w:p w14:paraId="069868E1">
      <w:pPr>
        <w:pStyle w:val="5"/>
        <w:spacing w:before="666"/>
        <w:ind w:left="2784"/>
        <w:jc w:val="left"/>
      </w:pPr>
      <w:r>
        <w:rPr>
          <w:spacing w:val="-6"/>
        </w:rPr>
        <w:t>OVERVIEW</w:t>
      </w:r>
      <w:r>
        <w:rPr>
          <w:spacing w:val="-11"/>
        </w:rPr>
        <w:t xml:space="preserve"> </w:t>
      </w:r>
      <w:r>
        <w:rPr>
          <w:spacing w:val="-6"/>
        </w:rPr>
        <w:t>OF</w:t>
      </w:r>
      <w:r>
        <w:rPr>
          <w:spacing w:val="-14"/>
        </w:rPr>
        <w:t xml:space="preserve"> </w:t>
      </w:r>
      <w:r>
        <w:rPr>
          <w:spacing w:val="-6"/>
        </w:rPr>
        <w:t>BUG</w:t>
      </w:r>
      <w:r>
        <w:rPr>
          <w:spacing w:val="-13"/>
        </w:rPr>
        <w:t xml:space="preserve"> </w:t>
      </w:r>
      <w:r>
        <w:rPr>
          <w:spacing w:val="-6"/>
        </w:rPr>
        <w:t>TRACKING</w:t>
      </w:r>
      <w:r>
        <w:rPr>
          <w:spacing w:val="-16"/>
        </w:rPr>
        <w:t xml:space="preserve"> </w:t>
      </w:r>
      <w:r>
        <w:rPr>
          <w:spacing w:val="-6"/>
        </w:rPr>
        <w:t>SYSTEM</w:t>
      </w:r>
    </w:p>
    <w:p w14:paraId="3914E68D">
      <w:pPr>
        <w:pStyle w:val="5"/>
        <w:spacing w:after="0"/>
        <w:jc w:val="left"/>
        <w:sectPr>
          <w:headerReference r:id="rId8" w:type="default"/>
          <w:footerReference r:id="rId9" w:type="default"/>
          <w:pgSz w:w="12240" w:h="15840"/>
          <w:pgMar w:top="580" w:right="360" w:bottom="1120" w:left="360" w:header="0" w:footer="920" w:gutter="0"/>
          <w:pgNumType w:start="1"/>
          <w:cols w:space="720" w:num="1"/>
        </w:sectPr>
      </w:pPr>
    </w:p>
    <w:p w14:paraId="72814DBF">
      <w:pPr>
        <w:pStyle w:val="13"/>
        <w:rPr>
          <w:b/>
          <w:sz w:val="26"/>
        </w:rPr>
      </w:pPr>
      <w:r>
        <w:rPr>
          <w:b/>
          <w:sz w:val="26"/>
        </w:rPr>
        <mc:AlternateContent>
          <mc:Choice Requires="wps">
            <w:drawing>
              <wp:anchor distT="0" distB="0" distL="0" distR="0" simplePos="0" relativeHeight="25166745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4" name="Graphic 3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4" o:spid="_x0000_s1026" o:spt="100" style="position:absolute;left:0pt;margin-left:45pt;margin-top:29.25pt;height:728.65pt;width:521.3pt;mso-position-horizontal-relative:page;mso-position-vertical-relative:page;z-index:-25164902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puL52Q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6FEA6D1">
      <w:pPr>
        <w:pStyle w:val="13"/>
        <w:rPr>
          <w:b/>
          <w:sz w:val="26"/>
        </w:rPr>
      </w:pPr>
    </w:p>
    <w:p w14:paraId="21BD6388">
      <w:pPr>
        <w:pStyle w:val="13"/>
        <w:spacing w:before="10"/>
        <w:rPr>
          <w:b/>
          <w:sz w:val="26"/>
        </w:rPr>
      </w:pPr>
    </w:p>
    <w:p w14:paraId="59029F99">
      <w:pPr>
        <w:pStyle w:val="7"/>
        <w:numPr>
          <w:ilvl w:val="1"/>
          <w:numId w:val="5"/>
        </w:numPr>
        <w:tabs>
          <w:tab w:val="left" w:pos="1572"/>
        </w:tabs>
        <w:spacing w:before="0" w:after="0" w:line="240" w:lineRule="auto"/>
        <w:ind w:left="1572" w:right="0" w:hanging="385"/>
        <w:jc w:val="left"/>
      </w:pPr>
      <w:r>
        <w:rPr>
          <w:spacing w:val="-2"/>
        </w:rPr>
        <w:t>INTRODUCTION</w:t>
      </w:r>
    </w:p>
    <w:p w14:paraId="0CAC66B0">
      <w:pPr>
        <w:pStyle w:val="13"/>
        <w:spacing w:before="212" w:line="369" w:lineRule="auto"/>
        <w:ind w:left="1226" w:right="1287" w:firstLine="225"/>
        <w:jc w:val="both"/>
      </w:pPr>
      <w:r>
        <w:t>The Bug</w:t>
      </w:r>
      <w:r>
        <w:rPr>
          <w:spacing w:val="33"/>
        </w:rPr>
        <w:t xml:space="preserve"> </w:t>
      </w:r>
      <w:r>
        <w:t>Tracking</w:t>
      </w:r>
      <w:r>
        <w:rPr>
          <w:spacing w:val="33"/>
        </w:rPr>
        <w:t xml:space="preserve"> </w:t>
      </w:r>
      <w:r>
        <w:t>System</w:t>
      </w:r>
      <w:r>
        <w:rPr>
          <w:spacing w:val="33"/>
        </w:rPr>
        <w:t xml:space="preserve"> </w:t>
      </w:r>
      <w:r>
        <w:t>is</w:t>
      </w:r>
      <w:r>
        <w:rPr>
          <w:spacing w:val="36"/>
        </w:rPr>
        <w:t xml:space="preserve"> </w:t>
      </w:r>
      <w:r>
        <w:t>a</w:t>
      </w:r>
      <w:r>
        <w:rPr>
          <w:spacing w:val="33"/>
        </w:rPr>
        <w:t xml:space="preserve"> </w:t>
      </w:r>
      <w:r>
        <w:t>software</w:t>
      </w:r>
      <w:r>
        <w:rPr>
          <w:spacing w:val="35"/>
        </w:rPr>
        <w:t xml:space="preserve"> </w:t>
      </w:r>
      <w:r>
        <w:t>application</w:t>
      </w:r>
      <w:r>
        <w:rPr>
          <w:spacing w:val="31"/>
        </w:rPr>
        <w:t xml:space="preserve"> </w:t>
      </w:r>
      <w:r>
        <w:t>designed</w:t>
      </w:r>
      <w:r>
        <w:rPr>
          <w:spacing w:val="-2"/>
        </w:rPr>
        <w:t xml:space="preserve"> </w:t>
      </w:r>
      <w:r>
        <w:t>to</w:t>
      </w:r>
      <w:r>
        <w:rPr>
          <w:spacing w:val="35"/>
        </w:rPr>
        <w:t xml:space="preserve"> </w:t>
      </w:r>
      <w:r>
        <w:t>manage</w:t>
      </w:r>
      <w:r>
        <w:rPr>
          <w:spacing w:val="33"/>
        </w:rPr>
        <w:t xml:space="preserve"> </w:t>
      </w:r>
      <w:r>
        <w:t>and</w:t>
      </w:r>
      <w:r>
        <w:rPr>
          <w:spacing w:val="31"/>
        </w:rPr>
        <w:t xml:space="preserve"> </w:t>
      </w:r>
      <w:r>
        <w:t>track</w:t>
      </w:r>
      <w:r>
        <w:rPr>
          <w:spacing w:val="31"/>
        </w:rPr>
        <w:t xml:space="preserve"> </w:t>
      </w:r>
      <w:r>
        <w:t>issues,</w:t>
      </w:r>
      <w:r>
        <w:rPr>
          <w:spacing w:val="31"/>
        </w:rPr>
        <w:t xml:space="preserve"> </w:t>
      </w:r>
      <w:r>
        <w:t>bugs, and enhancements throughout the software development lifecycle. It provides a centralized platform for</w:t>
      </w:r>
      <w:r>
        <w:rPr>
          <w:spacing w:val="-13"/>
        </w:rPr>
        <w:t xml:space="preserve"> </w:t>
      </w:r>
      <w:r>
        <w:t>users</w:t>
      </w:r>
      <w:r>
        <w:rPr>
          <w:spacing w:val="-13"/>
        </w:rPr>
        <w:t xml:space="preserve"> </w:t>
      </w:r>
      <w:r>
        <w:t>to</w:t>
      </w:r>
      <w:r>
        <w:rPr>
          <w:spacing w:val="-11"/>
        </w:rPr>
        <w:t xml:space="preserve"> </w:t>
      </w:r>
      <w:r>
        <w:t>report,</w:t>
      </w:r>
      <w:r>
        <w:rPr>
          <w:spacing w:val="-11"/>
        </w:rPr>
        <w:t xml:space="preserve"> </w:t>
      </w:r>
      <w:r>
        <w:t>prioritize,</w:t>
      </w:r>
      <w:r>
        <w:rPr>
          <w:spacing w:val="-11"/>
        </w:rPr>
        <w:t xml:space="preserve"> </w:t>
      </w:r>
      <w:r>
        <w:t>assign,</w:t>
      </w:r>
      <w:r>
        <w:rPr>
          <w:spacing w:val="-13"/>
        </w:rPr>
        <w:t xml:space="preserve"> </w:t>
      </w:r>
      <w:r>
        <w:t>track,</w:t>
      </w:r>
      <w:r>
        <w:rPr>
          <w:spacing w:val="-13"/>
        </w:rPr>
        <w:t xml:space="preserve"> </w:t>
      </w:r>
      <w:r>
        <w:t>and</w:t>
      </w:r>
      <w:r>
        <w:rPr>
          <w:spacing w:val="-13"/>
        </w:rPr>
        <w:t xml:space="preserve"> </w:t>
      </w:r>
      <w:r>
        <w:t>resolve</w:t>
      </w:r>
      <w:r>
        <w:rPr>
          <w:spacing w:val="-13"/>
        </w:rPr>
        <w:t xml:space="preserve"> </w:t>
      </w:r>
      <w:r>
        <w:t>issues</w:t>
      </w:r>
      <w:r>
        <w:rPr>
          <w:spacing w:val="-11"/>
        </w:rPr>
        <w:t xml:space="preserve"> </w:t>
      </w:r>
      <w:r>
        <w:t>efficiently.</w:t>
      </w:r>
      <w:r>
        <w:rPr>
          <w:spacing w:val="-11"/>
        </w:rPr>
        <w:t xml:space="preserve"> </w:t>
      </w:r>
      <w:r>
        <w:t>The</w:t>
      </w:r>
      <w:r>
        <w:rPr>
          <w:spacing w:val="-10"/>
        </w:rPr>
        <w:t xml:space="preserve"> </w:t>
      </w:r>
      <w:r>
        <w:t>system</w:t>
      </w:r>
      <w:r>
        <w:rPr>
          <w:spacing w:val="-11"/>
        </w:rPr>
        <w:t xml:space="preserve"> </w:t>
      </w:r>
      <w:r>
        <w:t>aims</w:t>
      </w:r>
      <w:r>
        <w:rPr>
          <w:spacing w:val="-14"/>
        </w:rPr>
        <w:t xml:space="preserve"> </w:t>
      </w:r>
      <w:r>
        <w:t>to</w:t>
      </w:r>
      <w:r>
        <w:rPr>
          <w:spacing w:val="-13"/>
        </w:rPr>
        <w:t xml:space="preserve"> </w:t>
      </w:r>
      <w:r>
        <w:t>streamline communication</w:t>
      </w:r>
      <w:r>
        <w:rPr>
          <w:spacing w:val="-7"/>
        </w:rPr>
        <w:t xml:space="preserve"> </w:t>
      </w:r>
      <w:r>
        <w:t>among</w:t>
      </w:r>
      <w:r>
        <w:rPr>
          <w:spacing w:val="-7"/>
        </w:rPr>
        <w:t xml:space="preserve"> </w:t>
      </w:r>
      <w:r>
        <w:t>team</w:t>
      </w:r>
      <w:r>
        <w:rPr>
          <w:spacing w:val="-7"/>
        </w:rPr>
        <w:t xml:space="preserve"> </w:t>
      </w:r>
      <w:r>
        <w:t>members</w:t>
      </w:r>
      <w:r>
        <w:rPr>
          <w:spacing w:val="-8"/>
        </w:rPr>
        <w:t xml:space="preserve"> </w:t>
      </w:r>
      <w:r>
        <w:t>and</w:t>
      </w:r>
      <w:r>
        <w:rPr>
          <w:spacing w:val="-8"/>
        </w:rPr>
        <w:t xml:space="preserve"> </w:t>
      </w:r>
      <w:r>
        <w:t>stakeholders,</w:t>
      </w:r>
      <w:r>
        <w:rPr>
          <w:spacing w:val="-8"/>
        </w:rPr>
        <w:t xml:space="preserve"> </w:t>
      </w:r>
      <w:r>
        <w:t>ensuring</w:t>
      </w:r>
      <w:r>
        <w:rPr>
          <w:spacing w:val="-7"/>
        </w:rPr>
        <w:t xml:space="preserve"> </w:t>
      </w:r>
      <w:r>
        <w:t>timely</w:t>
      </w:r>
      <w:r>
        <w:rPr>
          <w:spacing w:val="-7"/>
        </w:rPr>
        <w:t xml:space="preserve"> </w:t>
      </w:r>
      <w:r>
        <w:t>resolution</w:t>
      </w:r>
      <w:r>
        <w:rPr>
          <w:spacing w:val="-7"/>
        </w:rPr>
        <w:t xml:space="preserve"> </w:t>
      </w:r>
      <w:r>
        <w:t>of</w:t>
      </w:r>
      <w:r>
        <w:rPr>
          <w:spacing w:val="-7"/>
        </w:rPr>
        <w:t xml:space="preserve"> </w:t>
      </w:r>
      <w:r>
        <w:t>software</w:t>
      </w:r>
      <w:r>
        <w:rPr>
          <w:spacing w:val="-8"/>
        </w:rPr>
        <w:t xml:space="preserve"> </w:t>
      </w:r>
      <w:r>
        <w:t>defects and continuous improvement of product quality.</w:t>
      </w:r>
    </w:p>
    <w:p w14:paraId="59EC66EE">
      <w:pPr>
        <w:pStyle w:val="13"/>
        <w:spacing w:before="242"/>
      </w:pPr>
    </w:p>
    <w:p w14:paraId="077B137B">
      <w:pPr>
        <w:pStyle w:val="13"/>
        <w:spacing w:line="369" w:lineRule="auto"/>
        <w:ind w:left="1226" w:right="1286" w:firstLine="225"/>
        <w:jc w:val="both"/>
      </w:pPr>
      <w:r>
        <w:t>One of the key features of the BTS is its flexible workflow management capabilities. The system will</w:t>
      </w:r>
      <w:r>
        <w:rPr>
          <w:spacing w:val="-7"/>
        </w:rPr>
        <w:t xml:space="preserve"> </w:t>
      </w:r>
      <w:r>
        <w:t>enable</w:t>
      </w:r>
      <w:r>
        <w:rPr>
          <w:spacing w:val="-9"/>
        </w:rPr>
        <w:t xml:space="preserve"> </w:t>
      </w:r>
      <w:r>
        <w:t>project</w:t>
      </w:r>
      <w:r>
        <w:rPr>
          <w:spacing w:val="-12"/>
        </w:rPr>
        <w:t xml:space="preserve"> </w:t>
      </w:r>
      <w:r>
        <w:t>managers</w:t>
      </w:r>
      <w:r>
        <w:rPr>
          <w:spacing w:val="-12"/>
        </w:rPr>
        <w:t xml:space="preserve"> </w:t>
      </w:r>
      <w:r>
        <w:t>to</w:t>
      </w:r>
      <w:r>
        <w:rPr>
          <w:spacing w:val="-12"/>
        </w:rPr>
        <w:t xml:space="preserve"> </w:t>
      </w:r>
      <w:r>
        <w:t>define</w:t>
      </w:r>
      <w:r>
        <w:rPr>
          <w:spacing w:val="-9"/>
        </w:rPr>
        <w:t xml:space="preserve"> </w:t>
      </w:r>
      <w:r>
        <w:t>custom</w:t>
      </w:r>
      <w:r>
        <w:rPr>
          <w:spacing w:val="-10"/>
        </w:rPr>
        <w:t xml:space="preserve"> </w:t>
      </w:r>
      <w:r>
        <w:t>workflows</w:t>
      </w:r>
      <w:r>
        <w:rPr>
          <w:spacing w:val="-12"/>
        </w:rPr>
        <w:t xml:space="preserve"> </w:t>
      </w:r>
      <w:r>
        <w:t>tailored</w:t>
      </w:r>
      <w:r>
        <w:rPr>
          <w:spacing w:val="-10"/>
        </w:rPr>
        <w:t xml:space="preserve"> </w:t>
      </w:r>
      <w:r>
        <w:t>to</w:t>
      </w:r>
      <w:r>
        <w:rPr>
          <w:spacing w:val="-12"/>
        </w:rPr>
        <w:t xml:space="preserve"> </w:t>
      </w:r>
      <w:r>
        <w:t>their</w:t>
      </w:r>
      <w:r>
        <w:rPr>
          <w:spacing w:val="-8"/>
        </w:rPr>
        <w:t xml:space="preserve"> </w:t>
      </w:r>
      <w:r>
        <w:t>organization's</w:t>
      </w:r>
      <w:r>
        <w:rPr>
          <w:spacing w:val="-10"/>
        </w:rPr>
        <w:t xml:space="preserve"> </w:t>
      </w:r>
      <w:r>
        <w:t>specific</w:t>
      </w:r>
      <w:r>
        <w:rPr>
          <w:spacing w:val="-10"/>
        </w:rPr>
        <w:t xml:space="preserve"> </w:t>
      </w:r>
      <w:r>
        <w:t>needs, ensuring that bugs progress through stages such as triage, assignment, development, testing, and resolution in a systematic manner. Additionally, automated notifications and reminders will be integrated</w:t>
      </w:r>
      <w:r>
        <w:rPr>
          <w:spacing w:val="-14"/>
        </w:rPr>
        <w:t xml:space="preserve"> </w:t>
      </w:r>
      <w:r>
        <w:t>to</w:t>
      </w:r>
      <w:r>
        <w:rPr>
          <w:spacing w:val="-14"/>
        </w:rPr>
        <w:t xml:space="preserve"> </w:t>
      </w:r>
      <w:r>
        <w:t>keep</w:t>
      </w:r>
      <w:r>
        <w:rPr>
          <w:spacing w:val="-14"/>
        </w:rPr>
        <w:t xml:space="preserve"> </w:t>
      </w:r>
      <w:r>
        <w:t>stakeholders</w:t>
      </w:r>
      <w:r>
        <w:rPr>
          <w:spacing w:val="-13"/>
        </w:rPr>
        <w:t xml:space="preserve"> </w:t>
      </w:r>
      <w:r>
        <w:t>informed</w:t>
      </w:r>
      <w:r>
        <w:rPr>
          <w:spacing w:val="-12"/>
        </w:rPr>
        <w:t xml:space="preserve"> </w:t>
      </w:r>
      <w:r>
        <w:t>about</w:t>
      </w:r>
      <w:r>
        <w:rPr>
          <w:spacing w:val="-12"/>
        </w:rPr>
        <w:t xml:space="preserve"> </w:t>
      </w:r>
      <w:r>
        <w:t>the</w:t>
      </w:r>
      <w:r>
        <w:rPr>
          <w:spacing w:val="-11"/>
        </w:rPr>
        <w:t xml:space="preserve"> </w:t>
      </w:r>
      <w:r>
        <w:t>status</w:t>
      </w:r>
      <w:r>
        <w:rPr>
          <w:spacing w:val="-12"/>
        </w:rPr>
        <w:t xml:space="preserve"> </w:t>
      </w:r>
      <w:r>
        <w:t>and</w:t>
      </w:r>
      <w:r>
        <w:rPr>
          <w:spacing w:val="-12"/>
        </w:rPr>
        <w:t xml:space="preserve"> </w:t>
      </w:r>
      <w:r>
        <w:t>updates</w:t>
      </w:r>
      <w:r>
        <w:rPr>
          <w:spacing w:val="-12"/>
        </w:rPr>
        <w:t xml:space="preserve"> </w:t>
      </w:r>
      <w:r>
        <w:t>of</w:t>
      </w:r>
      <w:r>
        <w:rPr>
          <w:spacing w:val="-12"/>
        </w:rPr>
        <w:t xml:space="preserve"> </w:t>
      </w:r>
      <w:r>
        <w:t>their</w:t>
      </w:r>
      <w:r>
        <w:rPr>
          <w:spacing w:val="-11"/>
        </w:rPr>
        <w:t xml:space="preserve"> </w:t>
      </w:r>
      <w:r>
        <w:t>reported</w:t>
      </w:r>
      <w:r>
        <w:rPr>
          <w:spacing w:val="-12"/>
        </w:rPr>
        <w:t xml:space="preserve"> </w:t>
      </w:r>
      <w:r>
        <w:t>bugs,</w:t>
      </w:r>
      <w:r>
        <w:rPr>
          <w:spacing w:val="-12"/>
        </w:rPr>
        <w:t xml:space="preserve"> </w:t>
      </w:r>
      <w:r>
        <w:t>facilitating timely resolution.</w:t>
      </w:r>
    </w:p>
    <w:p w14:paraId="489758BA">
      <w:pPr>
        <w:pStyle w:val="13"/>
        <w:spacing w:before="240"/>
      </w:pPr>
    </w:p>
    <w:p w14:paraId="0B5FA411">
      <w:pPr>
        <w:pStyle w:val="7"/>
        <w:numPr>
          <w:ilvl w:val="1"/>
          <w:numId w:val="5"/>
        </w:numPr>
        <w:tabs>
          <w:tab w:val="left" w:pos="1566"/>
        </w:tabs>
        <w:spacing w:before="0" w:after="0" w:line="240" w:lineRule="auto"/>
        <w:ind w:left="1566" w:right="0" w:hanging="395"/>
        <w:jc w:val="left"/>
      </w:pPr>
      <w:r>
        <w:t>KEY</w:t>
      </w:r>
      <w:r>
        <w:rPr>
          <w:spacing w:val="-11"/>
        </w:rPr>
        <w:t xml:space="preserve"> </w:t>
      </w:r>
      <w:r>
        <w:t>FEATURES</w:t>
      </w:r>
      <w:r>
        <w:rPr>
          <w:spacing w:val="-6"/>
        </w:rPr>
        <w:t xml:space="preserve"> </w:t>
      </w:r>
      <w:r>
        <w:t>AND</w:t>
      </w:r>
      <w:r>
        <w:rPr>
          <w:spacing w:val="-14"/>
        </w:rPr>
        <w:t xml:space="preserve"> </w:t>
      </w:r>
      <w:r>
        <w:t>MAIN</w:t>
      </w:r>
      <w:r>
        <w:rPr>
          <w:spacing w:val="-8"/>
        </w:rPr>
        <w:t xml:space="preserve"> </w:t>
      </w:r>
      <w:r>
        <w:rPr>
          <w:spacing w:val="-2"/>
        </w:rPr>
        <w:t>OBJECTIVES</w:t>
      </w:r>
    </w:p>
    <w:p w14:paraId="6B5BCD29">
      <w:pPr>
        <w:spacing w:before="206"/>
        <w:ind w:left="1228" w:right="0" w:firstLine="0"/>
        <w:jc w:val="both"/>
        <w:rPr>
          <w:b/>
          <w:sz w:val="22"/>
        </w:rPr>
      </w:pPr>
      <w:r>
        <w:rPr>
          <w:b/>
          <w:sz w:val="22"/>
          <w:u w:val="single"/>
        </w:rPr>
        <w:t>KEY</w:t>
      </w:r>
      <w:r>
        <w:rPr>
          <w:b/>
          <w:spacing w:val="8"/>
          <w:sz w:val="22"/>
          <w:u w:val="single"/>
        </w:rPr>
        <w:t xml:space="preserve"> </w:t>
      </w:r>
      <w:r>
        <w:rPr>
          <w:b/>
          <w:sz w:val="22"/>
          <w:u w:val="single"/>
        </w:rPr>
        <w:t>FEATURES</w:t>
      </w:r>
      <w:r>
        <w:rPr>
          <w:b/>
          <w:spacing w:val="11"/>
          <w:sz w:val="22"/>
        </w:rPr>
        <w:t xml:space="preserve"> </w:t>
      </w:r>
      <w:r>
        <w:rPr>
          <w:b/>
          <w:spacing w:val="-10"/>
          <w:sz w:val="22"/>
        </w:rPr>
        <w:t>:</w:t>
      </w:r>
    </w:p>
    <w:p w14:paraId="15D6A307">
      <w:pPr>
        <w:pStyle w:val="10"/>
        <w:numPr>
          <w:ilvl w:val="0"/>
          <w:numId w:val="6"/>
        </w:numPr>
        <w:tabs>
          <w:tab w:val="left" w:pos="1451"/>
        </w:tabs>
        <w:spacing w:before="196" w:after="0" w:line="240" w:lineRule="auto"/>
        <w:ind w:left="1451" w:right="0" w:hanging="225"/>
        <w:jc w:val="left"/>
      </w:pPr>
      <w:r>
        <w:t>User-friendly</w:t>
      </w:r>
      <w:r>
        <w:rPr>
          <w:spacing w:val="15"/>
        </w:rPr>
        <w:t xml:space="preserve"> </w:t>
      </w:r>
      <w:r>
        <w:rPr>
          <w:spacing w:val="-2"/>
        </w:rPr>
        <w:t>Interface</w:t>
      </w:r>
    </w:p>
    <w:p w14:paraId="3E1FC15D">
      <w:pPr>
        <w:pStyle w:val="13"/>
        <w:spacing w:before="198" w:line="367" w:lineRule="auto"/>
        <w:ind w:left="1226" w:right="1289"/>
        <w:jc w:val="both"/>
      </w:pPr>
      <w:r>
        <w:t>Effective bug management hinges on the ability to prioritize issues based on severity, impact, and urgency. The Bug Tracking System will facilitate granular prioritization, allowing users to categorize bugs according to predefined severity levels (e.g., critical, major, minor) and allocate resources accordingly. Additionally, automated notifications and alerts will ensure timely escalation of critical issues, minimizing project delays and mitigating risks.</w:t>
      </w:r>
    </w:p>
    <w:p w14:paraId="3B6A932F">
      <w:pPr>
        <w:pStyle w:val="13"/>
        <w:spacing w:before="248"/>
      </w:pPr>
    </w:p>
    <w:p w14:paraId="0990E0BF">
      <w:pPr>
        <w:pStyle w:val="10"/>
        <w:numPr>
          <w:ilvl w:val="0"/>
          <w:numId w:val="6"/>
        </w:numPr>
        <w:tabs>
          <w:tab w:val="left" w:pos="1451"/>
        </w:tabs>
        <w:spacing w:before="0" w:after="0" w:line="240" w:lineRule="auto"/>
        <w:ind w:left="1451" w:right="0" w:hanging="225"/>
        <w:jc w:val="left"/>
      </w:pPr>
      <w:r>
        <w:t>Issue</w:t>
      </w:r>
      <w:r>
        <w:rPr>
          <w:spacing w:val="11"/>
        </w:rPr>
        <w:t xml:space="preserve"> </w:t>
      </w:r>
      <w:r>
        <w:rPr>
          <w:spacing w:val="-2"/>
        </w:rPr>
        <w:t>Tracking</w:t>
      </w:r>
    </w:p>
    <w:p w14:paraId="743A0394">
      <w:pPr>
        <w:pStyle w:val="13"/>
        <w:spacing w:before="198" w:line="369" w:lineRule="auto"/>
        <w:ind w:left="1226" w:right="1287"/>
        <w:jc w:val="both"/>
      </w:pPr>
      <w:r>
        <w:t>Central to the Bug Tracking System is its robust issue tracking functionality, which allows users to monitor the status and progress of reported bugs in real-time. From initial submission to resolution, stakeholders can track each bug's lifecycle, view updates, comments, and associated discussions, fostering transparency and accountability across the development team.</w:t>
      </w:r>
    </w:p>
    <w:p w14:paraId="73B16ECD">
      <w:pPr>
        <w:pStyle w:val="13"/>
        <w:spacing w:after="0" w:line="369" w:lineRule="auto"/>
        <w:jc w:val="both"/>
        <w:sectPr>
          <w:pgSz w:w="12240" w:h="15840"/>
          <w:pgMar w:top="580" w:right="360" w:bottom="1120" w:left="360" w:header="0" w:footer="920" w:gutter="0"/>
          <w:cols w:space="720" w:num="1"/>
        </w:sectPr>
      </w:pPr>
    </w:p>
    <w:p w14:paraId="7A2C3116">
      <w:pPr>
        <w:pStyle w:val="13"/>
      </w:pPr>
      <w:r>
        <mc:AlternateContent>
          <mc:Choice Requires="wps">
            <w:drawing>
              <wp:anchor distT="0" distB="0" distL="0" distR="0" simplePos="0" relativeHeight="25166745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5" name="Graphic 35"/>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45pt;margin-top:29.25pt;height:728.65pt;width:521.3pt;mso-position-horizontal-relative:page;mso-position-vertical-relative:page;z-index:-25164902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IvqO6MJAwAAQg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2401AE46">
      <w:pPr>
        <w:pStyle w:val="13"/>
      </w:pPr>
    </w:p>
    <w:p w14:paraId="441291E8">
      <w:pPr>
        <w:pStyle w:val="13"/>
        <w:spacing w:before="145"/>
      </w:pPr>
    </w:p>
    <w:p w14:paraId="03B6FA7F">
      <w:pPr>
        <w:pStyle w:val="10"/>
        <w:numPr>
          <w:ilvl w:val="0"/>
          <w:numId w:val="6"/>
        </w:numPr>
        <w:tabs>
          <w:tab w:val="left" w:pos="1451"/>
        </w:tabs>
        <w:spacing w:before="0" w:after="0" w:line="240" w:lineRule="auto"/>
        <w:ind w:left="1451" w:right="0" w:hanging="225"/>
        <w:jc w:val="both"/>
      </w:pPr>
      <w:r>
        <w:t>Prioritization</w:t>
      </w:r>
      <w:r>
        <w:rPr>
          <w:spacing w:val="4"/>
        </w:rPr>
        <w:t xml:space="preserve"> </w:t>
      </w:r>
      <w:r>
        <w:t>and</w:t>
      </w:r>
      <w:r>
        <w:rPr>
          <w:spacing w:val="5"/>
        </w:rPr>
        <w:t xml:space="preserve"> </w:t>
      </w:r>
      <w:r>
        <w:t>Severity</w:t>
      </w:r>
      <w:r>
        <w:rPr>
          <w:spacing w:val="5"/>
        </w:rPr>
        <w:t xml:space="preserve"> </w:t>
      </w:r>
      <w:r>
        <w:rPr>
          <w:spacing w:val="-2"/>
        </w:rPr>
        <w:t>Management</w:t>
      </w:r>
    </w:p>
    <w:p w14:paraId="7E83A14B">
      <w:pPr>
        <w:pStyle w:val="13"/>
        <w:spacing w:before="201" w:line="367" w:lineRule="auto"/>
        <w:ind w:left="1226" w:right="1291"/>
        <w:jc w:val="both"/>
      </w:pPr>
      <w:r>
        <w:t>Effective bug management hinges on the ability to prioritize issues based on severity, impact, and urgency. The Bug Tracking System will facilitate granular prioritization, allowing users to categorize bugs according to predefined severity levels (e.g., critical, major, minor) and allocate resources accordingly. Additionally, automated notifications and alerts will ensure timely escalation of critical issues, minimizing project delays and mitigating risks.</w:t>
      </w:r>
    </w:p>
    <w:p w14:paraId="3975F74C">
      <w:pPr>
        <w:pStyle w:val="13"/>
        <w:spacing w:before="247"/>
      </w:pPr>
    </w:p>
    <w:p w14:paraId="4B8B6FE5">
      <w:pPr>
        <w:pStyle w:val="10"/>
        <w:numPr>
          <w:ilvl w:val="0"/>
          <w:numId w:val="6"/>
        </w:numPr>
        <w:tabs>
          <w:tab w:val="left" w:pos="1451"/>
        </w:tabs>
        <w:spacing w:before="0" w:after="0" w:line="240" w:lineRule="auto"/>
        <w:ind w:left="1451" w:right="0" w:hanging="225"/>
        <w:jc w:val="both"/>
      </w:pPr>
      <w:r>
        <w:t>Remove</w:t>
      </w:r>
      <w:r>
        <w:rPr>
          <w:spacing w:val="-5"/>
        </w:rPr>
        <w:t xml:space="preserve"> </w:t>
      </w:r>
      <w:r>
        <w:t>Closed</w:t>
      </w:r>
      <w:r>
        <w:rPr>
          <w:spacing w:val="6"/>
        </w:rPr>
        <w:t xml:space="preserve"> </w:t>
      </w:r>
      <w:r>
        <w:t>Bug</w:t>
      </w:r>
      <w:r>
        <w:rPr>
          <w:spacing w:val="9"/>
        </w:rPr>
        <w:t xml:space="preserve"> </w:t>
      </w:r>
      <w:r>
        <w:t>From</w:t>
      </w:r>
      <w:r>
        <w:rPr>
          <w:spacing w:val="8"/>
        </w:rPr>
        <w:t xml:space="preserve"> </w:t>
      </w:r>
      <w:r>
        <w:t>the</w:t>
      </w:r>
      <w:r>
        <w:rPr>
          <w:spacing w:val="9"/>
        </w:rPr>
        <w:t xml:space="preserve"> </w:t>
      </w:r>
      <w:r>
        <w:rPr>
          <w:spacing w:val="-2"/>
        </w:rPr>
        <w:t>System</w:t>
      </w:r>
    </w:p>
    <w:p w14:paraId="20089DC6">
      <w:pPr>
        <w:pStyle w:val="13"/>
        <w:spacing w:before="199" w:line="369" w:lineRule="auto"/>
        <w:ind w:left="1226" w:right="1281"/>
        <w:jc w:val="both"/>
      </w:pPr>
      <w:r>
        <w:t>Here,</w:t>
      </w:r>
      <w:r>
        <w:rPr>
          <w:spacing w:val="-7"/>
        </w:rPr>
        <w:t xml:space="preserve"> </w:t>
      </w:r>
      <w:r>
        <w:t>You</w:t>
      </w:r>
      <w:r>
        <w:rPr>
          <w:spacing w:val="-9"/>
        </w:rPr>
        <w:t xml:space="preserve"> </w:t>
      </w:r>
      <w:r>
        <w:t>can</w:t>
      </w:r>
      <w:r>
        <w:rPr>
          <w:spacing w:val="-7"/>
        </w:rPr>
        <w:t xml:space="preserve"> </w:t>
      </w:r>
      <w:r>
        <w:t>Remove</w:t>
      </w:r>
      <w:r>
        <w:rPr>
          <w:spacing w:val="-7"/>
        </w:rPr>
        <w:t xml:space="preserve"> </w:t>
      </w:r>
      <w:r>
        <w:t>Closed</w:t>
      </w:r>
      <w:r>
        <w:rPr>
          <w:spacing w:val="-7"/>
        </w:rPr>
        <w:t xml:space="preserve"> </w:t>
      </w:r>
      <w:r>
        <w:t>Status</w:t>
      </w:r>
      <w:r>
        <w:rPr>
          <w:spacing w:val="-7"/>
        </w:rPr>
        <w:t xml:space="preserve"> </w:t>
      </w:r>
      <w:r>
        <w:t>Bug’s</w:t>
      </w:r>
      <w:r>
        <w:rPr>
          <w:spacing w:val="-9"/>
        </w:rPr>
        <w:t xml:space="preserve"> </w:t>
      </w:r>
      <w:r>
        <w:t>And</w:t>
      </w:r>
      <w:r>
        <w:rPr>
          <w:spacing w:val="-7"/>
        </w:rPr>
        <w:t xml:space="preserve"> </w:t>
      </w:r>
      <w:r>
        <w:t>also</w:t>
      </w:r>
      <w:r>
        <w:rPr>
          <w:spacing w:val="-7"/>
        </w:rPr>
        <w:t xml:space="preserve"> </w:t>
      </w:r>
      <w:r>
        <w:t>for</w:t>
      </w:r>
      <w:r>
        <w:rPr>
          <w:spacing w:val="-7"/>
        </w:rPr>
        <w:t xml:space="preserve"> </w:t>
      </w:r>
      <w:r>
        <w:t>further</w:t>
      </w:r>
      <w:r>
        <w:rPr>
          <w:spacing w:val="-7"/>
        </w:rPr>
        <w:t xml:space="preserve"> </w:t>
      </w:r>
      <w:r>
        <w:t>use</w:t>
      </w:r>
      <w:r>
        <w:rPr>
          <w:spacing w:val="-5"/>
        </w:rPr>
        <w:t xml:space="preserve"> </w:t>
      </w:r>
      <w:r>
        <w:t>the</w:t>
      </w:r>
      <w:r>
        <w:rPr>
          <w:spacing w:val="-8"/>
        </w:rPr>
        <w:t xml:space="preserve"> </w:t>
      </w:r>
      <w:r>
        <w:t>Closed</w:t>
      </w:r>
      <w:r>
        <w:rPr>
          <w:spacing w:val="-7"/>
        </w:rPr>
        <w:t xml:space="preserve"> </w:t>
      </w:r>
      <w:r>
        <w:t>bug</w:t>
      </w:r>
      <w:r>
        <w:rPr>
          <w:spacing w:val="-7"/>
        </w:rPr>
        <w:t xml:space="preserve"> </w:t>
      </w:r>
      <w:r>
        <w:t>Status</w:t>
      </w:r>
      <w:r>
        <w:rPr>
          <w:spacing w:val="-7"/>
        </w:rPr>
        <w:t xml:space="preserve"> </w:t>
      </w:r>
      <w:r>
        <w:t>File</w:t>
      </w:r>
      <w:r>
        <w:rPr>
          <w:spacing w:val="27"/>
        </w:rPr>
        <w:t xml:space="preserve"> </w:t>
      </w:r>
      <w:r>
        <w:t>shared to all Active</w:t>
      </w:r>
      <w:r>
        <w:rPr>
          <w:spacing w:val="-1"/>
        </w:rPr>
        <w:t xml:space="preserve"> </w:t>
      </w:r>
      <w:r>
        <w:t>Users via Email in which the Excel and PDF Files are</w:t>
      </w:r>
      <w:r>
        <w:rPr>
          <w:spacing w:val="-1"/>
        </w:rPr>
        <w:t xml:space="preserve"> </w:t>
      </w:r>
      <w:r>
        <w:t>Attached. So, the User can review the</w:t>
      </w:r>
      <w:r>
        <w:rPr>
          <w:spacing w:val="-9"/>
        </w:rPr>
        <w:t xml:space="preserve"> </w:t>
      </w:r>
      <w:r>
        <w:t>bugs</w:t>
      </w:r>
      <w:r>
        <w:rPr>
          <w:spacing w:val="-9"/>
        </w:rPr>
        <w:t xml:space="preserve"> </w:t>
      </w:r>
      <w:r>
        <w:t>in</w:t>
      </w:r>
      <w:r>
        <w:rPr>
          <w:spacing w:val="-11"/>
        </w:rPr>
        <w:t xml:space="preserve"> </w:t>
      </w:r>
      <w:r>
        <w:t>future</w:t>
      </w:r>
      <w:r>
        <w:rPr>
          <w:spacing w:val="-10"/>
        </w:rPr>
        <w:t xml:space="preserve"> </w:t>
      </w:r>
      <w:r>
        <w:t>for</w:t>
      </w:r>
      <w:r>
        <w:rPr>
          <w:spacing w:val="-9"/>
        </w:rPr>
        <w:t xml:space="preserve"> </w:t>
      </w:r>
      <w:r>
        <w:t>any</w:t>
      </w:r>
      <w:r>
        <w:rPr>
          <w:spacing w:val="-9"/>
        </w:rPr>
        <w:t xml:space="preserve"> </w:t>
      </w:r>
      <w:r>
        <w:t>complications.</w:t>
      </w:r>
      <w:r>
        <w:rPr>
          <w:spacing w:val="-9"/>
        </w:rPr>
        <w:t xml:space="preserve"> </w:t>
      </w:r>
      <w:r>
        <w:t>Also</w:t>
      </w:r>
      <w:r>
        <w:rPr>
          <w:spacing w:val="-11"/>
        </w:rPr>
        <w:t xml:space="preserve"> </w:t>
      </w:r>
      <w:r>
        <w:t>the</w:t>
      </w:r>
      <w:r>
        <w:rPr>
          <w:spacing w:val="-9"/>
        </w:rPr>
        <w:t xml:space="preserve"> </w:t>
      </w:r>
      <w:r>
        <w:t>File</w:t>
      </w:r>
      <w:r>
        <w:rPr>
          <w:spacing w:val="-10"/>
        </w:rPr>
        <w:t xml:space="preserve"> </w:t>
      </w:r>
      <w:r>
        <w:t>Downloaded</w:t>
      </w:r>
      <w:r>
        <w:rPr>
          <w:spacing w:val="-9"/>
        </w:rPr>
        <w:t xml:space="preserve"> </w:t>
      </w:r>
      <w:r>
        <w:t>via</w:t>
      </w:r>
      <w:r>
        <w:rPr>
          <w:spacing w:val="-9"/>
        </w:rPr>
        <w:t xml:space="preserve"> </w:t>
      </w:r>
      <w:r>
        <w:t>System</w:t>
      </w:r>
      <w:r>
        <w:rPr>
          <w:spacing w:val="-11"/>
        </w:rPr>
        <w:t xml:space="preserve"> </w:t>
      </w:r>
      <w:r>
        <w:t>in</w:t>
      </w:r>
      <w:r>
        <w:rPr>
          <w:spacing w:val="-11"/>
        </w:rPr>
        <w:t xml:space="preserve"> </w:t>
      </w:r>
      <w:r>
        <w:t>which</w:t>
      </w:r>
      <w:r>
        <w:rPr>
          <w:spacing w:val="-9"/>
        </w:rPr>
        <w:t xml:space="preserve"> </w:t>
      </w:r>
      <w:r>
        <w:t>user</w:t>
      </w:r>
      <w:r>
        <w:rPr>
          <w:spacing w:val="-9"/>
        </w:rPr>
        <w:t xml:space="preserve"> </w:t>
      </w:r>
      <w:r>
        <w:t>can</w:t>
      </w:r>
      <w:r>
        <w:rPr>
          <w:spacing w:val="-9"/>
        </w:rPr>
        <w:t xml:space="preserve"> </w:t>
      </w:r>
      <w:r>
        <w:t>select Date From and Date To For Download the Files.</w:t>
      </w:r>
    </w:p>
    <w:p w14:paraId="30EC2BD4">
      <w:pPr>
        <w:pStyle w:val="13"/>
        <w:spacing w:before="235"/>
      </w:pPr>
    </w:p>
    <w:p w14:paraId="4F8B8B4C">
      <w:pPr>
        <w:spacing w:before="0"/>
        <w:ind w:left="1228" w:right="0" w:firstLine="0"/>
        <w:jc w:val="both"/>
        <w:rPr>
          <w:b/>
          <w:sz w:val="22"/>
        </w:rPr>
      </w:pPr>
      <w:r>
        <w:rPr>
          <w:b/>
          <w:sz w:val="22"/>
          <w:u w:val="single"/>
        </w:rPr>
        <w:t>MAIN</w:t>
      </w:r>
      <w:r>
        <w:rPr>
          <w:b/>
          <w:spacing w:val="9"/>
          <w:sz w:val="22"/>
          <w:u w:val="single"/>
        </w:rPr>
        <w:t xml:space="preserve"> </w:t>
      </w:r>
      <w:r>
        <w:rPr>
          <w:b/>
          <w:sz w:val="22"/>
          <w:u w:val="single"/>
        </w:rPr>
        <w:t>OBJECTIVES</w:t>
      </w:r>
      <w:r>
        <w:rPr>
          <w:b/>
          <w:spacing w:val="16"/>
          <w:sz w:val="22"/>
        </w:rPr>
        <w:t xml:space="preserve"> </w:t>
      </w:r>
      <w:r>
        <w:rPr>
          <w:b/>
          <w:spacing w:val="-10"/>
          <w:sz w:val="22"/>
        </w:rPr>
        <w:t>:</w:t>
      </w:r>
    </w:p>
    <w:p w14:paraId="4D9244F4">
      <w:pPr>
        <w:pStyle w:val="10"/>
        <w:numPr>
          <w:ilvl w:val="0"/>
          <w:numId w:val="7"/>
        </w:numPr>
        <w:tabs>
          <w:tab w:val="left" w:pos="1414"/>
        </w:tabs>
        <w:spacing w:before="194" w:after="0" w:line="240" w:lineRule="auto"/>
        <w:ind w:left="1414" w:right="0" w:hanging="227"/>
        <w:jc w:val="both"/>
      </w:pPr>
      <w:r>
        <w:t>Security</w:t>
      </w:r>
      <w:r>
        <w:rPr>
          <w:spacing w:val="3"/>
        </w:rPr>
        <w:t xml:space="preserve"> </w:t>
      </w:r>
      <w:r>
        <w:t>and</w:t>
      </w:r>
      <w:r>
        <w:rPr>
          <w:spacing w:val="9"/>
        </w:rPr>
        <w:t xml:space="preserve"> </w:t>
      </w:r>
      <w:r>
        <w:rPr>
          <w:spacing w:val="-2"/>
        </w:rPr>
        <w:t>Compliance</w:t>
      </w:r>
    </w:p>
    <w:p w14:paraId="5366435F">
      <w:pPr>
        <w:pStyle w:val="13"/>
        <w:spacing w:before="198" w:line="422" w:lineRule="auto"/>
        <w:ind w:left="1226" w:right="1611"/>
        <w:jc w:val="both"/>
      </w:pPr>
      <w:r>
        <w:t>Implement robust security measures to protect sensitive data, ensure compliance with regulatory requirements, and maintain the integrity of the bug tracking system.</w:t>
      </w:r>
    </w:p>
    <w:p w14:paraId="1FDE1950">
      <w:pPr>
        <w:pStyle w:val="13"/>
        <w:spacing w:before="186"/>
      </w:pPr>
    </w:p>
    <w:p w14:paraId="31890467">
      <w:pPr>
        <w:pStyle w:val="10"/>
        <w:numPr>
          <w:ilvl w:val="0"/>
          <w:numId w:val="7"/>
        </w:numPr>
        <w:tabs>
          <w:tab w:val="left" w:pos="1414"/>
        </w:tabs>
        <w:spacing w:before="0" w:after="0" w:line="240" w:lineRule="auto"/>
        <w:ind w:left="1414" w:right="0" w:hanging="227"/>
        <w:jc w:val="both"/>
      </w:pPr>
      <w:r>
        <w:t>Feedback-Driven</w:t>
      </w:r>
      <w:r>
        <w:rPr>
          <w:spacing w:val="13"/>
        </w:rPr>
        <w:t xml:space="preserve"> </w:t>
      </w:r>
      <w:r>
        <w:rPr>
          <w:spacing w:val="-2"/>
        </w:rPr>
        <w:t>Development</w:t>
      </w:r>
    </w:p>
    <w:p w14:paraId="4AC1E91D">
      <w:pPr>
        <w:pStyle w:val="13"/>
        <w:spacing w:before="194" w:line="422" w:lineRule="auto"/>
        <w:ind w:left="1226" w:right="1633"/>
        <w:jc w:val="both"/>
      </w:pPr>
      <w:r>
        <w:t xml:space="preserve">Foster a culture of continuous improvement by soliciting feedback from users and stakeholders, incorporating user suggestions and feature requests into future iterations of the NuBug Tracking </w:t>
      </w:r>
      <w:r>
        <w:rPr>
          <w:spacing w:val="-2"/>
        </w:rPr>
        <w:t>System.</w:t>
      </w:r>
    </w:p>
    <w:p w14:paraId="3F4E32CF">
      <w:pPr>
        <w:pStyle w:val="13"/>
        <w:spacing w:before="187"/>
      </w:pPr>
    </w:p>
    <w:p w14:paraId="5743A053">
      <w:pPr>
        <w:pStyle w:val="10"/>
        <w:numPr>
          <w:ilvl w:val="0"/>
          <w:numId w:val="7"/>
        </w:numPr>
        <w:tabs>
          <w:tab w:val="left" w:pos="1414"/>
        </w:tabs>
        <w:spacing w:before="0" w:after="0" w:line="240" w:lineRule="auto"/>
        <w:ind w:left="1414" w:right="0" w:hanging="227"/>
        <w:jc w:val="both"/>
      </w:pPr>
      <w:r>
        <w:t>Integration</w:t>
      </w:r>
      <w:r>
        <w:rPr>
          <w:spacing w:val="14"/>
        </w:rPr>
        <w:t xml:space="preserve"> </w:t>
      </w:r>
      <w:r>
        <w:rPr>
          <w:spacing w:val="-2"/>
        </w:rPr>
        <w:t>Flexibility</w:t>
      </w:r>
    </w:p>
    <w:p w14:paraId="46CCA1A4">
      <w:pPr>
        <w:pStyle w:val="13"/>
        <w:spacing w:before="198" w:line="422" w:lineRule="auto"/>
        <w:ind w:left="1226" w:right="1311"/>
        <w:jc w:val="both"/>
      </w:pPr>
      <w:r>
        <w:t>Offer seamless integration with a wide range of development tools and platforms, including version control systems, project management software, and continuous integration pipelines.</w:t>
      </w:r>
    </w:p>
    <w:p w14:paraId="0D83E60A">
      <w:pPr>
        <w:pStyle w:val="13"/>
        <w:spacing w:after="0" w:line="422" w:lineRule="auto"/>
        <w:jc w:val="both"/>
        <w:sectPr>
          <w:pgSz w:w="12240" w:h="15840"/>
          <w:pgMar w:top="580" w:right="360" w:bottom="1120" w:left="360" w:header="0" w:footer="920" w:gutter="0"/>
          <w:cols w:space="720" w:num="1"/>
        </w:sectPr>
      </w:pPr>
    </w:p>
    <w:p w14:paraId="48CC4C0E">
      <w:pPr>
        <w:pStyle w:val="13"/>
      </w:pPr>
      <w:r>
        <mc:AlternateContent>
          <mc:Choice Requires="wps">
            <w:drawing>
              <wp:anchor distT="0" distB="0" distL="0" distR="0" simplePos="0" relativeHeight="25166848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6" name="Graphic 36"/>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6" o:spid="_x0000_s1026" o:spt="100" style="position:absolute;left:0pt;margin-left:45pt;margin-top:29.25pt;height:728.65pt;width:521.3pt;mso-position-horizontal-relative:page;mso-position-vertical-relative:page;z-index:-25164800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PJ9LA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1A1C90AC">
      <w:pPr>
        <w:pStyle w:val="13"/>
      </w:pPr>
    </w:p>
    <w:p w14:paraId="2FE00F1F">
      <w:pPr>
        <w:pStyle w:val="13"/>
        <w:spacing w:before="145"/>
      </w:pPr>
    </w:p>
    <w:p w14:paraId="59B64998">
      <w:pPr>
        <w:pStyle w:val="10"/>
        <w:numPr>
          <w:ilvl w:val="0"/>
          <w:numId w:val="7"/>
        </w:numPr>
        <w:tabs>
          <w:tab w:val="left" w:pos="1414"/>
        </w:tabs>
        <w:spacing w:before="0" w:after="0" w:line="240" w:lineRule="auto"/>
        <w:ind w:left="1414" w:right="0" w:hanging="227"/>
        <w:jc w:val="left"/>
      </w:pPr>
      <w:r>
        <w:t>Scalability</w:t>
      </w:r>
      <w:r>
        <w:rPr>
          <w:spacing w:val="9"/>
        </w:rPr>
        <w:t xml:space="preserve"> </w:t>
      </w:r>
      <w:r>
        <w:t>and</w:t>
      </w:r>
      <w:r>
        <w:rPr>
          <w:spacing w:val="14"/>
        </w:rPr>
        <w:t xml:space="preserve"> </w:t>
      </w:r>
      <w:r>
        <w:rPr>
          <w:spacing w:val="-2"/>
        </w:rPr>
        <w:t>Performance</w:t>
      </w:r>
    </w:p>
    <w:p w14:paraId="5F703F7E">
      <w:pPr>
        <w:pStyle w:val="13"/>
        <w:spacing w:before="201" w:line="422" w:lineRule="auto"/>
        <w:ind w:left="1226" w:right="1576"/>
        <w:jc w:val="both"/>
      </w:pPr>
      <w:r>
        <w:t>Build a scalable and high-performance bug tracking system capable of handling large volumes of bug reports and supporting teams of various sizes and complexities.</w:t>
      </w:r>
    </w:p>
    <w:p w14:paraId="34DFFAF9">
      <w:pPr>
        <w:pStyle w:val="13"/>
        <w:spacing w:before="189"/>
      </w:pPr>
    </w:p>
    <w:p w14:paraId="1D01BE2F">
      <w:pPr>
        <w:pStyle w:val="7"/>
        <w:numPr>
          <w:ilvl w:val="1"/>
          <w:numId w:val="5"/>
        </w:numPr>
        <w:tabs>
          <w:tab w:val="left" w:pos="1693"/>
        </w:tabs>
        <w:spacing w:before="0" w:after="0" w:line="240" w:lineRule="auto"/>
        <w:ind w:left="1693" w:right="0" w:hanging="390"/>
        <w:jc w:val="left"/>
      </w:pPr>
      <w:bookmarkStart w:id="2" w:name="_TOC_250015"/>
      <w:r>
        <w:t>SCOPE</w:t>
      </w:r>
      <w:r>
        <w:rPr>
          <w:spacing w:val="-10"/>
        </w:rPr>
        <w:t xml:space="preserve"> </w:t>
      </w:r>
      <w:r>
        <w:t>OF</w:t>
      </w:r>
      <w:r>
        <w:rPr>
          <w:spacing w:val="-10"/>
        </w:rPr>
        <w:t xml:space="preserve"> </w:t>
      </w:r>
      <w:r>
        <w:t>THE</w:t>
      </w:r>
      <w:r>
        <w:rPr>
          <w:spacing w:val="-10"/>
        </w:rPr>
        <w:t xml:space="preserve"> </w:t>
      </w:r>
      <w:bookmarkEnd w:id="2"/>
      <w:r>
        <w:rPr>
          <w:spacing w:val="-2"/>
        </w:rPr>
        <w:t>PROJECT</w:t>
      </w:r>
    </w:p>
    <w:p w14:paraId="1512F131">
      <w:pPr>
        <w:pStyle w:val="10"/>
        <w:numPr>
          <w:ilvl w:val="0"/>
          <w:numId w:val="8"/>
        </w:numPr>
        <w:tabs>
          <w:tab w:val="left" w:pos="1561"/>
        </w:tabs>
        <w:spacing w:before="207" w:after="0" w:line="240" w:lineRule="auto"/>
        <w:ind w:left="1561" w:right="0" w:hanging="220"/>
        <w:jc w:val="both"/>
      </w:pPr>
      <w:r>
        <w:t>User</w:t>
      </w:r>
      <w:r>
        <w:rPr>
          <w:spacing w:val="-1"/>
        </w:rPr>
        <w:t xml:space="preserve"> </w:t>
      </w:r>
      <w:r>
        <w:t>Roles</w:t>
      </w:r>
      <w:r>
        <w:rPr>
          <w:spacing w:val="9"/>
        </w:rPr>
        <w:t xml:space="preserve"> </w:t>
      </w:r>
      <w:r>
        <w:t>and</w:t>
      </w:r>
      <w:r>
        <w:rPr>
          <w:spacing w:val="6"/>
        </w:rPr>
        <w:t xml:space="preserve"> </w:t>
      </w:r>
      <w:r>
        <w:rPr>
          <w:spacing w:val="-2"/>
        </w:rPr>
        <w:t>Permissions</w:t>
      </w:r>
    </w:p>
    <w:p w14:paraId="1EF573F9">
      <w:pPr>
        <w:pStyle w:val="13"/>
        <w:spacing w:before="200" w:line="422" w:lineRule="auto"/>
        <w:ind w:left="1339" w:right="1576"/>
        <w:jc w:val="both"/>
      </w:pPr>
      <w:r>
        <w:t>Different user roles (e.g., admin, developer, tester) should have distinct permissions and access levels</w:t>
      </w:r>
      <w:r>
        <w:rPr>
          <w:spacing w:val="-11"/>
        </w:rPr>
        <w:t xml:space="preserve"> </w:t>
      </w:r>
      <w:r>
        <w:t>within</w:t>
      </w:r>
      <w:r>
        <w:rPr>
          <w:spacing w:val="-14"/>
        </w:rPr>
        <w:t xml:space="preserve"> </w:t>
      </w:r>
      <w:r>
        <w:t>the</w:t>
      </w:r>
      <w:r>
        <w:rPr>
          <w:spacing w:val="-13"/>
        </w:rPr>
        <w:t xml:space="preserve"> </w:t>
      </w:r>
      <w:r>
        <w:t>system.</w:t>
      </w:r>
      <w:r>
        <w:rPr>
          <w:spacing w:val="-13"/>
        </w:rPr>
        <w:t xml:space="preserve"> </w:t>
      </w:r>
      <w:r>
        <w:t>Permissions</w:t>
      </w:r>
      <w:r>
        <w:rPr>
          <w:spacing w:val="-11"/>
        </w:rPr>
        <w:t xml:space="preserve"> </w:t>
      </w:r>
      <w:r>
        <w:t>should</w:t>
      </w:r>
      <w:r>
        <w:rPr>
          <w:spacing w:val="-13"/>
        </w:rPr>
        <w:t xml:space="preserve"> </w:t>
      </w:r>
      <w:r>
        <w:t>be</w:t>
      </w:r>
      <w:r>
        <w:rPr>
          <w:spacing w:val="-12"/>
        </w:rPr>
        <w:t xml:space="preserve"> </w:t>
      </w:r>
      <w:r>
        <w:t>granular,</w:t>
      </w:r>
      <w:r>
        <w:rPr>
          <w:spacing w:val="-11"/>
        </w:rPr>
        <w:t xml:space="preserve"> </w:t>
      </w:r>
      <w:r>
        <w:t>allowing</w:t>
      </w:r>
      <w:r>
        <w:rPr>
          <w:spacing w:val="-13"/>
        </w:rPr>
        <w:t xml:space="preserve"> </w:t>
      </w:r>
      <w:r>
        <w:t>administrators</w:t>
      </w:r>
      <w:r>
        <w:rPr>
          <w:spacing w:val="-11"/>
        </w:rPr>
        <w:t xml:space="preserve"> </w:t>
      </w:r>
      <w:r>
        <w:t>to</w:t>
      </w:r>
      <w:r>
        <w:rPr>
          <w:spacing w:val="-11"/>
        </w:rPr>
        <w:t xml:space="preserve"> </w:t>
      </w:r>
      <w:r>
        <w:t>control</w:t>
      </w:r>
      <w:r>
        <w:rPr>
          <w:spacing w:val="-11"/>
        </w:rPr>
        <w:t xml:space="preserve"> </w:t>
      </w:r>
      <w:r>
        <w:t>access to sensitive information and system functionalities.</w:t>
      </w:r>
    </w:p>
    <w:p w14:paraId="2A8D4C25">
      <w:pPr>
        <w:pStyle w:val="13"/>
        <w:spacing w:before="180"/>
      </w:pPr>
    </w:p>
    <w:p w14:paraId="2E8627CE">
      <w:pPr>
        <w:pStyle w:val="10"/>
        <w:numPr>
          <w:ilvl w:val="0"/>
          <w:numId w:val="8"/>
        </w:numPr>
        <w:tabs>
          <w:tab w:val="left" w:pos="1561"/>
        </w:tabs>
        <w:spacing w:before="0" w:after="0" w:line="240" w:lineRule="auto"/>
        <w:ind w:left="1561" w:right="0" w:hanging="220"/>
        <w:jc w:val="both"/>
      </w:pPr>
      <w:r>
        <w:t>Security</w:t>
      </w:r>
      <w:r>
        <w:rPr>
          <w:spacing w:val="3"/>
        </w:rPr>
        <w:t xml:space="preserve"> </w:t>
      </w:r>
      <w:r>
        <w:t>and</w:t>
      </w:r>
      <w:r>
        <w:rPr>
          <w:spacing w:val="6"/>
        </w:rPr>
        <w:t xml:space="preserve"> </w:t>
      </w:r>
      <w:r>
        <w:t>Data</w:t>
      </w:r>
      <w:r>
        <w:rPr>
          <w:spacing w:val="5"/>
        </w:rPr>
        <w:t xml:space="preserve"> </w:t>
      </w:r>
      <w:r>
        <w:rPr>
          <w:spacing w:val="-2"/>
        </w:rPr>
        <w:t>Protection</w:t>
      </w:r>
    </w:p>
    <w:p w14:paraId="39674E1D">
      <w:pPr>
        <w:pStyle w:val="13"/>
        <w:spacing w:before="196" w:line="422" w:lineRule="auto"/>
        <w:ind w:left="1339" w:right="1443"/>
        <w:jc w:val="both"/>
      </w:pPr>
      <w:r>
        <w:t>The</w:t>
      </w:r>
      <w:r>
        <w:rPr>
          <w:spacing w:val="-8"/>
        </w:rPr>
        <w:t xml:space="preserve"> </w:t>
      </w:r>
      <w:r>
        <w:t>system</w:t>
      </w:r>
      <w:r>
        <w:rPr>
          <w:spacing w:val="-10"/>
        </w:rPr>
        <w:t xml:space="preserve"> </w:t>
      </w:r>
      <w:r>
        <w:t>should</w:t>
      </w:r>
      <w:r>
        <w:rPr>
          <w:spacing w:val="-8"/>
        </w:rPr>
        <w:t xml:space="preserve"> </w:t>
      </w:r>
      <w:r>
        <w:t>prioritize</w:t>
      </w:r>
      <w:r>
        <w:rPr>
          <w:spacing w:val="-8"/>
        </w:rPr>
        <w:t xml:space="preserve"> </w:t>
      </w:r>
      <w:r>
        <w:t>security</w:t>
      </w:r>
      <w:r>
        <w:rPr>
          <w:spacing w:val="-10"/>
        </w:rPr>
        <w:t xml:space="preserve"> </w:t>
      </w:r>
      <w:r>
        <w:t>to</w:t>
      </w:r>
      <w:r>
        <w:rPr>
          <w:spacing w:val="-10"/>
        </w:rPr>
        <w:t xml:space="preserve"> </w:t>
      </w:r>
      <w:r>
        <w:t>protect</w:t>
      </w:r>
      <w:r>
        <w:rPr>
          <w:spacing w:val="-10"/>
        </w:rPr>
        <w:t xml:space="preserve"> </w:t>
      </w:r>
      <w:r>
        <w:t>sensitive</w:t>
      </w:r>
      <w:r>
        <w:rPr>
          <w:spacing w:val="-6"/>
        </w:rPr>
        <w:t xml:space="preserve"> </w:t>
      </w:r>
      <w:r>
        <w:t>data</w:t>
      </w:r>
      <w:r>
        <w:rPr>
          <w:spacing w:val="-10"/>
        </w:rPr>
        <w:t xml:space="preserve"> </w:t>
      </w:r>
      <w:r>
        <w:t>stored</w:t>
      </w:r>
      <w:r>
        <w:rPr>
          <w:spacing w:val="-8"/>
        </w:rPr>
        <w:t xml:space="preserve"> </w:t>
      </w:r>
      <w:r>
        <w:t>within</w:t>
      </w:r>
      <w:r>
        <w:rPr>
          <w:spacing w:val="-10"/>
        </w:rPr>
        <w:t xml:space="preserve"> </w:t>
      </w:r>
      <w:r>
        <w:t>the</w:t>
      </w:r>
      <w:r>
        <w:rPr>
          <w:spacing w:val="-11"/>
        </w:rPr>
        <w:t xml:space="preserve"> </w:t>
      </w:r>
      <w:r>
        <w:t>bug</w:t>
      </w:r>
      <w:r>
        <w:rPr>
          <w:spacing w:val="-10"/>
        </w:rPr>
        <w:t xml:space="preserve"> </w:t>
      </w:r>
      <w:r>
        <w:t>tracking</w:t>
      </w:r>
      <w:r>
        <w:rPr>
          <w:spacing w:val="-10"/>
        </w:rPr>
        <w:t xml:space="preserve"> </w:t>
      </w:r>
      <w:r>
        <w:t>system. Measures</w:t>
      </w:r>
      <w:r>
        <w:rPr>
          <w:spacing w:val="-9"/>
        </w:rPr>
        <w:t xml:space="preserve"> </w:t>
      </w:r>
      <w:r>
        <w:t>such</w:t>
      </w:r>
      <w:r>
        <w:rPr>
          <w:spacing w:val="-7"/>
        </w:rPr>
        <w:t xml:space="preserve"> </w:t>
      </w:r>
      <w:r>
        <w:t>as</w:t>
      </w:r>
      <w:r>
        <w:rPr>
          <w:spacing w:val="-5"/>
        </w:rPr>
        <w:t xml:space="preserve"> </w:t>
      </w:r>
      <w:r>
        <w:t>data</w:t>
      </w:r>
      <w:r>
        <w:rPr>
          <w:spacing w:val="-5"/>
        </w:rPr>
        <w:t xml:space="preserve"> </w:t>
      </w:r>
      <w:r>
        <w:t>encryption,</w:t>
      </w:r>
      <w:r>
        <w:rPr>
          <w:spacing w:val="-7"/>
        </w:rPr>
        <w:t xml:space="preserve"> </w:t>
      </w:r>
      <w:r>
        <w:t>access</w:t>
      </w:r>
      <w:r>
        <w:rPr>
          <w:spacing w:val="-7"/>
        </w:rPr>
        <w:t xml:space="preserve"> </w:t>
      </w:r>
      <w:r>
        <w:t>controls,</w:t>
      </w:r>
      <w:r>
        <w:rPr>
          <w:spacing w:val="-7"/>
        </w:rPr>
        <w:t xml:space="preserve"> </w:t>
      </w:r>
      <w:r>
        <w:t>and</w:t>
      </w:r>
      <w:r>
        <w:rPr>
          <w:spacing w:val="-5"/>
        </w:rPr>
        <w:t xml:space="preserve"> </w:t>
      </w:r>
      <w:r>
        <w:t>audit</w:t>
      </w:r>
      <w:r>
        <w:rPr>
          <w:spacing w:val="-6"/>
        </w:rPr>
        <w:t xml:space="preserve"> </w:t>
      </w:r>
      <w:r>
        <w:t>trails</w:t>
      </w:r>
      <w:r>
        <w:rPr>
          <w:spacing w:val="-7"/>
        </w:rPr>
        <w:t xml:space="preserve"> </w:t>
      </w:r>
      <w:r>
        <w:t>should</w:t>
      </w:r>
      <w:r>
        <w:rPr>
          <w:spacing w:val="-9"/>
        </w:rPr>
        <w:t xml:space="preserve"> </w:t>
      </w:r>
      <w:r>
        <w:t>be</w:t>
      </w:r>
      <w:r>
        <w:rPr>
          <w:spacing w:val="-3"/>
        </w:rPr>
        <w:t xml:space="preserve"> </w:t>
      </w:r>
      <w:r>
        <w:t>implemented</w:t>
      </w:r>
      <w:r>
        <w:rPr>
          <w:spacing w:val="-2"/>
        </w:rPr>
        <w:t xml:space="preserve"> </w:t>
      </w:r>
      <w:r>
        <w:t>to</w:t>
      </w:r>
      <w:r>
        <w:rPr>
          <w:spacing w:val="-2"/>
        </w:rPr>
        <w:t xml:space="preserve"> </w:t>
      </w:r>
      <w:r>
        <w:t>ensure data integrity and confidentiality.</w:t>
      </w:r>
    </w:p>
    <w:p w14:paraId="19828342">
      <w:pPr>
        <w:pStyle w:val="13"/>
        <w:spacing w:before="187"/>
      </w:pPr>
    </w:p>
    <w:p w14:paraId="05C4C480">
      <w:pPr>
        <w:pStyle w:val="10"/>
        <w:numPr>
          <w:ilvl w:val="0"/>
          <w:numId w:val="8"/>
        </w:numPr>
        <w:tabs>
          <w:tab w:val="left" w:pos="1561"/>
        </w:tabs>
        <w:spacing w:before="0" w:after="0" w:line="240" w:lineRule="auto"/>
        <w:ind w:left="1561" w:right="0" w:hanging="220"/>
        <w:jc w:val="both"/>
      </w:pPr>
      <w:r>
        <w:t>Bug</w:t>
      </w:r>
      <w:r>
        <w:rPr>
          <w:spacing w:val="6"/>
        </w:rPr>
        <w:t xml:space="preserve"> </w:t>
      </w:r>
      <w:r>
        <w:rPr>
          <w:spacing w:val="-2"/>
        </w:rPr>
        <w:t>Reporting</w:t>
      </w:r>
    </w:p>
    <w:p w14:paraId="22A37E32">
      <w:pPr>
        <w:pStyle w:val="13"/>
        <w:spacing w:before="199" w:line="422" w:lineRule="auto"/>
        <w:ind w:left="1339" w:right="1576"/>
        <w:jc w:val="both"/>
      </w:pPr>
      <w:r>
        <w:t>Users</w:t>
      </w:r>
      <w:r>
        <w:rPr>
          <w:spacing w:val="-6"/>
        </w:rPr>
        <w:t xml:space="preserve"> </w:t>
      </w:r>
      <w:r>
        <w:t>should be</w:t>
      </w:r>
      <w:r>
        <w:rPr>
          <w:spacing w:val="-4"/>
        </w:rPr>
        <w:t xml:space="preserve"> </w:t>
      </w:r>
      <w:r>
        <w:t>able to</w:t>
      </w:r>
      <w:r>
        <w:rPr>
          <w:spacing w:val="-3"/>
        </w:rPr>
        <w:t xml:space="preserve"> </w:t>
      </w:r>
      <w:r>
        <w:t>easily</w:t>
      </w:r>
      <w:r>
        <w:rPr>
          <w:spacing w:val="-1"/>
        </w:rPr>
        <w:t xml:space="preserve"> </w:t>
      </w:r>
      <w:r>
        <w:t>report</w:t>
      </w:r>
      <w:r>
        <w:rPr>
          <w:spacing w:val="-3"/>
        </w:rPr>
        <w:t xml:space="preserve"> </w:t>
      </w:r>
      <w:r>
        <w:t>bugs</w:t>
      </w:r>
      <w:r>
        <w:rPr>
          <w:spacing w:val="-1"/>
        </w:rPr>
        <w:t xml:space="preserve"> </w:t>
      </w:r>
      <w:r>
        <w:t>encountered</w:t>
      </w:r>
      <w:r>
        <w:rPr>
          <w:spacing w:val="-7"/>
        </w:rPr>
        <w:t xml:space="preserve"> </w:t>
      </w:r>
      <w:r>
        <w:t>in</w:t>
      </w:r>
      <w:r>
        <w:rPr>
          <w:spacing w:val="-1"/>
        </w:rPr>
        <w:t xml:space="preserve"> </w:t>
      </w:r>
      <w:r>
        <w:t>the</w:t>
      </w:r>
      <w:r>
        <w:rPr>
          <w:spacing w:val="-3"/>
        </w:rPr>
        <w:t xml:space="preserve"> </w:t>
      </w:r>
      <w:r>
        <w:t>software.Bug</w:t>
      </w:r>
      <w:r>
        <w:rPr>
          <w:spacing w:val="-3"/>
        </w:rPr>
        <w:t xml:space="preserve"> </w:t>
      </w:r>
      <w:r>
        <w:t>reports</w:t>
      </w:r>
      <w:r>
        <w:rPr>
          <w:spacing w:val="-7"/>
        </w:rPr>
        <w:t xml:space="preserve"> </w:t>
      </w:r>
      <w:r>
        <w:t>should</w:t>
      </w:r>
      <w:r>
        <w:rPr>
          <w:spacing w:val="-3"/>
        </w:rPr>
        <w:t xml:space="preserve"> </w:t>
      </w:r>
      <w:r>
        <w:t>include details such</w:t>
      </w:r>
      <w:r>
        <w:rPr>
          <w:spacing w:val="40"/>
        </w:rPr>
        <w:t xml:space="preserve"> </w:t>
      </w:r>
      <w:r>
        <w:t>as description, steps to reproduce, expected behavior, actual behavior, and severity.</w:t>
      </w:r>
    </w:p>
    <w:p w14:paraId="5B0B12E5">
      <w:pPr>
        <w:pStyle w:val="13"/>
        <w:spacing w:before="181"/>
      </w:pPr>
    </w:p>
    <w:p w14:paraId="3BDAE334">
      <w:pPr>
        <w:pStyle w:val="10"/>
        <w:numPr>
          <w:ilvl w:val="0"/>
          <w:numId w:val="8"/>
        </w:numPr>
        <w:tabs>
          <w:tab w:val="left" w:pos="1561"/>
        </w:tabs>
        <w:spacing w:before="0" w:after="0" w:line="240" w:lineRule="auto"/>
        <w:ind w:left="1561" w:right="0" w:hanging="220"/>
        <w:jc w:val="both"/>
      </w:pPr>
      <w:r>
        <w:t>Search</w:t>
      </w:r>
      <w:r>
        <w:rPr>
          <w:spacing w:val="4"/>
        </w:rPr>
        <w:t xml:space="preserve"> </w:t>
      </w:r>
      <w:r>
        <w:t>and</w:t>
      </w:r>
      <w:r>
        <w:rPr>
          <w:spacing w:val="8"/>
        </w:rPr>
        <w:t xml:space="preserve"> </w:t>
      </w:r>
      <w:r>
        <w:rPr>
          <w:spacing w:val="-2"/>
        </w:rPr>
        <w:t>Filtering</w:t>
      </w:r>
    </w:p>
    <w:p w14:paraId="37C5DBCA">
      <w:pPr>
        <w:pStyle w:val="13"/>
        <w:spacing w:before="201" w:line="422" w:lineRule="auto"/>
        <w:ind w:left="1339" w:right="1572"/>
        <w:jc w:val="both"/>
      </w:pPr>
      <w:r>
        <w:t>Users should be able to search for specific bugs using keywords, filters, and advanced search criteria.Filter options may include bug status, severity, priority, assigned user, creation date, and last updated date.</w:t>
      </w:r>
    </w:p>
    <w:p w14:paraId="34A80F6C">
      <w:pPr>
        <w:pStyle w:val="13"/>
        <w:spacing w:after="0" w:line="422" w:lineRule="auto"/>
        <w:jc w:val="both"/>
        <w:sectPr>
          <w:pgSz w:w="12240" w:h="15840"/>
          <w:pgMar w:top="580" w:right="360" w:bottom="1120" w:left="360" w:header="0" w:footer="920" w:gutter="0"/>
          <w:cols w:space="720" w:num="1"/>
        </w:sectPr>
      </w:pPr>
    </w:p>
    <w:p w14:paraId="224C8691">
      <w:pPr>
        <w:pStyle w:val="13"/>
        <w:rPr>
          <w:sz w:val="105"/>
        </w:rPr>
      </w:pPr>
      <w:r>
        <w:rPr>
          <w:sz w:val="105"/>
        </w:rPr>
        <mc:AlternateContent>
          <mc:Choice Requires="wps">
            <w:drawing>
              <wp:anchor distT="0" distB="0" distL="0" distR="0" simplePos="0" relativeHeight="25166950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7" name="Graphic 37"/>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7" o:spid="_x0000_s1026" o:spt="100" style="position:absolute;left:0pt;margin-left:45pt;margin-top:29.25pt;height:728.65pt;width:521.3pt;mso-position-horizontal-relative:page;mso-position-vertical-relative:page;z-index:-25164697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0fq/Vg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68A3A0D">
      <w:pPr>
        <w:pStyle w:val="13"/>
        <w:rPr>
          <w:sz w:val="105"/>
        </w:rPr>
      </w:pPr>
    </w:p>
    <w:p w14:paraId="469D3AA2">
      <w:pPr>
        <w:pStyle w:val="13"/>
        <w:rPr>
          <w:sz w:val="105"/>
        </w:rPr>
      </w:pPr>
    </w:p>
    <w:p w14:paraId="23EF10FB">
      <w:pPr>
        <w:pStyle w:val="13"/>
        <w:rPr>
          <w:sz w:val="105"/>
        </w:rPr>
      </w:pPr>
    </w:p>
    <w:p w14:paraId="5FB02640">
      <w:pPr>
        <w:pStyle w:val="13"/>
        <w:spacing w:before="485"/>
        <w:rPr>
          <w:sz w:val="105"/>
        </w:rPr>
      </w:pPr>
    </w:p>
    <w:p w14:paraId="13E83CD5">
      <w:pPr>
        <w:pStyle w:val="2"/>
        <w:spacing w:before="1"/>
      </w:pPr>
      <w:r>
        <mc:AlternateContent>
          <mc:Choice Requires="wps">
            <w:drawing>
              <wp:anchor distT="0" distB="0" distL="0" distR="0" simplePos="0" relativeHeight="251668480" behindDoc="1" locked="0" layoutInCell="1" allowOverlap="1">
                <wp:simplePos x="0" y="0"/>
                <wp:positionH relativeFrom="page">
                  <wp:posOffset>1840865</wp:posOffset>
                </wp:positionH>
                <wp:positionV relativeFrom="paragraph">
                  <wp:posOffset>699135</wp:posOffset>
                </wp:positionV>
                <wp:extent cx="3770630" cy="64135"/>
                <wp:effectExtent l="0" t="0" r="0" b="0"/>
                <wp:wrapNone/>
                <wp:docPr id="38" name="Graphic 38"/>
                <wp:cNvGraphicFramePr/>
                <a:graphic xmlns:a="http://schemas.openxmlformats.org/drawingml/2006/main">
                  <a:graphicData uri="http://schemas.microsoft.com/office/word/2010/wordprocessingShape">
                    <wps:wsp>
                      <wps:cNvSpPr/>
                      <wps:spPr>
                        <a:xfrm>
                          <a:off x="0" y="0"/>
                          <a:ext cx="3770629" cy="64135"/>
                        </a:xfrm>
                        <a:custGeom>
                          <a:avLst/>
                          <a:gdLst/>
                          <a:ahLst/>
                          <a:cxnLst/>
                          <a:rect l="l" t="t" r="r" b="b"/>
                          <a:pathLst>
                            <a:path w="3770629" h="64135">
                              <a:moveTo>
                                <a:pt x="3770375" y="64007"/>
                              </a:moveTo>
                              <a:lnTo>
                                <a:pt x="0" y="64007"/>
                              </a:lnTo>
                              <a:lnTo>
                                <a:pt x="0" y="0"/>
                              </a:lnTo>
                              <a:lnTo>
                                <a:pt x="3770375" y="0"/>
                              </a:lnTo>
                              <a:lnTo>
                                <a:pt x="3770375" y="64007"/>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144.95pt;margin-top:55.05pt;height:5.05pt;width:296.9pt;mso-position-horizontal-relative:page;z-index:-251648000;mso-width-relative:page;mso-height-relative:page;" fillcolor="#000000" filled="t" stroked="f" coordsize="3770629,64135" o:gfxdata="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JMwZ32QAAAAsBAAAPAAAAAAAAAAEAIAAAACIAAABkcnMvZG93bnJldi54bWxQSwECFAAUAAAA&#10;CACHTuJAsIMUSCYCAADmBAAADgAAAAAAAAABACAAAAAoAQAAZHJzL2Uyb0RvYy54bWxQSwUGAAAA&#10;AAYABgBZAQAAwAUAAAAA&#10;" path="m3770375,64007l0,64007,0,0,3770375,0,3770375,64007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2</w:t>
      </w:r>
    </w:p>
    <w:p w14:paraId="7A04F5EB">
      <w:pPr>
        <w:pStyle w:val="5"/>
        <w:spacing w:before="664"/>
        <w:ind w:left="0" w:right="502"/>
      </w:pPr>
      <w:r>
        <w:rPr>
          <w:spacing w:val="-8"/>
        </w:rPr>
        <w:t>BACKGROUND</w:t>
      </w:r>
      <w:r>
        <w:rPr>
          <w:spacing w:val="-7"/>
        </w:rPr>
        <w:t xml:space="preserve"> </w:t>
      </w:r>
      <w:r>
        <w:rPr>
          <w:spacing w:val="-8"/>
        </w:rPr>
        <w:t>&amp;</w:t>
      </w:r>
      <w:r>
        <w:rPr>
          <w:spacing w:val="-10"/>
        </w:rPr>
        <w:t xml:space="preserve"> </w:t>
      </w:r>
      <w:r>
        <w:rPr>
          <w:spacing w:val="-8"/>
        </w:rPr>
        <w:t>CONTEXT</w:t>
      </w:r>
    </w:p>
    <w:p w14:paraId="4D613351">
      <w:pPr>
        <w:pStyle w:val="5"/>
        <w:spacing w:after="0"/>
        <w:sectPr>
          <w:headerReference r:id="rId10" w:type="default"/>
          <w:pgSz w:w="12240" w:h="15840"/>
          <w:pgMar w:top="580" w:right="360" w:bottom="1120" w:left="360" w:header="0" w:footer="920" w:gutter="0"/>
          <w:cols w:space="720" w:num="1"/>
        </w:sectPr>
      </w:pPr>
    </w:p>
    <w:p w14:paraId="7A8918FD">
      <w:pPr>
        <w:pStyle w:val="13"/>
        <w:rPr>
          <w:b/>
          <w:sz w:val="26"/>
        </w:rPr>
      </w:pPr>
      <w:r>
        <w:rPr>
          <w:b/>
          <w:sz w:val="26"/>
        </w:rPr>
        <mc:AlternateContent>
          <mc:Choice Requires="wps">
            <w:drawing>
              <wp:anchor distT="0" distB="0" distL="0" distR="0" simplePos="0" relativeHeight="25166950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39" name="Graphic 39"/>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45pt;margin-top:29.25pt;height:728.65pt;width:521.3pt;mso-position-horizontal-relative:page;mso-position-vertical-relative:page;z-index:-25164697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CUgbDz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0DDAACA6">
      <w:pPr>
        <w:pStyle w:val="13"/>
        <w:rPr>
          <w:b/>
          <w:sz w:val="26"/>
        </w:rPr>
      </w:pPr>
    </w:p>
    <w:p w14:paraId="5D71C421">
      <w:pPr>
        <w:pStyle w:val="13"/>
        <w:spacing w:before="13"/>
        <w:rPr>
          <w:b/>
          <w:sz w:val="26"/>
        </w:rPr>
      </w:pPr>
    </w:p>
    <w:p w14:paraId="45353794">
      <w:pPr>
        <w:pStyle w:val="7"/>
        <w:numPr>
          <w:ilvl w:val="1"/>
          <w:numId w:val="9"/>
        </w:numPr>
        <w:tabs>
          <w:tab w:val="left" w:pos="1693"/>
        </w:tabs>
        <w:spacing w:before="0" w:after="0" w:line="405" w:lineRule="auto"/>
        <w:ind w:left="1303" w:right="2444" w:firstLine="0"/>
        <w:jc w:val="left"/>
      </w:pPr>
      <w:bookmarkStart w:id="3" w:name="_TOC_250014"/>
      <w:r>
        <w:t>IMPORTANCE</w:t>
      </w:r>
      <w:r>
        <w:rPr>
          <w:spacing w:val="-8"/>
        </w:rPr>
        <w:t xml:space="preserve"> </w:t>
      </w:r>
      <w:r>
        <w:t>OF</w:t>
      </w:r>
      <w:r>
        <w:rPr>
          <w:spacing w:val="-5"/>
        </w:rPr>
        <w:t xml:space="preserve"> </w:t>
      </w:r>
      <w:r>
        <w:t>BUG</w:t>
      </w:r>
      <w:r>
        <w:rPr>
          <w:spacing w:val="-11"/>
        </w:rPr>
        <w:t xml:space="preserve"> </w:t>
      </w:r>
      <w:r>
        <w:t>TRACKING</w:t>
      </w:r>
      <w:r>
        <w:rPr>
          <w:spacing w:val="-11"/>
        </w:rPr>
        <w:t xml:space="preserve"> </w:t>
      </w:r>
      <w:r>
        <w:t>SYSTEM</w:t>
      </w:r>
      <w:r>
        <w:rPr>
          <w:spacing w:val="-12"/>
        </w:rPr>
        <w:t xml:space="preserve"> </w:t>
      </w:r>
      <w:r>
        <w:t>IN</w:t>
      </w:r>
      <w:r>
        <w:rPr>
          <w:spacing w:val="-9"/>
        </w:rPr>
        <w:t xml:space="preserve"> </w:t>
      </w:r>
      <w:r>
        <w:t xml:space="preserve">SOFTWARE </w:t>
      </w:r>
      <w:bookmarkEnd w:id="3"/>
      <w:r>
        <w:rPr>
          <w:spacing w:val="-2"/>
        </w:rPr>
        <w:t>DEVELOPMENT</w:t>
      </w:r>
    </w:p>
    <w:p w14:paraId="6F970FC9">
      <w:pPr>
        <w:pStyle w:val="13"/>
        <w:spacing w:before="11" w:line="422" w:lineRule="auto"/>
        <w:ind w:left="1339" w:right="1454" w:firstLine="2"/>
        <w:jc w:val="both"/>
      </w:pPr>
      <w:r>
        <w:rPr>
          <w:b/>
        </w:rPr>
        <w:t xml:space="preserve">Early Detection of Issues : </w:t>
      </w:r>
      <w:r>
        <w:t>Bug tracking systems allow developers to identify issues early in the development process. By catching bugs before they escalate, teams can prevent larger problems down the line, saving time and resources.</w:t>
      </w:r>
    </w:p>
    <w:p w14:paraId="445E3E36">
      <w:pPr>
        <w:pStyle w:val="13"/>
        <w:spacing w:before="187"/>
      </w:pPr>
    </w:p>
    <w:p w14:paraId="1E7995C1">
      <w:pPr>
        <w:pStyle w:val="13"/>
        <w:spacing w:line="422" w:lineRule="auto"/>
        <w:ind w:left="1339" w:right="1573" w:firstLine="2"/>
        <w:jc w:val="both"/>
      </w:pPr>
      <w:r>
        <w:rPr>
          <w:b/>
        </w:rPr>
        <w:t xml:space="preserve">Improved Communication : </w:t>
      </w:r>
      <w:r>
        <w:t>Bug tracking systems provide a centralized platform for communication among team members. This facilitates collaboration, allows for easy sharing of information, and ensures everyone is on the same page regarding bug status and resolution.</w:t>
      </w:r>
    </w:p>
    <w:p w14:paraId="2021F7AC">
      <w:pPr>
        <w:pStyle w:val="13"/>
        <w:spacing w:before="189"/>
      </w:pPr>
    </w:p>
    <w:p w14:paraId="2C4C367B">
      <w:pPr>
        <w:pStyle w:val="13"/>
        <w:spacing w:before="1" w:line="422" w:lineRule="auto"/>
        <w:ind w:left="1339" w:right="1572" w:firstLine="2"/>
        <w:jc w:val="both"/>
      </w:pPr>
      <w:r>
        <w:rPr>
          <w:b/>
        </w:rPr>
        <w:t>Efficient</w:t>
      </w:r>
      <w:r>
        <w:rPr>
          <w:b/>
          <w:spacing w:val="-14"/>
        </w:rPr>
        <w:t xml:space="preserve"> </w:t>
      </w:r>
      <w:r>
        <w:rPr>
          <w:b/>
        </w:rPr>
        <w:t>Issue</w:t>
      </w:r>
      <w:r>
        <w:rPr>
          <w:b/>
          <w:spacing w:val="-14"/>
        </w:rPr>
        <w:t xml:space="preserve"> </w:t>
      </w:r>
      <w:r>
        <w:rPr>
          <w:b/>
        </w:rPr>
        <w:t>Management</w:t>
      </w:r>
      <w:r>
        <w:rPr>
          <w:b/>
          <w:spacing w:val="-12"/>
        </w:rPr>
        <w:t xml:space="preserve"> </w:t>
      </w:r>
      <w:r>
        <w:rPr>
          <w:b/>
        </w:rPr>
        <w:t>:</w:t>
      </w:r>
      <w:r>
        <w:rPr>
          <w:b/>
          <w:spacing w:val="20"/>
        </w:rPr>
        <w:t xml:space="preserve"> </w:t>
      </w:r>
      <w:r>
        <w:t>Bug</w:t>
      </w:r>
      <w:r>
        <w:rPr>
          <w:spacing w:val="-14"/>
        </w:rPr>
        <w:t xml:space="preserve"> </w:t>
      </w:r>
      <w:r>
        <w:t>tracking</w:t>
      </w:r>
      <w:r>
        <w:rPr>
          <w:spacing w:val="-12"/>
        </w:rPr>
        <w:t xml:space="preserve"> </w:t>
      </w:r>
      <w:r>
        <w:t>systems</w:t>
      </w:r>
      <w:r>
        <w:rPr>
          <w:spacing w:val="-12"/>
        </w:rPr>
        <w:t xml:space="preserve"> </w:t>
      </w:r>
      <w:r>
        <w:t>streamline</w:t>
      </w:r>
      <w:r>
        <w:rPr>
          <w:spacing w:val="-13"/>
        </w:rPr>
        <w:t xml:space="preserve"> </w:t>
      </w:r>
      <w:r>
        <w:t>the</w:t>
      </w:r>
      <w:r>
        <w:rPr>
          <w:spacing w:val="-14"/>
        </w:rPr>
        <w:t xml:space="preserve"> </w:t>
      </w:r>
      <w:r>
        <w:t>process</w:t>
      </w:r>
      <w:r>
        <w:rPr>
          <w:spacing w:val="-12"/>
        </w:rPr>
        <w:t xml:space="preserve"> </w:t>
      </w:r>
      <w:r>
        <w:t>of</w:t>
      </w:r>
      <w:r>
        <w:rPr>
          <w:spacing w:val="-12"/>
        </w:rPr>
        <w:t xml:space="preserve"> </w:t>
      </w:r>
      <w:r>
        <w:t>managing</w:t>
      </w:r>
      <w:r>
        <w:rPr>
          <w:spacing w:val="-14"/>
        </w:rPr>
        <w:t xml:space="preserve"> </w:t>
      </w:r>
      <w:r>
        <w:t>software issues.</w:t>
      </w:r>
      <w:r>
        <w:rPr>
          <w:spacing w:val="-14"/>
        </w:rPr>
        <w:t xml:space="preserve"> </w:t>
      </w:r>
      <w:r>
        <w:t>They</w:t>
      </w:r>
      <w:r>
        <w:rPr>
          <w:spacing w:val="-14"/>
        </w:rPr>
        <w:t xml:space="preserve"> </w:t>
      </w:r>
      <w:r>
        <w:t>allow</w:t>
      </w:r>
      <w:r>
        <w:rPr>
          <w:spacing w:val="-14"/>
        </w:rPr>
        <w:t xml:space="preserve"> </w:t>
      </w:r>
      <w:r>
        <w:t>teams</w:t>
      </w:r>
      <w:r>
        <w:rPr>
          <w:spacing w:val="-13"/>
        </w:rPr>
        <w:t xml:space="preserve"> </w:t>
      </w:r>
      <w:r>
        <w:t>to</w:t>
      </w:r>
      <w:r>
        <w:rPr>
          <w:spacing w:val="-14"/>
        </w:rPr>
        <w:t xml:space="preserve"> </w:t>
      </w:r>
      <w:r>
        <w:t>prioritize</w:t>
      </w:r>
      <w:r>
        <w:rPr>
          <w:spacing w:val="-14"/>
        </w:rPr>
        <w:t xml:space="preserve"> </w:t>
      </w:r>
      <w:r>
        <w:t>bugs</w:t>
      </w:r>
      <w:r>
        <w:rPr>
          <w:spacing w:val="-14"/>
        </w:rPr>
        <w:t xml:space="preserve"> </w:t>
      </w:r>
      <w:r>
        <w:t>based</w:t>
      </w:r>
      <w:r>
        <w:rPr>
          <w:spacing w:val="-13"/>
        </w:rPr>
        <w:t xml:space="preserve"> </w:t>
      </w:r>
      <w:r>
        <w:t>on</w:t>
      </w:r>
      <w:r>
        <w:rPr>
          <w:spacing w:val="-14"/>
        </w:rPr>
        <w:t xml:space="preserve"> </w:t>
      </w:r>
      <w:r>
        <w:t>severity</w:t>
      </w:r>
      <w:r>
        <w:rPr>
          <w:spacing w:val="-14"/>
        </w:rPr>
        <w:t xml:space="preserve"> </w:t>
      </w:r>
      <w:r>
        <w:t>and</w:t>
      </w:r>
      <w:r>
        <w:rPr>
          <w:spacing w:val="-14"/>
        </w:rPr>
        <w:t xml:space="preserve"> </w:t>
      </w:r>
      <w:r>
        <w:t>impact,</w:t>
      </w:r>
      <w:r>
        <w:rPr>
          <w:spacing w:val="-13"/>
        </w:rPr>
        <w:t xml:space="preserve"> </w:t>
      </w:r>
      <w:r>
        <w:t>assign</w:t>
      </w:r>
      <w:r>
        <w:rPr>
          <w:spacing w:val="-14"/>
        </w:rPr>
        <w:t xml:space="preserve"> </w:t>
      </w:r>
      <w:r>
        <w:t>tasks</w:t>
      </w:r>
      <w:r>
        <w:rPr>
          <w:spacing w:val="-14"/>
        </w:rPr>
        <w:t xml:space="preserve"> </w:t>
      </w:r>
      <w:r>
        <w:t>to</w:t>
      </w:r>
      <w:r>
        <w:rPr>
          <w:spacing w:val="-14"/>
        </w:rPr>
        <w:t xml:space="preserve"> </w:t>
      </w:r>
      <w:r>
        <w:t>appropriate team members, and track the status of bug fixes in real-time.</w:t>
      </w:r>
    </w:p>
    <w:p w14:paraId="4C884BB5">
      <w:pPr>
        <w:pStyle w:val="13"/>
        <w:spacing w:before="187"/>
      </w:pPr>
    </w:p>
    <w:p w14:paraId="53CBFF4D">
      <w:pPr>
        <w:pStyle w:val="13"/>
        <w:spacing w:line="422" w:lineRule="auto"/>
        <w:ind w:left="1339" w:right="1572" w:firstLine="2"/>
        <w:jc w:val="both"/>
      </w:pPr>
      <w:r>
        <w:rPr>
          <w:b/>
        </w:rPr>
        <w:t xml:space="preserve">Enhanced Transparency : </w:t>
      </w:r>
      <w:r>
        <w:t>Bug tracking systems provide visibility into the status of software issues</w:t>
      </w:r>
      <w:r>
        <w:rPr>
          <w:spacing w:val="-4"/>
        </w:rPr>
        <w:t xml:space="preserve"> </w:t>
      </w:r>
      <w:r>
        <w:t>throughout the development lifecycle. This transparency</w:t>
      </w:r>
      <w:r>
        <w:rPr>
          <w:spacing w:val="-2"/>
        </w:rPr>
        <w:t xml:space="preserve"> </w:t>
      </w:r>
      <w:r>
        <w:t>helps</w:t>
      </w:r>
      <w:r>
        <w:rPr>
          <w:spacing w:val="-4"/>
        </w:rPr>
        <w:t xml:space="preserve"> </w:t>
      </w:r>
      <w:r>
        <w:t>stakeholders</w:t>
      </w:r>
      <w:r>
        <w:rPr>
          <w:spacing w:val="-4"/>
        </w:rPr>
        <w:t xml:space="preserve"> </w:t>
      </w:r>
      <w:r>
        <w:t>understand the progress of bug fixes, identify bottlenecks, and make informed decisions about project timelines and resource allocation.</w:t>
      </w:r>
    </w:p>
    <w:p w14:paraId="4AA20CC3">
      <w:pPr>
        <w:pStyle w:val="13"/>
        <w:spacing w:before="188"/>
      </w:pPr>
    </w:p>
    <w:p w14:paraId="4929B581">
      <w:pPr>
        <w:pStyle w:val="13"/>
        <w:spacing w:line="422" w:lineRule="auto"/>
        <w:ind w:left="1339" w:right="1572" w:firstLine="2"/>
        <w:jc w:val="both"/>
      </w:pPr>
      <w:r>
        <w:rPr>
          <w:b/>
        </w:rPr>
        <w:t>Data-Driven</w:t>
      </w:r>
      <w:r>
        <w:rPr>
          <w:b/>
          <w:spacing w:val="-14"/>
        </w:rPr>
        <w:t xml:space="preserve"> </w:t>
      </w:r>
      <w:r>
        <w:rPr>
          <w:b/>
        </w:rPr>
        <w:t>Decision</w:t>
      </w:r>
      <w:r>
        <w:rPr>
          <w:b/>
          <w:spacing w:val="-14"/>
        </w:rPr>
        <w:t xml:space="preserve"> </w:t>
      </w:r>
      <w:r>
        <w:rPr>
          <w:b/>
        </w:rPr>
        <w:t>Making</w:t>
      </w:r>
      <w:r>
        <w:rPr>
          <w:b/>
          <w:spacing w:val="-14"/>
        </w:rPr>
        <w:t xml:space="preserve"> </w:t>
      </w:r>
      <w:r>
        <w:rPr>
          <w:b/>
        </w:rPr>
        <w:t>:</w:t>
      </w:r>
      <w:r>
        <w:rPr>
          <w:b/>
          <w:spacing w:val="-11"/>
        </w:rPr>
        <w:t xml:space="preserve"> </w:t>
      </w:r>
      <w:r>
        <w:t>Bug</w:t>
      </w:r>
      <w:r>
        <w:rPr>
          <w:spacing w:val="-14"/>
        </w:rPr>
        <w:t xml:space="preserve"> </w:t>
      </w:r>
      <w:r>
        <w:t>tracking</w:t>
      </w:r>
      <w:r>
        <w:rPr>
          <w:spacing w:val="-14"/>
        </w:rPr>
        <w:t xml:space="preserve"> </w:t>
      </w:r>
      <w:r>
        <w:t>systems</w:t>
      </w:r>
      <w:r>
        <w:rPr>
          <w:spacing w:val="-11"/>
        </w:rPr>
        <w:t xml:space="preserve"> </w:t>
      </w:r>
      <w:r>
        <w:t>generate</w:t>
      </w:r>
      <w:r>
        <w:rPr>
          <w:spacing w:val="-12"/>
        </w:rPr>
        <w:t xml:space="preserve"> </w:t>
      </w:r>
      <w:r>
        <w:t>valuable</w:t>
      </w:r>
      <w:r>
        <w:rPr>
          <w:spacing w:val="-11"/>
        </w:rPr>
        <w:t xml:space="preserve"> </w:t>
      </w:r>
      <w:r>
        <w:t>data</w:t>
      </w:r>
      <w:r>
        <w:rPr>
          <w:spacing w:val="-13"/>
        </w:rPr>
        <w:t xml:space="preserve"> </w:t>
      </w:r>
      <w:r>
        <w:t>and</w:t>
      </w:r>
      <w:r>
        <w:rPr>
          <w:spacing w:val="-14"/>
        </w:rPr>
        <w:t xml:space="preserve"> </w:t>
      </w:r>
      <w:r>
        <w:t>metrics</w:t>
      </w:r>
      <w:r>
        <w:rPr>
          <w:spacing w:val="-14"/>
        </w:rPr>
        <w:t xml:space="preserve"> </w:t>
      </w:r>
      <w:r>
        <w:t>that</w:t>
      </w:r>
      <w:r>
        <w:rPr>
          <w:spacing w:val="-11"/>
        </w:rPr>
        <w:t xml:space="preserve"> </w:t>
      </w:r>
      <w:r>
        <w:t>can be used to analyze bug</w:t>
      </w:r>
      <w:r>
        <w:rPr>
          <w:spacing w:val="-2"/>
        </w:rPr>
        <w:t xml:space="preserve"> </w:t>
      </w:r>
      <w:r>
        <w:t>trends, identify recurring issues, and assess the overall quality of software products. This data enables teams to make data-driven decisions to improve their development processes and prevent future issues.</w:t>
      </w:r>
    </w:p>
    <w:p w14:paraId="1C50DCCF">
      <w:pPr>
        <w:pStyle w:val="13"/>
        <w:spacing w:before="184"/>
      </w:pPr>
    </w:p>
    <w:p w14:paraId="004E4849">
      <w:pPr>
        <w:pStyle w:val="13"/>
        <w:spacing w:line="422" w:lineRule="auto"/>
        <w:ind w:left="1339" w:right="1573" w:firstLine="2"/>
        <w:jc w:val="both"/>
      </w:pPr>
      <w:r>
        <w:rPr>
          <w:b/>
        </w:rPr>
        <w:t xml:space="preserve">Continuous Improvement : </w:t>
      </w:r>
      <w:r>
        <w:t>By tracking and analyzing software issues over time, bug tracking systems facilitate a culture of continuous improvement. Teams can learn from past mistakes, implement corrective actions, and refine their development processes to deliver higher quality software products with each iteration.</w:t>
      </w:r>
    </w:p>
    <w:p w14:paraId="5AE1C93C">
      <w:pPr>
        <w:pStyle w:val="13"/>
        <w:spacing w:after="0" w:line="422" w:lineRule="auto"/>
        <w:jc w:val="both"/>
        <w:sectPr>
          <w:pgSz w:w="12240" w:h="15840"/>
          <w:pgMar w:top="580" w:right="360" w:bottom="1120" w:left="360" w:header="0" w:footer="920" w:gutter="0"/>
          <w:cols w:space="720" w:num="1"/>
        </w:sectPr>
      </w:pPr>
    </w:p>
    <w:p w14:paraId="36AD0385">
      <w:pPr>
        <w:pStyle w:val="13"/>
      </w:pPr>
      <w:r>
        <mc:AlternateContent>
          <mc:Choice Requires="wps">
            <w:drawing>
              <wp:anchor distT="0" distB="0" distL="0" distR="0" simplePos="0" relativeHeight="25167052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40" name="Graphic 40"/>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40" o:spid="_x0000_s1026" o:spt="100" style="position:absolute;left:0pt;margin-left:45pt;margin-top:29.25pt;height:728.65pt;width:521.3pt;mso-position-horizontal-relative:page;mso-position-vertical-relative:page;z-index:-25164595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AI&#10;+4QM2wAAAAsBAAAPAAAAAAAAAAEAIAAAACIAAABkcnMvZG93bnJldi54bWxQSwECFAAUAAAACACH&#10;TuJAYRmJ6gUDAABCCwAADgAAAAAAAAABACAAAAAqAQAAZHJzL2Uyb0RvYy54bWxQSwUGAAAAAAYA&#10;BgBZAQAAoQ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7616139">
      <w:pPr>
        <w:pStyle w:val="13"/>
      </w:pPr>
    </w:p>
    <w:p w14:paraId="47E3C7F9">
      <w:pPr>
        <w:pStyle w:val="13"/>
        <w:spacing w:before="150"/>
      </w:pPr>
    </w:p>
    <w:p w14:paraId="6388886E">
      <w:pPr>
        <w:pStyle w:val="13"/>
        <w:spacing w:line="422" w:lineRule="auto"/>
        <w:ind w:left="1339" w:right="1846" w:firstLine="2"/>
        <w:jc w:val="both"/>
      </w:pPr>
      <w:r>
        <w:rPr>
          <w:b/>
        </w:rPr>
        <w:t>Customer</w:t>
      </w:r>
      <w:r>
        <w:rPr>
          <w:b/>
          <w:spacing w:val="-1"/>
        </w:rPr>
        <w:t xml:space="preserve"> </w:t>
      </w:r>
      <w:r>
        <w:rPr>
          <w:b/>
        </w:rPr>
        <w:t>Satisfaction</w:t>
      </w:r>
      <w:r>
        <w:rPr>
          <w:b/>
          <w:spacing w:val="-3"/>
        </w:rPr>
        <w:t xml:space="preserve"> </w:t>
      </w:r>
      <w:r>
        <w:rPr>
          <w:b/>
        </w:rPr>
        <w:t xml:space="preserve">: </w:t>
      </w:r>
      <w:r>
        <w:t>Detecting</w:t>
      </w:r>
      <w:r>
        <w:rPr>
          <w:spacing w:val="-1"/>
        </w:rPr>
        <w:t xml:space="preserve"> </w:t>
      </w:r>
      <w:r>
        <w:t>and</w:t>
      </w:r>
      <w:r>
        <w:rPr>
          <w:spacing w:val="-3"/>
        </w:rPr>
        <w:t xml:space="preserve"> </w:t>
      </w:r>
      <w:r>
        <w:t>fixing</w:t>
      </w:r>
      <w:r>
        <w:rPr>
          <w:spacing w:val="-3"/>
        </w:rPr>
        <w:t xml:space="preserve"> </w:t>
      </w:r>
      <w:r>
        <w:t>bugs</w:t>
      </w:r>
      <w:r>
        <w:rPr>
          <w:spacing w:val="-1"/>
        </w:rPr>
        <w:t xml:space="preserve"> </w:t>
      </w:r>
      <w:r>
        <w:t>promptly</w:t>
      </w:r>
      <w:r>
        <w:rPr>
          <w:spacing w:val="-6"/>
        </w:rPr>
        <w:t xml:space="preserve"> </w:t>
      </w:r>
      <w:r>
        <w:t>improves</w:t>
      </w:r>
      <w:r>
        <w:rPr>
          <w:spacing w:val="-6"/>
        </w:rPr>
        <w:t xml:space="preserve"> </w:t>
      </w:r>
      <w:r>
        <w:t>the overall</w:t>
      </w:r>
      <w:r>
        <w:rPr>
          <w:spacing w:val="-1"/>
        </w:rPr>
        <w:t xml:space="preserve"> </w:t>
      </w:r>
      <w:r>
        <w:t>quality and stability of software products. This, in turn, leads to higher levels of customer satisfaction, as users experience fewer issues and enjoy a smoother user experience.</w:t>
      </w:r>
    </w:p>
    <w:p w14:paraId="3643FDF9">
      <w:pPr>
        <w:pStyle w:val="13"/>
        <w:spacing w:before="192"/>
      </w:pPr>
    </w:p>
    <w:p w14:paraId="4C96500B">
      <w:pPr>
        <w:pStyle w:val="13"/>
        <w:spacing w:line="422" w:lineRule="auto"/>
        <w:ind w:left="1394" w:right="1443" w:hanging="53"/>
        <w:jc w:val="both"/>
      </w:pPr>
      <w:r>
        <w:rPr>
          <w:b/>
        </w:rPr>
        <w:t>Compliance</w:t>
      </w:r>
      <w:r>
        <w:rPr>
          <w:b/>
          <w:spacing w:val="-16"/>
        </w:rPr>
        <w:t xml:space="preserve"> </w:t>
      </w:r>
      <w:r>
        <w:rPr>
          <w:b/>
        </w:rPr>
        <w:t>and</w:t>
      </w:r>
      <w:r>
        <w:rPr>
          <w:b/>
          <w:spacing w:val="-14"/>
        </w:rPr>
        <w:t xml:space="preserve"> </w:t>
      </w:r>
      <w:r>
        <w:rPr>
          <w:b/>
        </w:rPr>
        <w:t>Auditing</w:t>
      </w:r>
      <w:r>
        <w:rPr>
          <w:b/>
          <w:spacing w:val="-14"/>
        </w:rPr>
        <w:t xml:space="preserve"> </w:t>
      </w:r>
      <w:r>
        <w:rPr>
          <w:b/>
        </w:rPr>
        <w:t>:</w:t>
      </w:r>
      <w:r>
        <w:rPr>
          <w:b/>
          <w:spacing w:val="-13"/>
        </w:rPr>
        <w:t xml:space="preserve"> </w:t>
      </w:r>
      <w:r>
        <w:t>In</w:t>
      </w:r>
      <w:r>
        <w:rPr>
          <w:spacing w:val="-14"/>
        </w:rPr>
        <w:t xml:space="preserve"> </w:t>
      </w:r>
      <w:r>
        <w:t>regulated</w:t>
      </w:r>
      <w:r>
        <w:rPr>
          <w:spacing w:val="-14"/>
        </w:rPr>
        <w:t xml:space="preserve"> </w:t>
      </w:r>
      <w:r>
        <w:t>industries,</w:t>
      </w:r>
      <w:r>
        <w:rPr>
          <w:spacing w:val="-14"/>
        </w:rPr>
        <w:t xml:space="preserve"> </w:t>
      </w:r>
      <w:r>
        <w:t>bug</w:t>
      </w:r>
      <w:r>
        <w:rPr>
          <w:spacing w:val="-13"/>
        </w:rPr>
        <w:t xml:space="preserve"> </w:t>
      </w:r>
      <w:r>
        <w:t>tracking</w:t>
      </w:r>
      <w:r>
        <w:rPr>
          <w:spacing w:val="-14"/>
        </w:rPr>
        <w:t xml:space="preserve"> </w:t>
      </w:r>
      <w:r>
        <w:t>systems</w:t>
      </w:r>
      <w:r>
        <w:rPr>
          <w:spacing w:val="-14"/>
        </w:rPr>
        <w:t xml:space="preserve"> </w:t>
      </w:r>
      <w:r>
        <w:t>provide</w:t>
      </w:r>
      <w:r>
        <w:rPr>
          <w:spacing w:val="-14"/>
        </w:rPr>
        <w:t xml:space="preserve"> </w:t>
      </w:r>
      <w:r>
        <w:t>documentation</w:t>
      </w:r>
      <w:r>
        <w:rPr>
          <w:spacing w:val="-13"/>
        </w:rPr>
        <w:t xml:space="preserve"> </w:t>
      </w:r>
      <w:r>
        <w:t>of software issues and their resolution. This documentation is essential for compliance with industry regulations and standards, as well as for auditing purposes.</w:t>
      </w:r>
    </w:p>
    <w:p w14:paraId="0BEB17D6">
      <w:pPr>
        <w:pStyle w:val="13"/>
        <w:spacing w:before="183"/>
      </w:pPr>
    </w:p>
    <w:p w14:paraId="59565560">
      <w:pPr>
        <w:pStyle w:val="7"/>
        <w:numPr>
          <w:ilvl w:val="1"/>
          <w:numId w:val="9"/>
        </w:numPr>
        <w:tabs>
          <w:tab w:val="left" w:pos="1693"/>
        </w:tabs>
        <w:spacing w:before="0" w:after="0" w:line="240" w:lineRule="auto"/>
        <w:ind w:left="1693" w:right="0" w:hanging="390"/>
        <w:jc w:val="left"/>
      </w:pPr>
      <w:bookmarkStart w:id="4" w:name="_TOC_250013"/>
      <w:r>
        <w:t>CURRENT</w:t>
      </w:r>
      <w:r>
        <w:rPr>
          <w:spacing w:val="-17"/>
        </w:rPr>
        <w:t xml:space="preserve"> </w:t>
      </w:r>
      <w:r>
        <w:t>CHALLENGES</w:t>
      </w:r>
      <w:r>
        <w:rPr>
          <w:spacing w:val="-15"/>
        </w:rPr>
        <w:t xml:space="preserve"> </w:t>
      </w:r>
      <w:r>
        <w:t>IN</w:t>
      </w:r>
      <w:r>
        <w:rPr>
          <w:spacing w:val="-9"/>
        </w:rPr>
        <w:t xml:space="preserve"> </w:t>
      </w:r>
      <w:r>
        <w:t>BUG</w:t>
      </w:r>
      <w:r>
        <w:rPr>
          <w:spacing w:val="-12"/>
        </w:rPr>
        <w:t xml:space="preserve"> </w:t>
      </w:r>
      <w:r>
        <w:t>TRACKING</w:t>
      </w:r>
      <w:r>
        <w:rPr>
          <w:spacing w:val="-12"/>
        </w:rPr>
        <w:t xml:space="preserve"> </w:t>
      </w:r>
      <w:bookmarkEnd w:id="4"/>
      <w:r>
        <w:rPr>
          <w:spacing w:val="-2"/>
        </w:rPr>
        <w:t>SYSTEM</w:t>
      </w:r>
    </w:p>
    <w:p w14:paraId="7F997040">
      <w:pPr>
        <w:pStyle w:val="13"/>
        <w:spacing w:before="216" w:line="422" w:lineRule="auto"/>
        <w:ind w:left="1339" w:right="1571" w:firstLine="2"/>
        <w:jc w:val="both"/>
      </w:pPr>
      <w:r>
        <w:rPr>
          <w:b/>
        </w:rPr>
        <w:t xml:space="preserve">Integration Challenges : </w:t>
      </w:r>
      <w:r>
        <w:t>Integrating bug tracking systems with other development tools and systems, such as version control repositories and project management platforms, can be challenging. Incompatibilities or lack of interoperability may hinder seamless data exchange and workflow automation.</w:t>
      </w:r>
    </w:p>
    <w:p w14:paraId="3B242C6A">
      <w:pPr>
        <w:pStyle w:val="13"/>
        <w:spacing w:before="189"/>
      </w:pPr>
    </w:p>
    <w:p w14:paraId="200FE450">
      <w:pPr>
        <w:pStyle w:val="13"/>
        <w:spacing w:line="422" w:lineRule="auto"/>
        <w:ind w:left="1339" w:right="1519" w:firstLine="2"/>
        <w:jc w:val="both"/>
      </w:pPr>
      <w:r>
        <w:rPr>
          <w:b/>
        </w:rPr>
        <w:t xml:space="preserve">Incomplete or Inaccurate Bug Reports : </w:t>
      </w:r>
      <w:r>
        <w:t>Many bug reports lack essential information such as steps</w:t>
      </w:r>
      <w:r>
        <w:rPr>
          <w:spacing w:val="-8"/>
        </w:rPr>
        <w:t xml:space="preserve"> </w:t>
      </w:r>
      <w:r>
        <w:t>to</w:t>
      </w:r>
      <w:r>
        <w:rPr>
          <w:spacing w:val="-9"/>
        </w:rPr>
        <w:t xml:space="preserve"> </w:t>
      </w:r>
      <w:r>
        <w:t>reproduce,</w:t>
      </w:r>
      <w:r>
        <w:rPr>
          <w:spacing w:val="-9"/>
        </w:rPr>
        <w:t xml:space="preserve"> </w:t>
      </w:r>
      <w:r>
        <w:t>expected</w:t>
      </w:r>
      <w:r>
        <w:rPr>
          <w:spacing w:val="-9"/>
        </w:rPr>
        <w:t xml:space="preserve"> </w:t>
      </w:r>
      <w:r>
        <w:t>behavior,</w:t>
      </w:r>
      <w:r>
        <w:rPr>
          <w:spacing w:val="-8"/>
        </w:rPr>
        <w:t xml:space="preserve"> </w:t>
      </w:r>
      <w:r>
        <w:t>and</w:t>
      </w:r>
      <w:r>
        <w:rPr>
          <w:spacing w:val="-9"/>
        </w:rPr>
        <w:t xml:space="preserve"> </w:t>
      </w:r>
      <w:r>
        <w:t>actual</w:t>
      </w:r>
      <w:r>
        <w:rPr>
          <w:spacing w:val="-7"/>
        </w:rPr>
        <w:t xml:space="preserve"> </w:t>
      </w:r>
      <w:r>
        <w:t>behavior,</w:t>
      </w:r>
      <w:r>
        <w:rPr>
          <w:spacing w:val="-9"/>
        </w:rPr>
        <w:t xml:space="preserve"> </w:t>
      </w:r>
      <w:r>
        <w:t>making</w:t>
      </w:r>
      <w:r>
        <w:rPr>
          <w:spacing w:val="-8"/>
        </w:rPr>
        <w:t xml:space="preserve"> </w:t>
      </w:r>
      <w:r>
        <w:t>it</w:t>
      </w:r>
      <w:r>
        <w:rPr>
          <w:spacing w:val="-8"/>
        </w:rPr>
        <w:t xml:space="preserve"> </w:t>
      </w:r>
      <w:r>
        <w:t>challenging</w:t>
      </w:r>
      <w:r>
        <w:rPr>
          <w:spacing w:val="-9"/>
        </w:rPr>
        <w:t xml:space="preserve"> </w:t>
      </w:r>
      <w:r>
        <w:t>for</w:t>
      </w:r>
      <w:r>
        <w:rPr>
          <w:spacing w:val="-6"/>
        </w:rPr>
        <w:t xml:space="preserve"> </w:t>
      </w:r>
      <w:r>
        <w:t>developers</w:t>
      </w:r>
      <w:r>
        <w:rPr>
          <w:spacing w:val="-9"/>
        </w:rPr>
        <w:t xml:space="preserve"> </w:t>
      </w:r>
      <w:r>
        <w:t>to understand and resolve the issue.</w:t>
      </w:r>
    </w:p>
    <w:p w14:paraId="00A180A8">
      <w:pPr>
        <w:pStyle w:val="13"/>
        <w:spacing w:before="185"/>
      </w:pPr>
    </w:p>
    <w:p w14:paraId="2414779C">
      <w:pPr>
        <w:pStyle w:val="13"/>
        <w:spacing w:line="422" w:lineRule="auto"/>
        <w:ind w:left="1339" w:right="1896" w:firstLine="2"/>
        <w:jc w:val="both"/>
      </w:pPr>
      <w:r>
        <w:rPr>
          <w:b/>
        </w:rPr>
        <w:t>Overwhelming</w:t>
      </w:r>
      <w:r>
        <w:rPr>
          <w:b/>
          <w:spacing w:val="-10"/>
        </w:rPr>
        <w:t xml:space="preserve"> </w:t>
      </w:r>
      <w:r>
        <w:rPr>
          <w:b/>
        </w:rPr>
        <w:t>Volume</w:t>
      </w:r>
      <w:r>
        <w:rPr>
          <w:b/>
          <w:spacing w:val="-6"/>
        </w:rPr>
        <w:t xml:space="preserve"> </w:t>
      </w:r>
      <w:r>
        <w:rPr>
          <w:b/>
        </w:rPr>
        <w:t>of</w:t>
      </w:r>
      <w:r>
        <w:rPr>
          <w:b/>
          <w:spacing w:val="-11"/>
        </w:rPr>
        <w:t xml:space="preserve"> </w:t>
      </w:r>
      <w:r>
        <w:rPr>
          <w:b/>
        </w:rPr>
        <w:t>Bug</w:t>
      </w:r>
      <w:r>
        <w:rPr>
          <w:b/>
          <w:spacing w:val="-8"/>
        </w:rPr>
        <w:t xml:space="preserve"> </w:t>
      </w:r>
      <w:r>
        <w:rPr>
          <w:b/>
        </w:rPr>
        <w:t>Reports</w:t>
      </w:r>
      <w:r>
        <w:rPr>
          <w:b/>
          <w:spacing w:val="-10"/>
        </w:rPr>
        <w:t xml:space="preserve"> </w:t>
      </w:r>
      <w:r>
        <w:rPr>
          <w:b/>
        </w:rPr>
        <w:t>:</w:t>
      </w:r>
      <w:r>
        <w:rPr>
          <w:b/>
          <w:spacing w:val="30"/>
        </w:rPr>
        <w:t xml:space="preserve"> </w:t>
      </w:r>
      <w:r>
        <w:t>In</w:t>
      </w:r>
      <w:r>
        <w:rPr>
          <w:spacing w:val="-10"/>
        </w:rPr>
        <w:t xml:space="preserve"> </w:t>
      </w:r>
      <w:r>
        <w:t>large-scale</w:t>
      </w:r>
      <w:r>
        <w:rPr>
          <w:spacing w:val="-9"/>
        </w:rPr>
        <w:t xml:space="preserve"> </w:t>
      </w:r>
      <w:r>
        <w:t>software</w:t>
      </w:r>
      <w:r>
        <w:rPr>
          <w:spacing w:val="-6"/>
        </w:rPr>
        <w:t xml:space="preserve"> </w:t>
      </w:r>
      <w:r>
        <w:t>projects,</w:t>
      </w:r>
      <w:r>
        <w:rPr>
          <w:spacing w:val="-8"/>
        </w:rPr>
        <w:t xml:space="preserve"> </w:t>
      </w:r>
      <w:r>
        <w:t>the</w:t>
      </w:r>
      <w:r>
        <w:rPr>
          <w:spacing w:val="-6"/>
        </w:rPr>
        <w:t xml:space="preserve"> </w:t>
      </w:r>
      <w:r>
        <w:t>volume</w:t>
      </w:r>
      <w:r>
        <w:rPr>
          <w:spacing w:val="-6"/>
        </w:rPr>
        <w:t xml:space="preserve"> </w:t>
      </w:r>
      <w:r>
        <w:t>of</w:t>
      </w:r>
      <w:r>
        <w:rPr>
          <w:spacing w:val="-10"/>
        </w:rPr>
        <w:t xml:space="preserve"> </w:t>
      </w:r>
      <w:r>
        <w:t xml:space="preserve">bug reports can be overwhelming, making it difficult for teams to prioritize and address issues </w:t>
      </w:r>
      <w:r>
        <w:rPr>
          <w:spacing w:val="-2"/>
        </w:rPr>
        <w:t>effectively.</w:t>
      </w:r>
    </w:p>
    <w:p w14:paraId="638219C9">
      <w:pPr>
        <w:pStyle w:val="13"/>
        <w:spacing w:before="187"/>
      </w:pPr>
    </w:p>
    <w:p w14:paraId="42619F1B">
      <w:pPr>
        <w:pStyle w:val="13"/>
        <w:spacing w:line="422" w:lineRule="auto"/>
        <w:ind w:left="1339" w:right="1790" w:firstLine="2"/>
        <w:jc w:val="both"/>
      </w:pPr>
      <w:r>
        <w:rPr>
          <w:b/>
        </w:rPr>
        <w:t xml:space="preserve">Difficulty in Reproducing Bugs : </w:t>
      </w:r>
      <w:r>
        <w:t>Some bugs may be challenging to reproduce consistently, especially if they occur under specific conditions or in complex software environments. This makes it difficult for developers to diagnose and fix the underlying issues.</w:t>
      </w:r>
    </w:p>
    <w:p w14:paraId="377A2BF3">
      <w:pPr>
        <w:pStyle w:val="13"/>
        <w:spacing w:after="0" w:line="422" w:lineRule="auto"/>
        <w:jc w:val="both"/>
        <w:sectPr>
          <w:pgSz w:w="12240" w:h="15840"/>
          <w:pgMar w:top="580" w:right="360" w:bottom="1120" w:left="360" w:header="0" w:footer="920" w:gutter="0"/>
          <w:cols w:space="720" w:num="1"/>
        </w:sectPr>
      </w:pPr>
    </w:p>
    <w:p w14:paraId="7E84ACD9">
      <w:pPr>
        <w:pStyle w:val="13"/>
      </w:pPr>
      <w:r>
        <mc:AlternateContent>
          <mc:Choice Requires="wps">
            <w:drawing>
              <wp:anchor distT="0" distB="0" distL="0" distR="0" simplePos="0" relativeHeight="25167052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41" name="Graphic 41"/>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41" o:spid="_x0000_s1026" o:spt="100" style="position:absolute;left:0pt;margin-left:45pt;margin-top:29.25pt;height:728.65pt;width:521.3pt;mso-position-horizontal-relative:page;mso-position-vertical-relative:page;z-index:-25164595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TBFLkA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6331A5AB">
      <w:pPr>
        <w:pStyle w:val="13"/>
      </w:pPr>
    </w:p>
    <w:p w14:paraId="6C6FF196">
      <w:pPr>
        <w:pStyle w:val="13"/>
        <w:spacing w:before="150"/>
      </w:pPr>
    </w:p>
    <w:p w14:paraId="314D55BB">
      <w:pPr>
        <w:pStyle w:val="13"/>
        <w:spacing w:line="422" w:lineRule="auto"/>
        <w:ind w:left="1339" w:right="1552" w:firstLine="2"/>
        <w:jc w:val="both"/>
      </w:pPr>
      <w:r>
        <w:rPr>
          <w:b/>
        </w:rPr>
        <w:t>Poor Communication</w:t>
      </w:r>
      <w:r>
        <w:rPr>
          <w:b/>
          <w:spacing w:val="-4"/>
        </w:rPr>
        <w:t xml:space="preserve"> </w:t>
      </w:r>
      <w:r>
        <w:rPr>
          <w:b/>
        </w:rPr>
        <w:t>and</w:t>
      </w:r>
      <w:r>
        <w:rPr>
          <w:b/>
          <w:spacing w:val="-5"/>
        </w:rPr>
        <w:t xml:space="preserve"> </w:t>
      </w:r>
      <w:r>
        <w:rPr>
          <w:b/>
        </w:rPr>
        <w:t>Collaboration</w:t>
      </w:r>
      <w:r>
        <w:rPr>
          <w:b/>
          <w:spacing w:val="-5"/>
        </w:rPr>
        <w:t xml:space="preserve"> </w:t>
      </w:r>
      <w:r>
        <w:rPr>
          <w:b/>
        </w:rPr>
        <w:t xml:space="preserve">: </w:t>
      </w:r>
      <w:r>
        <w:t>Ineffective communication</w:t>
      </w:r>
      <w:r>
        <w:rPr>
          <w:spacing w:val="-4"/>
        </w:rPr>
        <w:t xml:space="preserve"> </w:t>
      </w:r>
      <w:r>
        <w:t>and collaboration</w:t>
      </w:r>
      <w:r>
        <w:rPr>
          <w:spacing w:val="-4"/>
        </w:rPr>
        <w:t xml:space="preserve"> </w:t>
      </w:r>
      <w:r>
        <w:t>among team</w:t>
      </w:r>
      <w:r>
        <w:rPr>
          <w:spacing w:val="-14"/>
        </w:rPr>
        <w:t xml:space="preserve"> </w:t>
      </w:r>
      <w:r>
        <w:t>members</w:t>
      </w:r>
      <w:r>
        <w:rPr>
          <w:spacing w:val="-14"/>
        </w:rPr>
        <w:t xml:space="preserve"> </w:t>
      </w:r>
      <w:r>
        <w:t>can</w:t>
      </w:r>
      <w:r>
        <w:rPr>
          <w:spacing w:val="-14"/>
        </w:rPr>
        <w:t xml:space="preserve"> </w:t>
      </w:r>
      <w:r>
        <w:t>lead</w:t>
      </w:r>
      <w:r>
        <w:rPr>
          <w:spacing w:val="-11"/>
        </w:rPr>
        <w:t xml:space="preserve"> </w:t>
      </w:r>
      <w:r>
        <w:t>to</w:t>
      </w:r>
      <w:r>
        <w:rPr>
          <w:spacing w:val="-14"/>
        </w:rPr>
        <w:t xml:space="preserve"> </w:t>
      </w:r>
      <w:r>
        <w:t>delays</w:t>
      </w:r>
      <w:r>
        <w:rPr>
          <w:spacing w:val="-10"/>
        </w:rPr>
        <w:t xml:space="preserve"> </w:t>
      </w:r>
      <w:r>
        <w:t>in</w:t>
      </w:r>
      <w:r>
        <w:rPr>
          <w:spacing w:val="-9"/>
        </w:rPr>
        <w:t xml:space="preserve"> </w:t>
      </w:r>
      <w:r>
        <w:t>bug</w:t>
      </w:r>
      <w:r>
        <w:rPr>
          <w:spacing w:val="-10"/>
        </w:rPr>
        <w:t xml:space="preserve"> </w:t>
      </w:r>
      <w:r>
        <w:t>resolution</w:t>
      </w:r>
      <w:r>
        <w:rPr>
          <w:spacing w:val="-12"/>
        </w:rPr>
        <w:t xml:space="preserve"> </w:t>
      </w:r>
      <w:r>
        <w:t>and</w:t>
      </w:r>
      <w:r>
        <w:rPr>
          <w:spacing w:val="-12"/>
        </w:rPr>
        <w:t xml:space="preserve"> </w:t>
      </w:r>
      <w:r>
        <w:t>misunderstandings</w:t>
      </w:r>
      <w:r>
        <w:rPr>
          <w:spacing w:val="-12"/>
        </w:rPr>
        <w:t xml:space="preserve"> </w:t>
      </w:r>
      <w:r>
        <w:t>regarding</w:t>
      </w:r>
      <w:r>
        <w:rPr>
          <w:spacing w:val="-10"/>
        </w:rPr>
        <w:t xml:space="preserve"> </w:t>
      </w:r>
      <w:r>
        <w:t>bug</w:t>
      </w:r>
      <w:r>
        <w:rPr>
          <w:spacing w:val="-10"/>
        </w:rPr>
        <w:t xml:space="preserve"> </w:t>
      </w:r>
      <w:r>
        <w:t>status</w:t>
      </w:r>
      <w:r>
        <w:rPr>
          <w:spacing w:val="-10"/>
        </w:rPr>
        <w:t xml:space="preserve"> </w:t>
      </w:r>
      <w:r>
        <w:t>and priority.</w:t>
      </w:r>
      <w:r>
        <w:rPr>
          <w:spacing w:val="-10"/>
        </w:rPr>
        <w:t xml:space="preserve"> </w:t>
      </w:r>
      <w:r>
        <w:t>Without</w:t>
      </w:r>
      <w:r>
        <w:rPr>
          <w:spacing w:val="-9"/>
        </w:rPr>
        <w:t xml:space="preserve"> </w:t>
      </w:r>
      <w:r>
        <w:t>clear</w:t>
      </w:r>
      <w:r>
        <w:rPr>
          <w:spacing w:val="-12"/>
        </w:rPr>
        <w:t xml:space="preserve"> </w:t>
      </w:r>
      <w:r>
        <w:t>communication</w:t>
      </w:r>
      <w:r>
        <w:rPr>
          <w:spacing w:val="-5"/>
        </w:rPr>
        <w:t xml:space="preserve"> </w:t>
      </w:r>
      <w:r>
        <w:t>channels,</w:t>
      </w:r>
      <w:r>
        <w:rPr>
          <w:spacing w:val="-9"/>
        </w:rPr>
        <w:t xml:space="preserve"> </w:t>
      </w:r>
      <w:r>
        <w:t>important</w:t>
      </w:r>
      <w:r>
        <w:rPr>
          <w:spacing w:val="-10"/>
        </w:rPr>
        <w:t xml:space="preserve"> </w:t>
      </w:r>
      <w:r>
        <w:t>information</w:t>
      </w:r>
      <w:r>
        <w:rPr>
          <w:spacing w:val="-12"/>
        </w:rPr>
        <w:t xml:space="preserve"> </w:t>
      </w:r>
      <w:r>
        <w:t>may</w:t>
      </w:r>
      <w:r>
        <w:rPr>
          <w:spacing w:val="-12"/>
        </w:rPr>
        <w:t xml:space="preserve"> </w:t>
      </w:r>
      <w:r>
        <w:t>be</w:t>
      </w:r>
      <w:r>
        <w:rPr>
          <w:spacing w:val="-5"/>
        </w:rPr>
        <w:t xml:space="preserve"> </w:t>
      </w:r>
      <w:r>
        <w:t>overlooked</w:t>
      </w:r>
      <w:r>
        <w:rPr>
          <w:spacing w:val="-7"/>
        </w:rPr>
        <w:t xml:space="preserve"> </w:t>
      </w:r>
      <w:r>
        <w:t>or</w:t>
      </w:r>
      <w:r>
        <w:rPr>
          <w:spacing w:val="-5"/>
        </w:rPr>
        <w:t xml:space="preserve"> </w:t>
      </w:r>
      <w:r>
        <w:rPr>
          <w:spacing w:val="-2"/>
        </w:rPr>
        <w:t>lost.</w:t>
      </w:r>
    </w:p>
    <w:p w14:paraId="0BC2A9E6">
      <w:pPr>
        <w:pStyle w:val="13"/>
        <w:spacing w:before="190"/>
      </w:pPr>
    </w:p>
    <w:p w14:paraId="6EF8F1EC">
      <w:pPr>
        <w:pStyle w:val="7"/>
        <w:numPr>
          <w:ilvl w:val="1"/>
          <w:numId w:val="9"/>
        </w:numPr>
        <w:tabs>
          <w:tab w:val="left" w:pos="1830"/>
        </w:tabs>
        <w:spacing w:before="1" w:after="0" w:line="240" w:lineRule="auto"/>
        <w:ind w:left="1830" w:right="0" w:hanging="395"/>
        <w:jc w:val="left"/>
      </w:pPr>
      <w:r>
        <w:t>NEED</w:t>
      </w:r>
      <w:r>
        <w:rPr>
          <w:spacing w:val="-14"/>
        </w:rPr>
        <w:t xml:space="preserve"> </w:t>
      </w:r>
      <w:r>
        <w:t>OF</w:t>
      </w:r>
      <w:r>
        <w:rPr>
          <w:spacing w:val="-7"/>
        </w:rPr>
        <w:t xml:space="preserve"> </w:t>
      </w:r>
      <w:r>
        <w:t>CUSTOME</w:t>
      </w:r>
      <w:r>
        <w:rPr>
          <w:spacing w:val="-10"/>
        </w:rPr>
        <w:t xml:space="preserve"> </w:t>
      </w:r>
      <w:r>
        <w:t>BUG</w:t>
      </w:r>
      <w:r>
        <w:rPr>
          <w:spacing w:val="-14"/>
        </w:rPr>
        <w:t xml:space="preserve"> </w:t>
      </w:r>
      <w:r>
        <w:t>TRACKING</w:t>
      </w:r>
      <w:r>
        <w:rPr>
          <w:spacing w:val="-5"/>
        </w:rPr>
        <w:t xml:space="preserve"> </w:t>
      </w:r>
      <w:r>
        <w:rPr>
          <w:spacing w:val="-2"/>
        </w:rPr>
        <w:t>SYSTEM</w:t>
      </w:r>
    </w:p>
    <w:p w14:paraId="3A3F9568">
      <w:pPr>
        <w:pStyle w:val="13"/>
        <w:spacing w:before="211" w:line="422" w:lineRule="auto"/>
        <w:ind w:left="1339" w:right="1574"/>
        <w:jc w:val="both"/>
      </w:pPr>
      <w:r>
        <w:t>A custom bug tracking system addresses the unique needs and challenges faced by development teams in their software development lifecycle. Off-the-shelf solutions may offer generic functionalities, but they often lack the flexibility to adapt to specific workflows, processes, and project requirements. By developing a custom bug tracking system, organizations can tailor the platform to their exact specifications, ensuring that it aligns seamlessly with their development practices and objectives.</w:t>
      </w:r>
    </w:p>
    <w:p w14:paraId="37517042">
      <w:pPr>
        <w:pStyle w:val="13"/>
        <w:spacing w:line="422" w:lineRule="auto"/>
        <w:ind w:left="1339" w:right="1454"/>
        <w:jc w:val="both"/>
      </w:pPr>
      <w:r>
        <w:t>The</w:t>
      </w:r>
      <w:r>
        <w:rPr>
          <w:spacing w:val="-7"/>
        </w:rPr>
        <w:t xml:space="preserve"> </w:t>
      </w:r>
      <w:r>
        <w:t>need</w:t>
      </w:r>
      <w:r>
        <w:rPr>
          <w:spacing w:val="-9"/>
        </w:rPr>
        <w:t xml:space="preserve"> </w:t>
      </w:r>
      <w:r>
        <w:t>for</w:t>
      </w:r>
      <w:r>
        <w:rPr>
          <w:spacing w:val="-7"/>
        </w:rPr>
        <w:t xml:space="preserve"> </w:t>
      </w:r>
      <w:r>
        <w:t>a</w:t>
      </w:r>
      <w:r>
        <w:rPr>
          <w:spacing w:val="-8"/>
        </w:rPr>
        <w:t xml:space="preserve"> </w:t>
      </w:r>
      <w:r>
        <w:t>custom</w:t>
      </w:r>
      <w:r>
        <w:rPr>
          <w:spacing w:val="-6"/>
        </w:rPr>
        <w:t xml:space="preserve"> </w:t>
      </w:r>
      <w:r>
        <w:t>bug</w:t>
      </w:r>
      <w:r>
        <w:rPr>
          <w:spacing w:val="-11"/>
        </w:rPr>
        <w:t xml:space="preserve"> </w:t>
      </w:r>
      <w:r>
        <w:t>tracking</w:t>
      </w:r>
      <w:r>
        <w:rPr>
          <w:spacing w:val="-9"/>
        </w:rPr>
        <w:t xml:space="preserve"> </w:t>
      </w:r>
      <w:r>
        <w:t>system</w:t>
      </w:r>
      <w:r>
        <w:rPr>
          <w:spacing w:val="-9"/>
        </w:rPr>
        <w:t xml:space="preserve"> </w:t>
      </w:r>
      <w:r>
        <w:t>arises</w:t>
      </w:r>
      <w:r>
        <w:rPr>
          <w:spacing w:val="-9"/>
        </w:rPr>
        <w:t xml:space="preserve"> </w:t>
      </w:r>
      <w:r>
        <w:t>from</w:t>
      </w:r>
      <w:r>
        <w:rPr>
          <w:spacing w:val="-9"/>
        </w:rPr>
        <w:t xml:space="preserve"> </w:t>
      </w:r>
      <w:r>
        <w:t>the</w:t>
      </w:r>
      <w:r>
        <w:rPr>
          <w:spacing w:val="-7"/>
        </w:rPr>
        <w:t xml:space="preserve"> </w:t>
      </w:r>
      <w:r>
        <w:t>unique</w:t>
      </w:r>
      <w:r>
        <w:rPr>
          <w:spacing w:val="-5"/>
        </w:rPr>
        <w:t xml:space="preserve"> </w:t>
      </w:r>
      <w:r>
        <w:t>requirements</w:t>
      </w:r>
      <w:r>
        <w:rPr>
          <w:spacing w:val="-9"/>
        </w:rPr>
        <w:t xml:space="preserve"> </w:t>
      </w:r>
      <w:r>
        <w:t>and</w:t>
      </w:r>
      <w:r>
        <w:rPr>
          <w:spacing w:val="-7"/>
        </w:rPr>
        <w:t xml:space="preserve"> </w:t>
      </w:r>
      <w:r>
        <w:t>complexities</w:t>
      </w:r>
      <w:r>
        <w:rPr>
          <w:spacing w:val="-7"/>
        </w:rPr>
        <w:t xml:space="preserve"> </w:t>
      </w:r>
      <w:r>
        <w:t>of software development projects within an organization. Off-the-shelf</w:t>
      </w:r>
      <w:r>
        <w:rPr>
          <w:spacing w:val="-4"/>
        </w:rPr>
        <w:t xml:space="preserve"> </w:t>
      </w:r>
      <w:r>
        <w:t>bug tracking solutions</w:t>
      </w:r>
      <w:r>
        <w:rPr>
          <w:spacing w:val="-6"/>
        </w:rPr>
        <w:t xml:space="preserve"> </w:t>
      </w:r>
      <w:r>
        <w:t>may lack the flexibility to adapt to specific workflows, processes, and integration requirements. A custom bug tracking system offers the opportunity to tailor the solution precisely to the organization's needs, ensuring seamless integration with existing tools and systems while accommodating unique development methodologies and practices.</w:t>
      </w:r>
    </w:p>
    <w:p w14:paraId="7CB44600">
      <w:pPr>
        <w:pStyle w:val="13"/>
        <w:spacing w:line="422" w:lineRule="auto"/>
        <w:ind w:left="1339" w:right="1574"/>
        <w:jc w:val="both"/>
      </w:pPr>
      <w:r>
        <w:t>Moreover, a custom bug tracking system empowers organizations to implement specialized features</w:t>
      </w:r>
      <w:r>
        <w:rPr>
          <w:spacing w:val="-3"/>
        </w:rPr>
        <w:t xml:space="preserve"> </w:t>
      </w:r>
      <w:r>
        <w:t>and</w:t>
      </w:r>
      <w:r>
        <w:rPr>
          <w:spacing w:val="-3"/>
        </w:rPr>
        <w:t xml:space="preserve"> </w:t>
      </w:r>
      <w:r>
        <w:t>functionalities</w:t>
      </w:r>
      <w:r>
        <w:rPr>
          <w:spacing w:val="-8"/>
        </w:rPr>
        <w:t xml:space="preserve"> </w:t>
      </w:r>
      <w:r>
        <w:t>that align</w:t>
      </w:r>
      <w:r>
        <w:rPr>
          <w:spacing w:val="-3"/>
        </w:rPr>
        <w:t xml:space="preserve"> </w:t>
      </w:r>
      <w:r>
        <w:t>with</w:t>
      </w:r>
      <w:r>
        <w:rPr>
          <w:spacing w:val="-8"/>
        </w:rPr>
        <w:t xml:space="preserve"> </w:t>
      </w:r>
      <w:r>
        <w:t>their</w:t>
      </w:r>
      <w:r>
        <w:rPr>
          <w:spacing w:val="-3"/>
        </w:rPr>
        <w:t xml:space="preserve"> </w:t>
      </w:r>
      <w:r>
        <w:t>development</w:t>
      </w:r>
      <w:r>
        <w:rPr>
          <w:spacing w:val="-1"/>
        </w:rPr>
        <w:t xml:space="preserve"> </w:t>
      </w:r>
      <w:r>
        <w:t>objectives</w:t>
      </w:r>
      <w:r>
        <w:rPr>
          <w:spacing w:val="-6"/>
        </w:rPr>
        <w:t xml:space="preserve"> </w:t>
      </w:r>
      <w:r>
        <w:t>and</w:t>
      </w:r>
      <w:r>
        <w:rPr>
          <w:spacing w:val="-3"/>
        </w:rPr>
        <w:t xml:space="preserve"> </w:t>
      </w:r>
      <w:r>
        <w:t>project</w:t>
      </w:r>
      <w:r>
        <w:rPr>
          <w:spacing w:val="-3"/>
        </w:rPr>
        <w:t xml:space="preserve"> </w:t>
      </w:r>
      <w:r>
        <w:t>requirements. By designing a system from the ground up, organizations can optimize bug tracking processes, enhance collaboration among team members, and improve overall productivity and efficiency.</w:t>
      </w:r>
    </w:p>
    <w:p w14:paraId="224831DA">
      <w:pPr>
        <w:pStyle w:val="13"/>
        <w:spacing w:line="422" w:lineRule="auto"/>
        <w:ind w:left="1339" w:right="1453"/>
        <w:jc w:val="both"/>
      </w:pPr>
      <w:r>
        <w:t>Additionally, custom bug tracking systems provide greater control over security and data privacy, enabling</w:t>
      </w:r>
      <w:r>
        <w:rPr>
          <w:spacing w:val="-14"/>
        </w:rPr>
        <w:t xml:space="preserve"> </w:t>
      </w:r>
      <w:r>
        <w:t>organizations</w:t>
      </w:r>
      <w:r>
        <w:rPr>
          <w:spacing w:val="-14"/>
        </w:rPr>
        <w:t xml:space="preserve"> </w:t>
      </w:r>
      <w:r>
        <w:t>to</w:t>
      </w:r>
      <w:r>
        <w:rPr>
          <w:spacing w:val="-14"/>
        </w:rPr>
        <w:t xml:space="preserve"> </w:t>
      </w:r>
      <w:r>
        <w:t>implement</w:t>
      </w:r>
      <w:r>
        <w:rPr>
          <w:spacing w:val="-13"/>
        </w:rPr>
        <w:t xml:space="preserve"> </w:t>
      </w:r>
      <w:r>
        <w:t>robust</w:t>
      </w:r>
      <w:r>
        <w:rPr>
          <w:spacing w:val="-14"/>
        </w:rPr>
        <w:t xml:space="preserve"> </w:t>
      </w:r>
      <w:r>
        <w:t>measures</w:t>
      </w:r>
      <w:r>
        <w:rPr>
          <w:spacing w:val="-14"/>
        </w:rPr>
        <w:t xml:space="preserve"> </w:t>
      </w:r>
      <w:r>
        <w:t>to</w:t>
      </w:r>
      <w:r>
        <w:rPr>
          <w:spacing w:val="-14"/>
        </w:rPr>
        <w:t xml:space="preserve"> </w:t>
      </w:r>
      <w:r>
        <w:t>safeguard</w:t>
      </w:r>
      <w:r>
        <w:rPr>
          <w:spacing w:val="-13"/>
        </w:rPr>
        <w:t xml:space="preserve"> </w:t>
      </w:r>
      <w:r>
        <w:t>sensitive</w:t>
      </w:r>
      <w:r>
        <w:rPr>
          <w:spacing w:val="-14"/>
        </w:rPr>
        <w:t xml:space="preserve"> </w:t>
      </w:r>
      <w:r>
        <w:t>information</w:t>
      </w:r>
      <w:r>
        <w:rPr>
          <w:spacing w:val="-14"/>
        </w:rPr>
        <w:t xml:space="preserve"> </w:t>
      </w:r>
      <w:r>
        <w:t>and</w:t>
      </w:r>
      <w:r>
        <w:rPr>
          <w:spacing w:val="-14"/>
        </w:rPr>
        <w:t xml:space="preserve"> </w:t>
      </w:r>
      <w:r>
        <w:t>comply with regulatory requirements. Overall, a custom bug tracking system offers a tailored solution that enhances the effectiveness and success of software development projects within the organization.</w:t>
      </w:r>
    </w:p>
    <w:p w14:paraId="718D1D05">
      <w:pPr>
        <w:pStyle w:val="13"/>
        <w:spacing w:after="0" w:line="422" w:lineRule="auto"/>
        <w:jc w:val="both"/>
        <w:sectPr>
          <w:pgSz w:w="12240" w:h="15840"/>
          <w:pgMar w:top="580" w:right="360" w:bottom="1120" w:left="360" w:header="0" w:footer="920" w:gutter="0"/>
          <w:cols w:space="720" w:num="1"/>
        </w:sectPr>
      </w:pPr>
    </w:p>
    <w:p w14:paraId="240EA168">
      <w:pPr>
        <w:pStyle w:val="13"/>
        <w:rPr>
          <w:sz w:val="26"/>
        </w:rPr>
      </w:pPr>
      <w:r>
        <w:rPr>
          <w:sz w:val="26"/>
        </w:rPr>
        <mc:AlternateContent>
          <mc:Choice Requires="wpg">
            <w:drawing>
              <wp:anchor distT="0" distB="0" distL="0" distR="0" simplePos="0" relativeHeight="25167155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42" name="Group 42"/>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43" name="Graphic 43"/>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44" name="Image 44"/>
                          <pic:cNvPicPr/>
                        </pic:nvPicPr>
                        <pic:blipFill>
                          <a:blip r:embed="rId24" cstate="print"/>
                          <a:stretch>
                            <a:fillRect/>
                          </a:stretch>
                        </pic:blipFill>
                        <pic:spPr>
                          <a:xfrm>
                            <a:off x="592836" y="4152900"/>
                            <a:ext cx="5605271" cy="3747515"/>
                          </a:xfrm>
                          <a:prstGeom prst="rect">
                            <a:avLst/>
                          </a:prstGeom>
                        </pic:spPr>
                      </pic:pic>
                      <wps:wsp>
                        <wps:cNvPr id="45" name="Graphic 45"/>
                        <wps:cNvSpPr/>
                        <wps:spPr>
                          <a:xfrm>
                            <a:off x="582168" y="4142232"/>
                            <a:ext cx="5625465" cy="3767454"/>
                          </a:xfrm>
                          <a:custGeom>
                            <a:avLst/>
                            <a:gdLst/>
                            <a:ahLst/>
                            <a:cxnLst/>
                            <a:rect l="l" t="t" r="r" b="b"/>
                            <a:pathLst>
                              <a:path w="5625465" h="3767454">
                                <a:moveTo>
                                  <a:pt x="0" y="3767327"/>
                                </a:moveTo>
                                <a:lnTo>
                                  <a:pt x="5625083" y="3767327"/>
                                </a:lnTo>
                                <a:lnTo>
                                  <a:pt x="5625083" y="0"/>
                                </a:lnTo>
                                <a:lnTo>
                                  <a:pt x="0" y="0"/>
                                </a:lnTo>
                                <a:lnTo>
                                  <a:pt x="0" y="3767327"/>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44928;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">
                <o:lock v:ext="edit" aspectratio="f"/>
                <v:shape id="Graphic 43" o:spid="_x0000_s1026" o:spt="100" style="position:absolute;left:0;top:12;height:9253855;width:6620509;" fillcolor="#000000" filled="t" stroked="f" coordsize="6620509,9253855" o:gfxdata="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Gq+/&#10;AAAA2wAAAA8AAAAAAAAAAQAgAAAAIgAAAGRycy9kb3ducmV2LnhtbFBLAQIUABQAAAAIAIdO4kAz&#10;LwWeOwAAADkAAAAQAAAAAAAAAAEAIAAAAA4BAABkcnMvc2hhcGV4bWwueG1sUEsFBgAAAAAGAAYA&#10;WwEAALg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44" o:spid="_x0000_s1026" o:spt="75" type="#_x0000_t75" style="position:absolute;left:592836;top:4152900;height:3747515;width:5605271;" filled="f" o:preferrelative="t" stroked="f" coordsize="21600,21600" o:gfxdata="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d5VsvQAA&#10;ANsAAAAPAAAAAAAAAAEAIAAAACIAAABkcnMvZG93bnJldi54bWxQSwECFAAUAAAACACHTuJAMy8F&#10;njsAAAA5AAAAEAAAAAAAAAABACAAAAAMAQAAZHJzL3NoYXBleG1sLnhtbFBLBQYAAAAABgAGAFsB&#10;AAC2AwAAAAA=&#10;">
                  <v:fill on="f" focussize="0,0"/>
                  <v:stroke on="f"/>
                  <v:imagedata r:id="rId24" o:title=""/>
                  <o:lock v:ext="edit" aspectratio="f"/>
                </v:shape>
                <v:shape id="Graphic 45" o:spid="_x0000_s1026" o:spt="100" style="position:absolute;left:582168;top:4142232;height:3767454;width:5625465;" filled="f" stroked="t" coordsize="5625465,3767454" o:gfxdata="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5tlNe/&#10;AAAA2wAAAA8AAAAAAAAAAQAgAAAAIgAAAGRycy9kb3ducmV2LnhtbFBLAQIUABQAAAAIAIdO4kAz&#10;LwWeOwAAADkAAAAQAAAAAAAAAAEAIAAAAA4BAABkcnMvc2hhcGV4bWwueG1sUEsFBgAAAAAGAAYA&#10;WwEAALgDAAAAAA==&#10;" path="m0,3767327l5625083,3767327,5625083,0,0,0,0,3767327xe">
                  <v:fill on="f" focussize="0,0"/>
                  <v:stroke weight="2.16pt" color="#385D89" joinstyle="round"/>
                  <v:imagedata o:title=""/>
                  <o:lock v:ext="edit" aspectratio="f"/>
                  <v:textbox inset="0mm,0mm,0mm,0mm"/>
                </v:shape>
              </v:group>
            </w:pict>
          </mc:Fallback>
        </mc:AlternateContent>
      </w:r>
    </w:p>
    <w:p w14:paraId="1075D944">
      <w:pPr>
        <w:pStyle w:val="13"/>
        <w:rPr>
          <w:sz w:val="26"/>
        </w:rPr>
      </w:pPr>
    </w:p>
    <w:p w14:paraId="659C8A1B">
      <w:pPr>
        <w:pStyle w:val="13"/>
        <w:spacing w:before="13"/>
        <w:rPr>
          <w:sz w:val="26"/>
        </w:rPr>
      </w:pPr>
    </w:p>
    <w:p w14:paraId="4B6E4764">
      <w:pPr>
        <w:pStyle w:val="7"/>
        <w:numPr>
          <w:ilvl w:val="1"/>
          <w:numId w:val="9"/>
        </w:numPr>
        <w:tabs>
          <w:tab w:val="left" w:pos="1822"/>
        </w:tabs>
        <w:spacing w:before="0" w:after="0" w:line="240" w:lineRule="auto"/>
        <w:ind w:left="1822" w:right="0" w:hanging="387"/>
        <w:jc w:val="left"/>
      </w:pPr>
      <w:bookmarkStart w:id="5" w:name="_TOC_250012"/>
      <w:r>
        <w:t>USERS</w:t>
      </w:r>
      <w:r>
        <w:rPr>
          <w:spacing w:val="-7"/>
        </w:rPr>
        <w:t xml:space="preserve"> </w:t>
      </w:r>
      <w:r>
        <w:t>OF</w:t>
      </w:r>
      <w:r>
        <w:rPr>
          <w:spacing w:val="-5"/>
        </w:rPr>
        <w:t xml:space="preserve"> </w:t>
      </w:r>
      <w:r>
        <w:t>THE</w:t>
      </w:r>
      <w:r>
        <w:rPr>
          <w:spacing w:val="-12"/>
        </w:rPr>
        <w:t xml:space="preserve"> </w:t>
      </w:r>
      <w:bookmarkEnd w:id="5"/>
      <w:r>
        <w:rPr>
          <w:spacing w:val="-2"/>
        </w:rPr>
        <w:t>SYSTEM</w:t>
      </w:r>
    </w:p>
    <w:p w14:paraId="1DF540C0">
      <w:pPr>
        <w:pStyle w:val="10"/>
        <w:numPr>
          <w:ilvl w:val="0"/>
          <w:numId w:val="10"/>
        </w:numPr>
        <w:tabs>
          <w:tab w:val="left" w:pos="1561"/>
        </w:tabs>
        <w:spacing w:before="206" w:after="0" w:line="240" w:lineRule="auto"/>
        <w:ind w:left="1561" w:right="0" w:hanging="220"/>
        <w:jc w:val="both"/>
      </w:pPr>
      <w:r>
        <w:t>Admin</w:t>
      </w:r>
      <w:r>
        <w:rPr>
          <w:spacing w:val="5"/>
        </w:rPr>
        <w:t xml:space="preserve"> </w:t>
      </w:r>
      <w:r>
        <w:t>User</w:t>
      </w:r>
      <w:r>
        <w:rPr>
          <w:spacing w:val="5"/>
        </w:rPr>
        <w:t xml:space="preserve"> </w:t>
      </w:r>
      <w:r>
        <w:rPr>
          <w:spacing w:val="-10"/>
        </w:rPr>
        <w:t>:</w:t>
      </w:r>
    </w:p>
    <w:p w14:paraId="280518E9">
      <w:pPr>
        <w:pStyle w:val="13"/>
        <w:spacing w:before="198" w:line="422" w:lineRule="auto"/>
        <w:ind w:left="1339" w:right="2175"/>
      </w:pPr>
      <w:r>
        <w:t>Admin</w:t>
      </w:r>
      <w:r>
        <w:rPr>
          <w:spacing w:val="-14"/>
        </w:rPr>
        <w:t xml:space="preserve"> </w:t>
      </w:r>
      <w:r>
        <w:t>User</w:t>
      </w:r>
      <w:r>
        <w:rPr>
          <w:spacing w:val="-14"/>
        </w:rPr>
        <w:t xml:space="preserve"> </w:t>
      </w:r>
      <w:r>
        <w:t>Can</w:t>
      </w:r>
      <w:r>
        <w:rPr>
          <w:spacing w:val="-14"/>
        </w:rPr>
        <w:t xml:space="preserve"> </w:t>
      </w:r>
      <w:r>
        <w:t>Add,</w:t>
      </w:r>
      <w:r>
        <w:rPr>
          <w:spacing w:val="-14"/>
        </w:rPr>
        <w:t xml:space="preserve"> </w:t>
      </w:r>
      <w:r>
        <w:t>Update</w:t>
      </w:r>
      <w:r>
        <w:rPr>
          <w:spacing w:val="-13"/>
        </w:rPr>
        <w:t xml:space="preserve"> </w:t>
      </w:r>
      <w:r>
        <w:t>And</w:t>
      </w:r>
      <w:r>
        <w:rPr>
          <w:spacing w:val="-14"/>
        </w:rPr>
        <w:t xml:space="preserve"> </w:t>
      </w:r>
      <w:r>
        <w:t>Activate</w:t>
      </w:r>
      <w:r>
        <w:rPr>
          <w:spacing w:val="-14"/>
        </w:rPr>
        <w:t xml:space="preserve"> </w:t>
      </w:r>
      <w:r>
        <w:t>Deactivate</w:t>
      </w:r>
      <w:r>
        <w:rPr>
          <w:spacing w:val="-14"/>
        </w:rPr>
        <w:t xml:space="preserve"> </w:t>
      </w:r>
      <w:r>
        <w:t>of</w:t>
      </w:r>
      <w:r>
        <w:rPr>
          <w:spacing w:val="-14"/>
        </w:rPr>
        <w:t xml:space="preserve"> </w:t>
      </w:r>
      <w:r>
        <w:t>User</w:t>
      </w:r>
      <w:r>
        <w:rPr>
          <w:spacing w:val="-14"/>
        </w:rPr>
        <w:t xml:space="preserve"> </w:t>
      </w:r>
      <w:r>
        <w:t>Registration</w:t>
      </w:r>
      <w:r>
        <w:rPr>
          <w:spacing w:val="-16"/>
        </w:rPr>
        <w:t xml:space="preserve"> </w:t>
      </w:r>
      <w:r>
        <w:t>and</w:t>
      </w:r>
      <w:r>
        <w:rPr>
          <w:spacing w:val="-13"/>
        </w:rPr>
        <w:t xml:space="preserve"> </w:t>
      </w:r>
      <w:r>
        <w:t>Also Admin User can change the All User’s Password. If Required</w:t>
      </w:r>
    </w:p>
    <w:p w14:paraId="0331FF4C">
      <w:pPr>
        <w:pStyle w:val="13"/>
        <w:spacing w:before="189"/>
      </w:pPr>
    </w:p>
    <w:p w14:paraId="3369B886">
      <w:pPr>
        <w:pStyle w:val="10"/>
        <w:numPr>
          <w:ilvl w:val="0"/>
          <w:numId w:val="10"/>
        </w:numPr>
        <w:tabs>
          <w:tab w:val="left" w:pos="1518"/>
        </w:tabs>
        <w:spacing w:before="0" w:after="0" w:line="240" w:lineRule="auto"/>
        <w:ind w:left="1518" w:right="0" w:hanging="227"/>
        <w:jc w:val="both"/>
      </w:pPr>
      <w:r>
        <w:t>Developer</w:t>
      </w:r>
      <w:r>
        <w:rPr>
          <w:spacing w:val="3"/>
        </w:rPr>
        <w:t xml:space="preserve"> </w:t>
      </w:r>
      <w:r>
        <w:t>&amp;</w:t>
      </w:r>
      <w:r>
        <w:rPr>
          <w:spacing w:val="1"/>
        </w:rPr>
        <w:t xml:space="preserve"> </w:t>
      </w:r>
      <w:r>
        <w:t>Tester</w:t>
      </w:r>
      <w:r>
        <w:rPr>
          <w:spacing w:val="2"/>
        </w:rPr>
        <w:t xml:space="preserve"> </w:t>
      </w:r>
      <w:r>
        <w:rPr>
          <w:spacing w:val="-10"/>
        </w:rPr>
        <w:t>:</w:t>
      </w:r>
    </w:p>
    <w:p w14:paraId="685322A0">
      <w:pPr>
        <w:pStyle w:val="13"/>
        <w:spacing w:before="196" w:line="422" w:lineRule="auto"/>
        <w:ind w:left="1339" w:right="1575"/>
        <w:jc w:val="both"/>
      </w:pPr>
      <w:r>
        <w:t>Developer</w:t>
      </w:r>
      <w:r>
        <w:rPr>
          <w:spacing w:val="-14"/>
        </w:rPr>
        <w:t xml:space="preserve"> </w:t>
      </w:r>
      <w:r>
        <w:t>&amp;</w:t>
      </w:r>
      <w:r>
        <w:rPr>
          <w:spacing w:val="-11"/>
        </w:rPr>
        <w:t xml:space="preserve"> </w:t>
      </w:r>
      <w:r>
        <w:t>Tester</w:t>
      </w:r>
      <w:r>
        <w:rPr>
          <w:spacing w:val="-12"/>
        </w:rPr>
        <w:t xml:space="preserve"> </w:t>
      </w:r>
      <w:r>
        <w:t>Can</w:t>
      </w:r>
      <w:r>
        <w:rPr>
          <w:spacing w:val="-13"/>
        </w:rPr>
        <w:t xml:space="preserve"> </w:t>
      </w:r>
      <w:r>
        <w:t>Add,</w:t>
      </w:r>
      <w:r>
        <w:rPr>
          <w:spacing w:val="-11"/>
        </w:rPr>
        <w:t xml:space="preserve"> </w:t>
      </w:r>
      <w:r>
        <w:t>Update</w:t>
      </w:r>
      <w:r>
        <w:rPr>
          <w:spacing w:val="-11"/>
        </w:rPr>
        <w:t xml:space="preserve"> </w:t>
      </w:r>
      <w:r>
        <w:t>And</w:t>
      </w:r>
      <w:r>
        <w:rPr>
          <w:spacing w:val="-13"/>
        </w:rPr>
        <w:t xml:space="preserve"> </w:t>
      </w:r>
      <w:r>
        <w:t>Delete</w:t>
      </w:r>
      <w:r>
        <w:rPr>
          <w:spacing w:val="-12"/>
        </w:rPr>
        <w:t xml:space="preserve"> </w:t>
      </w:r>
      <w:r>
        <w:t>the</w:t>
      </w:r>
      <w:r>
        <w:rPr>
          <w:spacing w:val="-12"/>
        </w:rPr>
        <w:t xml:space="preserve"> </w:t>
      </w:r>
      <w:r>
        <w:t>Project</w:t>
      </w:r>
      <w:r>
        <w:rPr>
          <w:spacing w:val="-11"/>
        </w:rPr>
        <w:t xml:space="preserve"> </w:t>
      </w:r>
      <w:r>
        <w:t>Details,</w:t>
      </w:r>
      <w:r>
        <w:rPr>
          <w:spacing w:val="-11"/>
        </w:rPr>
        <w:t xml:space="preserve"> </w:t>
      </w:r>
      <w:r>
        <w:t>Bug</w:t>
      </w:r>
      <w:r>
        <w:rPr>
          <w:spacing w:val="-13"/>
        </w:rPr>
        <w:t xml:space="preserve"> </w:t>
      </w:r>
      <w:r>
        <w:t>Details.</w:t>
      </w:r>
      <w:r>
        <w:rPr>
          <w:spacing w:val="-11"/>
        </w:rPr>
        <w:t xml:space="preserve"> </w:t>
      </w:r>
      <w:r>
        <w:t>Also</w:t>
      </w:r>
      <w:r>
        <w:rPr>
          <w:spacing w:val="-11"/>
        </w:rPr>
        <w:t xml:space="preserve"> </w:t>
      </w:r>
      <w:r>
        <w:t>Developer &amp; Tester should Remove the Closed bug From the System And Download the File in PDF And Excel Format For Future Use.</w:t>
      </w:r>
    </w:p>
    <w:p w14:paraId="4410F61E">
      <w:pPr>
        <w:pStyle w:val="13"/>
      </w:pPr>
    </w:p>
    <w:p w14:paraId="2D8C0FCB">
      <w:pPr>
        <w:pStyle w:val="13"/>
        <w:spacing w:before="5"/>
      </w:pPr>
    </w:p>
    <w:p w14:paraId="47C9AAA1">
      <w:pPr>
        <w:pStyle w:val="7"/>
        <w:numPr>
          <w:ilvl w:val="1"/>
          <w:numId w:val="9"/>
        </w:numPr>
        <w:tabs>
          <w:tab w:val="left" w:pos="1822"/>
        </w:tabs>
        <w:spacing w:before="0" w:after="0" w:line="408" w:lineRule="auto"/>
        <w:ind w:left="1435" w:right="7091" w:firstLine="0"/>
        <w:jc w:val="left"/>
      </w:pPr>
      <w:r>
        <w:rPr>
          <w:spacing w:val="-4"/>
        </w:rPr>
        <w:t>PEOJECT</w:t>
      </w:r>
      <w:r>
        <w:rPr>
          <w:spacing w:val="-23"/>
        </w:rPr>
        <w:t xml:space="preserve"> </w:t>
      </w:r>
      <w:r>
        <w:rPr>
          <w:spacing w:val="-4"/>
        </w:rPr>
        <w:t xml:space="preserve">PLANNING </w:t>
      </w:r>
      <w:r>
        <w:t>WATTERFALL MODEL</w:t>
      </w:r>
    </w:p>
    <w:p w14:paraId="58B10653">
      <w:pPr>
        <w:pStyle w:val="7"/>
        <w:spacing w:after="0" w:line="408" w:lineRule="auto"/>
        <w:jc w:val="left"/>
        <w:sectPr>
          <w:pgSz w:w="12240" w:h="15840"/>
          <w:pgMar w:top="580" w:right="360" w:bottom="1120" w:left="360" w:header="0" w:footer="920" w:gutter="0"/>
          <w:cols w:space="720" w:num="1"/>
        </w:sectPr>
      </w:pPr>
    </w:p>
    <w:p w14:paraId="1C92DCF7">
      <w:pPr>
        <w:pStyle w:val="13"/>
        <w:rPr>
          <w:b/>
        </w:rPr>
      </w:pPr>
      <w:r>
        <w:rPr>
          <w:b/>
        </w:rPr>
        <mc:AlternateContent>
          <mc:Choice Requires="wps">
            <w:drawing>
              <wp:anchor distT="0" distB="0" distL="0" distR="0" simplePos="0" relativeHeight="25167155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46" name="Graphic 46"/>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46" o:spid="_x0000_s1026" o:spt="100" style="position:absolute;left:0pt;margin-left:45pt;margin-top:29.25pt;height:728.65pt;width:521.3pt;mso-position-horizontal-relative:page;mso-position-vertical-relative:page;z-index:-25164492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zi90Lw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02CB478A">
      <w:pPr>
        <w:pStyle w:val="13"/>
        <w:rPr>
          <w:b/>
        </w:rPr>
      </w:pPr>
    </w:p>
    <w:p w14:paraId="66D1FE8F">
      <w:pPr>
        <w:pStyle w:val="13"/>
        <w:spacing w:before="150"/>
        <w:rPr>
          <w:b/>
        </w:rPr>
      </w:pPr>
    </w:p>
    <w:p w14:paraId="2B2E8A9A">
      <w:pPr>
        <w:pStyle w:val="13"/>
        <w:spacing w:line="422" w:lineRule="auto"/>
        <w:ind w:left="1339" w:right="2736"/>
        <w:jc w:val="both"/>
      </w:pPr>
      <w:r>
        <w:t>The</w:t>
      </w:r>
      <w:r>
        <w:rPr>
          <w:spacing w:val="-2"/>
        </w:rPr>
        <w:t xml:space="preserve"> </w:t>
      </w:r>
      <w:r>
        <w:t>waterfall</w:t>
      </w:r>
      <w:r>
        <w:rPr>
          <w:spacing w:val="-7"/>
        </w:rPr>
        <w:t xml:space="preserve"> </w:t>
      </w:r>
      <w:r>
        <w:t>model is a</w:t>
      </w:r>
      <w:r>
        <w:rPr>
          <w:spacing w:val="-2"/>
        </w:rPr>
        <w:t xml:space="preserve"> </w:t>
      </w:r>
      <w:r>
        <w:t>traditional software</w:t>
      </w:r>
      <w:r>
        <w:rPr>
          <w:spacing w:val="-3"/>
        </w:rPr>
        <w:t xml:space="preserve"> </w:t>
      </w:r>
      <w:r>
        <w:t>development</w:t>
      </w:r>
      <w:r>
        <w:rPr>
          <w:spacing w:val="-4"/>
        </w:rPr>
        <w:t xml:space="preserve"> </w:t>
      </w:r>
      <w:r>
        <w:t>methodology</w:t>
      </w:r>
      <w:r>
        <w:rPr>
          <w:spacing w:val="-4"/>
        </w:rPr>
        <w:t xml:space="preserve"> </w:t>
      </w:r>
      <w:r>
        <w:t>that follows a linear and sequential approach. In this model, the development process is divided into distinct phases, with each phase building upon the deliverables of the previous phase. The waterfall model typically consists of</w:t>
      </w:r>
      <w:r>
        <w:rPr>
          <w:spacing w:val="40"/>
        </w:rPr>
        <w:t xml:space="preserve"> </w:t>
      </w:r>
      <w:r>
        <w:t>the following sequential phases :</w:t>
      </w:r>
    </w:p>
    <w:p w14:paraId="6BCC8C5F">
      <w:pPr>
        <w:pStyle w:val="13"/>
      </w:pPr>
    </w:p>
    <w:p w14:paraId="0FA19CE2">
      <w:pPr>
        <w:pStyle w:val="13"/>
      </w:pPr>
    </w:p>
    <w:p w14:paraId="5A4C2725">
      <w:pPr>
        <w:pStyle w:val="20"/>
        <w:numPr>
          <w:ilvl w:val="0"/>
          <w:numId w:val="11"/>
        </w:numPr>
        <w:tabs>
          <w:tab w:val="left" w:pos="1616"/>
        </w:tabs>
        <w:spacing w:before="0" w:after="0" w:line="422" w:lineRule="auto"/>
        <w:ind w:left="1339" w:right="2211" w:firstLine="2"/>
        <w:jc w:val="both"/>
        <w:rPr>
          <w:b/>
          <w:sz w:val="22"/>
        </w:rPr>
      </w:pPr>
      <w:r>
        <w:rPr>
          <w:b/>
          <w:sz w:val="22"/>
        </w:rPr>
        <w:t xml:space="preserve">Requirements &amp; Analysis : </w:t>
      </w:r>
      <w:r>
        <w:rPr>
          <w:sz w:val="22"/>
        </w:rPr>
        <w:t>In this initial phase, requirements are gathered from stakeholders and</w:t>
      </w:r>
      <w:r>
        <w:rPr>
          <w:spacing w:val="-7"/>
          <w:sz w:val="22"/>
        </w:rPr>
        <w:t xml:space="preserve"> </w:t>
      </w:r>
      <w:r>
        <w:rPr>
          <w:sz w:val="22"/>
        </w:rPr>
        <w:t>documented</w:t>
      </w:r>
      <w:r>
        <w:rPr>
          <w:spacing w:val="-4"/>
          <w:sz w:val="22"/>
        </w:rPr>
        <w:t xml:space="preserve"> </w:t>
      </w:r>
      <w:r>
        <w:rPr>
          <w:sz w:val="22"/>
        </w:rPr>
        <w:t>in</w:t>
      </w:r>
      <w:r>
        <w:rPr>
          <w:spacing w:val="-2"/>
          <w:sz w:val="22"/>
        </w:rPr>
        <w:t xml:space="preserve"> </w:t>
      </w:r>
      <w:r>
        <w:rPr>
          <w:sz w:val="22"/>
        </w:rPr>
        <w:t>detail.</w:t>
      </w:r>
      <w:r>
        <w:rPr>
          <w:spacing w:val="-4"/>
          <w:sz w:val="22"/>
        </w:rPr>
        <w:t xml:space="preserve"> </w:t>
      </w:r>
      <w:r>
        <w:rPr>
          <w:sz w:val="22"/>
        </w:rPr>
        <w:t>This</w:t>
      </w:r>
      <w:r>
        <w:rPr>
          <w:spacing w:val="-4"/>
          <w:sz w:val="22"/>
        </w:rPr>
        <w:t xml:space="preserve"> </w:t>
      </w:r>
      <w:r>
        <w:rPr>
          <w:sz w:val="22"/>
        </w:rPr>
        <w:t>phase</w:t>
      </w:r>
      <w:r>
        <w:rPr>
          <w:spacing w:val="-3"/>
          <w:sz w:val="22"/>
        </w:rPr>
        <w:t xml:space="preserve"> </w:t>
      </w:r>
      <w:r>
        <w:rPr>
          <w:sz w:val="22"/>
        </w:rPr>
        <w:t>involves</w:t>
      </w:r>
      <w:r>
        <w:rPr>
          <w:spacing w:val="-6"/>
          <w:sz w:val="22"/>
        </w:rPr>
        <w:t xml:space="preserve"> </w:t>
      </w:r>
      <w:r>
        <w:rPr>
          <w:sz w:val="22"/>
        </w:rPr>
        <w:t>understanding</w:t>
      </w:r>
      <w:r>
        <w:rPr>
          <w:spacing w:val="-7"/>
          <w:sz w:val="22"/>
        </w:rPr>
        <w:t xml:space="preserve"> </w:t>
      </w:r>
      <w:r>
        <w:rPr>
          <w:sz w:val="22"/>
        </w:rPr>
        <w:t>the</w:t>
      </w:r>
      <w:r>
        <w:rPr>
          <w:spacing w:val="-7"/>
          <w:sz w:val="22"/>
        </w:rPr>
        <w:t xml:space="preserve"> </w:t>
      </w:r>
      <w:r>
        <w:rPr>
          <w:sz w:val="22"/>
        </w:rPr>
        <w:t>needs</w:t>
      </w:r>
      <w:r>
        <w:rPr>
          <w:spacing w:val="-2"/>
          <w:sz w:val="22"/>
        </w:rPr>
        <w:t xml:space="preserve"> </w:t>
      </w:r>
      <w:r>
        <w:rPr>
          <w:sz w:val="22"/>
        </w:rPr>
        <w:t>of</w:t>
      </w:r>
      <w:r>
        <w:rPr>
          <w:spacing w:val="-7"/>
          <w:sz w:val="22"/>
        </w:rPr>
        <w:t xml:space="preserve"> </w:t>
      </w:r>
      <w:r>
        <w:rPr>
          <w:sz w:val="22"/>
        </w:rPr>
        <w:t>the end-users and defining the scope of the project.</w:t>
      </w:r>
    </w:p>
    <w:p w14:paraId="5EFB6FC3">
      <w:pPr>
        <w:pStyle w:val="20"/>
        <w:numPr>
          <w:ilvl w:val="0"/>
          <w:numId w:val="11"/>
        </w:numPr>
        <w:tabs>
          <w:tab w:val="left" w:pos="1394"/>
          <w:tab w:val="left" w:pos="1561"/>
        </w:tabs>
        <w:spacing w:before="0" w:after="0" w:line="420" w:lineRule="auto"/>
        <w:ind w:left="1394" w:right="1807" w:hanging="53"/>
        <w:jc w:val="left"/>
        <w:rPr>
          <w:b/>
          <w:sz w:val="22"/>
        </w:rPr>
      </w:pPr>
      <w:r>
        <w:rPr>
          <w:b/>
          <w:sz w:val="22"/>
        </w:rPr>
        <w:t>System</w:t>
      </w:r>
      <w:r>
        <w:rPr>
          <w:b/>
          <w:spacing w:val="40"/>
          <w:sz w:val="22"/>
        </w:rPr>
        <w:t xml:space="preserve"> </w:t>
      </w:r>
      <w:r>
        <w:rPr>
          <w:b/>
          <w:sz w:val="22"/>
        </w:rPr>
        <w:t>Design</w:t>
      </w:r>
      <w:r>
        <w:rPr>
          <w:b/>
          <w:spacing w:val="40"/>
          <w:sz w:val="22"/>
        </w:rPr>
        <w:t xml:space="preserve"> </w:t>
      </w:r>
      <w:r>
        <w:rPr>
          <w:b/>
          <w:sz w:val="22"/>
        </w:rPr>
        <w:t xml:space="preserve">: </w:t>
      </w:r>
      <w:r>
        <w:rPr>
          <w:sz w:val="22"/>
        </w:rPr>
        <w:t>Once the requirements</w:t>
      </w:r>
      <w:r>
        <w:rPr>
          <w:spacing w:val="40"/>
          <w:sz w:val="22"/>
        </w:rPr>
        <w:t xml:space="preserve"> </w:t>
      </w:r>
      <w:r>
        <w:rPr>
          <w:sz w:val="22"/>
        </w:rPr>
        <w:t>are established, the</w:t>
      </w:r>
      <w:r>
        <w:rPr>
          <w:spacing w:val="40"/>
          <w:sz w:val="22"/>
        </w:rPr>
        <w:t xml:space="preserve"> </w:t>
      </w:r>
      <w:r>
        <w:rPr>
          <w:sz w:val="22"/>
        </w:rPr>
        <w:t>system architecture and design are created. This phase involves translating the requirements into a technical blueprint</w:t>
      </w:r>
    </w:p>
    <w:p w14:paraId="47656610">
      <w:pPr>
        <w:pStyle w:val="13"/>
        <w:spacing w:before="4" w:line="420" w:lineRule="auto"/>
        <w:ind w:left="1339" w:right="1853" w:firstLine="55"/>
      </w:pPr>
      <w:r>
        <w:t>that outlines how the system will be structured and how different components will interact with each other.</w:t>
      </w:r>
    </w:p>
    <w:p w14:paraId="34CD4EEE">
      <w:pPr>
        <w:pStyle w:val="20"/>
        <w:numPr>
          <w:ilvl w:val="0"/>
          <w:numId w:val="11"/>
        </w:numPr>
        <w:tabs>
          <w:tab w:val="left" w:pos="1518"/>
        </w:tabs>
        <w:spacing w:before="2" w:after="0" w:line="422" w:lineRule="auto"/>
        <w:ind w:left="1291" w:right="2335" w:firstLine="0"/>
        <w:jc w:val="both"/>
        <w:rPr>
          <w:b/>
          <w:sz w:val="22"/>
        </w:rPr>
      </w:pPr>
      <w:r>
        <w:rPr>
          <w:b/>
          <w:sz w:val="22"/>
        </w:rPr>
        <w:t>Implementation</w:t>
      </w:r>
      <w:r>
        <w:rPr>
          <w:b/>
          <w:spacing w:val="-3"/>
          <w:sz w:val="22"/>
        </w:rPr>
        <w:t xml:space="preserve"> </w:t>
      </w:r>
      <w:r>
        <w:rPr>
          <w:b/>
          <w:sz w:val="22"/>
        </w:rPr>
        <w:t xml:space="preserve">: </w:t>
      </w:r>
      <w:r>
        <w:rPr>
          <w:sz w:val="22"/>
        </w:rPr>
        <w:t>With</w:t>
      </w:r>
      <w:r>
        <w:rPr>
          <w:spacing w:val="-6"/>
          <w:sz w:val="22"/>
        </w:rPr>
        <w:t xml:space="preserve"> </w:t>
      </w:r>
      <w:r>
        <w:rPr>
          <w:sz w:val="22"/>
        </w:rPr>
        <w:t>the</w:t>
      </w:r>
      <w:r>
        <w:rPr>
          <w:spacing w:val="-9"/>
          <w:sz w:val="22"/>
        </w:rPr>
        <w:t xml:space="preserve"> </w:t>
      </w:r>
      <w:r>
        <w:rPr>
          <w:sz w:val="22"/>
        </w:rPr>
        <w:t>system</w:t>
      </w:r>
      <w:r>
        <w:rPr>
          <w:spacing w:val="-5"/>
          <w:sz w:val="22"/>
        </w:rPr>
        <w:t xml:space="preserve"> </w:t>
      </w:r>
      <w:r>
        <w:rPr>
          <w:sz w:val="22"/>
        </w:rPr>
        <w:t>design</w:t>
      </w:r>
      <w:r>
        <w:rPr>
          <w:spacing w:val="-8"/>
          <w:sz w:val="22"/>
        </w:rPr>
        <w:t xml:space="preserve"> </w:t>
      </w:r>
      <w:r>
        <w:rPr>
          <w:sz w:val="22"/>
        </w:rPr>
        <w:t>in place,</w:t>
      </w:r>
      <w:r>
        <w:rPr>
          <w:spacing w:val="-3"/>
          <w:sz w:val="22"/>
        </w:rPr>
        <w:t xml:space="preserve"> </w:t>
      </w:r>
      <w:r>
        <w:rPr>
          <w:sz w:val="22"/>
        </w:rPr>
        <w:t>the</w:t>
      </w:r>
      <w:r>
        <w:rPr>
          <w:spacing w:val="-8"/>
          <w:sz w:val="22"/>
        </w:rPr>
        <w:t xml:space="preserve"> </w:t>
      </w:r>
      <w:r>
        <w:rPr>
          <w:sz w:val="22"/>
        </w:rPr>
        <w:t>actual</w:t>
      </w:r>
      <w:r>
        <w:rPr>
          <w:spacing w:val="-6"/>
          <w:sz w:val="22"/>
        </w:rPr>
        <w:t xml:space="preserve"> </w:t>
      </w:r>
      <w:r>
        <w:rPr>
          <w:sz w:val="22"/>
        </w:rPr>
        <w:t>coding</w:t>
      </w:r>
      <w:r>
        <w:rPr>
          <w:spacing w:val="-1"/>
          <w:sz w:val="22"/>
        </w:rPr>
        <w:t xml:space="preserve"> </w:t>
      </w:r>
      <w:r>
        <w:rPr>
          <w:sz w:val="22"/>
        </w:rPr>
        <w:t>and</w:t>
      </w:r>
      <w:r>
        <w:rPr>
          <w:spacing w:val="-3"/>
          <w:sz w:val="22"/>
        </w:rPr>
        <w:t xml:space="preserve"> </w:t>
      </w:r>
      <w:r>
        <w:rPr>
          <w:sz w:val="22"/>
        </w:rPr>
        <w:t>development of the software take place in</w:t>
      </w:r>
      <w:r>
        <w:rPr>
          <w:spacing w:val="40"/>
          <w:sz w:val="22"/>
        </w:rPr>
        <w:t xml:space="preserve"> </w:t>
      </w:r>
      <w:r>
        <w:rPr>
          <w:sz w:val="22"/>
        </w:rPr>
        <w:t>this phase. Developers write the code according to the design specifications and guidelines.</w:t>
      </w:r>
    </w:p>
    <w:p w14:paraId="322097EB">
      <w:pPr>
        <w:pStyle w:val="20"/>
        <w:numPr>
          <w:ilvl w:val="0"/>
          <w:numId w:val="11"/>
        </w:numPr>
        <w:tabs>
          <w:tab w:val="left" w:pos="1518"/>
        </w:tabs>
        <w:spacing w:before="0" w:after="0" w:line="422" w:lineRule="auto"/>
        <w:ind w:left="1291" w:right="2185" w:firstLine="0"/>
        <w:jc w:val="both"/>
        <w:rPr>
          <w:b/>
          <w:sz w:val="22"/>
        </w:rPr>
      </w:pPr>
      <w:r>
        <w:rPr>
          <w:b/>
          <w:sz w:val="22"/>
        </w:rPr>
        <w:t>Testing</w:t>
      </w:r>
      <w:r>
        <w:rPr>
          <w:b/>
          <w:spacing w:val="-3"/>
          <w:sz w:val="22"/>
        </w:rPr>
        <w:t xml:space="preserve"> </w:t>
      </w:r>
      <w:r>
        <w:rPr>
          <w:b/>
          <w:sz w:val="22"/>
        </w:rPr>
        <w:t>:</w:t>
      </w:r>
      <w:r>
        <w:rPr>
          <w:b/>
          <w:spacing w:val="-1"/>
          <w:sz w:val="22"/>
        </w:rPr>
        <w:t xml:space="preserve"> </w:t>
      </w:r>
      <w:r>
        <w:rPr>
          <w:sz w:val="22"/>
        </w:rPr>
        <w:t>After</w:t>
      </w:r>
      <w:r>
        <w:rPr>
          <w:spacing w:val="-6"/>
          <w:sz w:val="22"/>
        </w:rPr>
        <w:t xml:space="preserve"> </w:t>
      </w:r>
      <w:r>
        <w:rPr>
          <w:sz w:val="22"/>
        </w:rPr>
        <w:t>the</w:t>
      </w:r>
      <w:r>
        <w:rPr>
          <w:spacing w:val="-6"/>
          <w:sz w:val="22"/>
        </w:rPr>
        <w:t xml:space="preserve"> </w:t>
      </w:r>
      <w:r>
        <w:rPr>
          <w:sz w:val="22"/>
        </w:rPr>
        <w:t>implementation</w:t>
      </w:r>
      <w:r>
        <w:rPr>
          <w:spacing w:val="-3"/>
          <w:sz w:val="22"/>
        </w:rPr>
        <w:t xml:space="preserve"> </w:t>
      </w:r>
      <w:r>
        <w:rPr>
          <w:sz w:val="22"/>
        </w:rPr>
        <w:t>phase,</w:t>
      </w:r>
      <w:r>
        <w:rPr>
          <w:spacing w:val="-6"/>
          <w:sz w:val="22"/>
        </w:rPr>
        <w:t xml:space="preserve"> </w:t>
      </w:r>
      <w:r>
        <w:rPr>
          <w:sz w:val="22"/>
        </w:rPr>
        <w:t>the</w:t>
      </w:r>
      <w:r>
        <w:rPr>
          <w:spacing w:val="-6"/>
          <w:sz w:val="22"/>
        </w:rPr>
        <w:t xml:space="preserve"> </w:t>
      </w:r>
      <w:r>
        <w:rPr>
          <w:sz w:val="22"/>
        </w:rPr>
        <w:t>software</w:t>
      </w:r>
      <w:r>
        <w:rPr>
          <w:spacing w:val="-6"/>
          <w:sz w:val="22"/>
        </w:rPr>
        <w:t xml:space="preserve"> </w:t>
      </w:r>
      <w:r>
        <w:rPr>
          <w:sz w:val="22"/>
        </w:rPr>
        <w:t>is</w:t>
      </w:r>
      <w:r>
        <w:rPr>
          <w:spacing w:val="-1"/>
          <w:sz w:val="22"/>
        </w:rPr>
        <w:t xml:space="preserve"> </w:t>
      </w:r>
      <w:r>
        <w:rPr>
          <w:sz w:val="22"/>
        </w:rPr>
        <w:t>rigorously</w:t>
      </w:r>
      <w:r>
        <w:rPr>
          <w:spacing w:val="-3"/>
          <w:sz w:val="22"/>
        </w:rPr>
        <w:t xml:space="preserve"> </w:t>
      </w:r>
      <w:r>
        <w:rPr>
          <w:sz w:val="22"/>
        </w:rPr>
        <w:t>tested</w:t>
      </w:r>
      <w:r>
        <w:rPr>
          <w:spacing w:val="-3"/>
          <w:sz w:val="22"/>
        </w:rPr>
        <w:t xml:space="preserve"> </w:t>
      </w:r>
      <w:r>
        <w:rPr>
          <w:sz w:val="22"/>
        </w:rPr>
        <w:t>to</w:t>
      </w:r>
      <w:r>
        <w:rPr>
          <w:spacing w:val="-3"/>
          <w:sz w:val="22"/>
        </w:rPr>
        <w:t xml:space="preserve"> </w:t>
      </w:r>
      <w:r>
        <w:rPr>
          <w:sz w:val="22"/>
        </w:rPr>
        <w:t>ensure</w:t>
      </w:r>
      <w:r>
        <w:rPr>
          <w:spacing w:val="-3"/>
          <w:sz w:val="22"/>
        </w:rPr>
        <w:t xml:space="preserve"> </w:t>
      </w:r>
      <w:r>
        <w:rPr>
          <w:sz w:val="22"/>
        </w:rPr>
        <w:t>that it meets the specified requirements and functions correctly. Testing includes various types such as unit testing, integration testing, system testing, and user acceptance testing.</w:t>
      </w:r>
    </w:p>
    <w:p w14:paraId="48646531">
      <w:pPr>
        <w:pStyle w:val="20"/>
        <w:numPr>
          <w:ilvl w:val="0"/>
          <w:numId w:val="11"/>
        </w:numPr>
        <w:tabs>
          <w:tab w:val="left" w:pos="1518"/>
        </w:tabs>
        <w:spacing w:before="0" w:after="0" w:line="242" w:lineRule="exact"/>
        <w:ind w:left="1518" w:right="0" w:hanging="227"/>
        <w:jc w:val="both"/>
        <w:rPr>
          <w:b/>
          <w:sz w:val="22"/>
        </w:rPr>
      </w:pPr>
      <w:r>
        <w:rPr>
          <w:b/>
          <w:sz w:val="22"/>
        </w:rPr>
        <w:t>Deployment</w:t>
      </w:r>
      <w:r>
        <w:rPr>
          <w:b/>
          <w:spacing w:val="-4"/>
          <w:sz w:val="22"/>
        </w:rPr>
        <w:t xml:space="preserve"> </w:t>
      </w:r>
      <w:r>
        <w:rPr>
          <w:b/>
          <w:sz w:val="22"/>
        </w:rPr>
        <w:t>:</w:t>
      </w:r>
      <w:r>
        <w:rPr>
          <w:b/>
          <w:spacing w:val="8"/>
          <w:sz w:val="22"/>
        </w:rPr>
        <w:t xml:space="preserve"> </w:t>
      </w:r>
      <w:r>
        <w:rPr>
          <w:sz w:val="22"/>
        </w:rPr>
        <w:t>Once</w:t>
      </w:r>
      <w:r>
        <w:rPr>
          <w:spacing w:val="1"/>
          <w:sz w:val="22"/>
        </w:rPr>
        <w:t xml:space="preserve"> </w:t>
      </w:r>
      <w:r>
        <w:rPr>
          <w:sz w:val="22"/>
        </w:rPr>
        <w:t>the</w:t>
      </w:r>
      <w:r>
        <w:rPr>
          <w:spacing w:val="3"/>
          <w:sz w:val="22"/>
        </w:rPr>
        <w:t xml:space="preserve"> </w:t>
      </w:r>
      <w:r>
        <w:rPr>
          <w:sz w:val="22"/>
        </w:rPr>
        <w:t>software</w:t>
      </w:r>
      <w:r>
        <w:rPr>
          <w:spacing w:val="5"/>
          <w:sz w:val="22"/>
        </w:rPr>
        <w:t xml:space="preserve"> </w:t>
      </w:r>
      <w:r>
        <w:rPr>
          <w:sz w:val="22"/>
        </w:rPr>
        <w:t>passes</w:t>
      </w:r>
      <w:r>
        <w:rPr>
          <w:spacing w:val="1"/>
          <w:sz w:val="22"/>
        </w:rPr>
        <w:t xml:space="preserve"> </w:t>
      </w:r>
      <w:r>
        <w:rPr>
          <w:sz w:val="22"/>
        </w:rPr>
        <w:t>testing</w:t>
      </w:r>
      <w:r>
        <w:rPr>
          <w:spacing w:val="2"/>
          <w:sz w:val="22"/>
        </w:rPr>
        <w:t xml:space="preserve"> </w:t>
      </w:r>
      <w:r>
        <w:rPr>
          <w:sz w:val="22"/>
        </w:rPr>
        <w:t>and</w:t>
      </w:r>
      <w:r>
        <w:rPr>
          <w:spacing w:val="-1"/>
          <w:sz w:val="22"/>
        </w:rPr>
        <w:t xml:space="preserve"> </w:t>
      </w:r>
      <w:r>
        <w:rPr>
          <w:sz w:val="22"/>
        </w:rPr>
        <w:t>is</w:t>
      </w:r>
      <w:r>
        <w:rPr>
          <w:spacing w:val="3"/>
          <w:sz w:val="22"/>
        </w:rPr>
        <w:t xml:space="preserve"> </w:t>
      </w:r>
      <w:r>
        <w:rPr>
          <w:sz w:val="22"/>
        </w:rPr>
        <w:t>deemed</w:t>
      </w:r>
      <w:r>
        <w:rPr>
          <w:spacing w:val="3"/>
          <w:sz w:val="22"/>
        </w:rPr>
        <w:t xml:space="preserve"> </w:t>
      </w:r>
      <w:r>
        <w:rPr>
          <w:sz w:val="22"/>
        </w:rPr>
        <w:t>ready</w:t>
      </w:r>
      <w:r>
        <w:rPr>
          <w:spacing w:val="3"/>
          <w:sz w:val="22"/>
        </w:rPr>
        <w:t xml:space="preserve"> </w:t>
      </w:r>
      <w:r>
        <w:rPr>
          <w:sz w:val="22"/>
        </w:rPr>
        <w:t>for</w:t>
      </w:r>
      <w:r>
        <w:rPr>
          <w:spacing w:val="7"/>
          <w:sz w:val="22"/>
        </w:rPr>
        <w:t xml:space="preserve"> </w:t>
      </w:r>
      <w:r>
        <w:rPr>
          <w:sz w:val="22"/>
        </w:rPr>
        <w:t>release,</w:t>
      </w:r>
      <w:r>
        <w:rPr>
          <w:spacing w:val="1"/>
          <w:sz w:val="22"/>
        </w:rPr>
        <w:t xml:space="preserve"> </w:t>
      </w:r>
      <w:r>
        <w:rPr>
          <w:sz w:val="22"/>
        </w:rPr>
        <w:t>it</w:t>
      </w:r>
      <w:r>
        <w:rPr>
          <w:spacing w:val="10"/>
          <w:sz w:val="22"/>
        </w:rPr>
        <w:t xml:space="preserve"> </w:t>
      </w:r>
      <w:r>
        <w:rPr>
          <w:sz w:val="22"/>
        </w:rPr>
        <w:t>is</w:t>
      </w:r>
      <w:r>
        <w:rPr>
          <w:spacing w:val="11"/>
          <w:sz w:val="22"/>
        </w:rPr>
        <w:t xml:space="preserve"> </w:t>
      </w:r>
      <w:r>
        <w:rPr>
          <w:spacing w:val="-2"/>
          <w:sz w:val="22"/>
        </w:rPr>
        <w:t>deployed</w:t>
      </w:r>
    </w:p>
    <w:p w14:paraId="2766BBA6">
      <w:pPr>
        <w:pStyle w:val="13"/>
        <w:spacing w:before="195" w:line="369" w:lineRule="auto"/>
        <w:ind w:left="1291" w:right="1416"/>
        <w:jc w:val="both"/>
      </w:pPr>
      <w:r>
        <w:t>to the</w:t>
      </w:r>
      <w:r>
        <w:rPr>
          <w:spacing w:val="-2"/>
        </w:rPr>
        <w:t xml:space="preserve"> </w:t>
      </w:r>
      <w:r>
        <w:t>production</w:t>
      </w:r>
      <w:r>
        <w:rPr>
          <w:spacing w:val="-3"/>
        </w:rPr>
        <w:t xml:space="preserve"> </w:t>
      </w:r>
      <w:r>
        <w:t>environment.</w:t>
      </w:r>
      <w:r>
        <w:rPr>
          <w:spacing w:val="-1"/>
        </w:rPr>
        <w:t xml:space="preserve"> </w:t>
      </w:r>
      <w:r>
        <w:t>This</w:t>
      </w:r>
      <w:r>
        <w:rPr>
          <w:spacing w:val="-1"/>
        </w:rPr>
        <w:t xml:space="preserve"> </w:t>
      </w:r>
      <w:r>
        <w:t>phase</w:t>
      </w:r>
      <w:r>
        <w:rPr>
          <w:spacing w:val="-4"/>
        </w:rPr>
        <w:t xml:space="preserve"> </w:t>
      </w:r>
      <w:r>
        <w:t>involves</w:t>
      </w:r>
      <w:r>
        <w:rPr>
          <w:spacing w:val="-8"/>
        </w:rPr>
        <w:t xml:space="preserve"> </w:t>
      </w:r>
      <w:r>
        <w:t>installing</w:t>
      </w:r>
      <w:r>
        <w:rPr>
          <w:spacing w:val="-8"/>
        </w:rPr>
        <w:t xml:space="preserve"> </w:t>
      </w:r>
      <w:r>
        <w:t>the</w:t>
      </w:r>
      <w:r>
        <w:rPr>
          <w:spacing w:val="-4"/>
        </w:rPr>
        <w:t xml:space="preserve"> </w:t>
      </w:r>
      <w:r>
        <w:t>software</w:t>
      </w:r>
      <w:r>
        <w:rPr>
          <w:spacing w:val="-6"/>
        </w:rPr>
        <w:t xml:space="preserve"> </w:t>
      </w:r>
      <w:r>
        <w:t>on</w:t>
      </w:r>
      <w:r>
        <w:rPr>
          <w:spacing w:val="-8"/>
        </w:rPr>
        <w:t xml:space="preserve"> </w:t>
      </w:r>
      <w:r>
        <w:t>the</w:t>
      </w:r>
      <w:r>
        <w:rPr>
          <w:spacing w:val="-6"/>
        </w:rPr>
        <w:t xml:space="preserve"> </w:t>
      </w:r>
      <w:r>
        <w:t>end-users'</w:t>
      </w:r>
      <w:r>
        <w:rPr>
          <w:spacing w:val="-8"/>
        </w:rPr>
        <w:t xml:space="preserve"> </w:t>
      </w:r>
      <w:r>
        <w:t>systems and making it available for use.</w:t>
      </w:r>
    </w:p>
    <w:p w14:paraId="5AD338E6">
      <w:pPr>
        <w:pStyle w:val="20"/>
        <w:numPr>
          <w:ilvl w:val="0"/>
          <w:numId w:val="11"/>
        </w:numPr>
        <w:tabs>
          <w:tab w:val="left" w:pos="1291"/>
          <w:tab w:val="left" w:pos="1558"/>
        </w:tabs>
        <w:spacing w:before="50" w:after="0" w:line="321" w:lineRule="auto"/>
        <w:ind w:left="1291" w:right="1285" w:hanging="1"/>
        <w:jc w:val="both"/>
        <w:rPr>
          <w:b/>
          <w:sz w:val="26"/>
        </w:rPr>
      </w:pPr>
      <w:r>
        <w:rPr>
          <w:b/>
          <w:sz w:val="22"/>
        </w:rPr>
        <w:t xml:space="preserve">Maintenance : </w:t>
      </w:r>
      <w:r>
        <w:rPr>
          <w:sz w:val="22"/>
        </w:rPr>
        <w:t xml:space="preserve">After deployment, the software enters the maintenance phase, where it is monitored, updated, and modified as needed to address bugs, add new features, or accommodate changes in </w:t>
      </w:r>
      <w:r>
        <w:rPr>
          <w:spacing w:val="-2"/>
          <w:sz w:val="22"/>
        </w:rPr>
        <w:t>requirements.</w:t>
      </w:r>
    </w:p>
    <w:p w14:paraId="2D5F109E">
      <w:pPr>
        <w:pStyle w:val="20"/>
        <w:spacing w:after="0" w:line="321" w:lineRule="auto"/>
        <w:jc w:val="both"/>
        <w:rPr>
          <w:b/>
          <w:sz w:val="26"/>
        </w:rPr>
        <w:sectPr>
          <w:pgSz w:w="12240" w:h="15840"/>
          <w:pgMar w:top="580" w:right="360" w:bottom="1120" w:left="360" w:header="0" w:footer="920" w:gutter="0"/>
          <w:cols w:space="720" w:num="1"/>
        </w:sectPr>
      </w:pPr>
    </w:p>
    <w:p w14:paraId="1105CDF2">
      <w:pPr>
        <w:pStyle w:val="13"/>
        <w:rPr>
          <w:sz w:val="26"/>
        </w:rPr>
      </w:pPr>
      <w:r>
        <w:rPr>
          <w:sz w:val="26"/>
        </w:rPr>
        <mc:AlternateContent>
          <mc:Choice Requires="wpg">
            <w:drawing>
              <wp:anchor distT="0" distB="0" distL="0" distR="0" simplePos="0" relativeHeight="251672576"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47" name="Group 47"/>
                <wp:cNvGraphicFramePr/>
                <a:graphic xmlns:a="http://schemas.openxmlformats.org/drawingml/2006/main">
                  <a:graphicData uri="http://schemas.microsoft.com/office/word/2010/wordprocessingGroup">
                    <wpg:wgp>
                      <wpg:cNvGrpSpPr/>
                      <wpg:grpSpPr>
                        <a:xfrm>
                          <a:off x="0" y="0"/>
                          <a:ext cx="6620509" cy="9253855"/>
                          <a:chOff x="0" y="12"/>
                          <a:chExt cx="6620509" cy="9253855"/>
                        </a:xfrm>
                      </wpg:grpSpPr>
                      <wps:wsp>
                        <wps:cNvPr id="48" name="Graphic 48"/>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49" name="Image 49"/>
                          <pic:cNvPicPr/>
                        </pic:nvPicPr>
                        <pic:blipFill>
                          <a:blip r:embed="rId25" cstate="print"/>
                          <a:stretch>
                            <a:fillRect/>
                          </a:stretch>
                        </pic:blipFill>
                        <pic:spPr>
                          <a:xfrm>
                            <a:off x="655320" y="2846070"/>
                            <a:ext cx="5428614" cy="3472815"/>
                          </a:xfrm>
                          <a:prstGeom prst="rect">
                            <a:avLst/>
                          </a:prstGeom>
                        </pic:spPr>
                      </pic:pic>
                      <wps:wsp>
                        <wps:cNvPr id="50" name="Graphic 50"/>
                        <wps:cNvSpPr/>
                        <wps:spPr>
                          <a:xfrm>
                            <a:off x="617855" y="2689872"/>
                            <a:ext cx="5503544" cy="3767455"/>
                          </a:xfrm>
                          <a:custGeom>
                            <a:avLst/>
                            <a:gdLst/>
                            <a:ahLst/>
                            <a:cxnLst/>
                            <a:rect l="l" t="t" r="r" b="b"/>
                            <a:pathLst>
                              <a:path w="5503545" h="3767454">
                                <a:moveTo>
                                  <a:pt x="0" y="3767327"/>
                                </a:moveTo>
                                <a:lnTo>
                                  <a:pt x="5503164" y="3767327"/>
                                </a:lnTo>
                                <a:lnTo>
                                  <a:pt x="5503164" y="0"/>
                                </a:lnTo>
                                <a:lnTo>
                                  <a:pt x="0" y="0"/>
                                </a:lnTo>
                                <a:lnTo>
                                  <a:pt x="0" y="3767327"/>
                                </a:lnTo>
                                <a:close/>
                              </a:path>
                            </a:pathLst>
                          </a:custGeom>
                          <a:ln w="27431">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43904;mso-width-relative:page;mso-height-relative:page;" coordorigin="0,12"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GCzG7QAAAAiAQAAGQAA&#10;AGRycy9fcmVscy9lMm9Eb2MueG1sLnJlbHOFj8sKwjAQRfeC/xBmb9O6EJGmbkRwK/UDhmSaRpsH&#10;SRT79wbcKAgu517uOUy7f9qJPSgm452ApqqBkZNeGacFXPrjagssZXQKJ+9IwEwJ9t1y0Z5pwlxG&#10;aTQhsUJxScCYc9hxnuRIFlPlA7nSDD5azOWMmgeUN9TE13W94fGTAd0Xk52UgHhSDbB+DsX8n+2H&#10;wUg6eHm35PIPBTe2uAsQo6YswJIy+A6b6hpIA+9a/vVZ9wJ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">
                <o:lock v:ext="edit" aspectratio="f"/>
                <v:shape id="Graphic 48" o:spid="_x0000_s1026" o:spt="100" style="position:absolute;left:0;top:12;height:9253855;width:6620509;" fillcolor="#000000" filled="t" stroked="f" coordsize="6620509,9253855" o:gfxdata="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biN68AAAA&#10;2w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49" o:spid="_x0000_s1026" o:spt="75" type="#_x0000_t75" style="position:absolute;left:655320;top:2846070;height:3472815;width:5428614;" filled="f" o:preferrelative="t" stroked="f" coordsize="21600,21600" o:gfxdata="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tqkr4A&#10;AADbAAAADwAAAAAAAAABACAAAAAiAAAAZHJzL2Rvd25yZXYueG1sUEsBAhQAFAAAAAgAh07iQDMv&#10;BZ47AAAAOQAAABAAAAAAAAAAAQAgAAAADQEAAGRycy9zaGFwZXhtbC54bWxQSwUGAAAAAAYABgBb&#10;AQAAtwMAAAAA&#10;">
                  <v:fill on="f" focussize="0,0"/>
                  <v:stroke on="f"/>
                  <v:imagedata r:id="rId25" o:title=""/>
                  <o:lock v:ext="edit" aspectratio="f"/>
                </v:shape>
                <v:shape id="Graphic 50" o:spid="_x0000_s1026" o:spt="100" style="position:absolute;left:617855;top:2689872;height:3767455;width:5503544;" filled="f" stroked="t" coordsize="5503545,3767454" o:gfxdata="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YEHJLgAAADbAAAA&#10;DwAAAAAAAAABACAAAAAiAAAAZHJzL2Rvd25yZXYueG1sUEsBAhQAFAAAAAgAh07iQDMvBZ47AAAA&#10;OQAAABAAAAAAAAAAAQAgAAAABwEAAGRycy9zaGFwZXhtbC54bWxQSwUGAAAAAAYABgBbAQAAsQMA&#10;AAAA&#10;" path="m0,3767327l5503164,3767327,5503164,0,0,0,0,3767327xe">
                  <v:fill on="f" focussize="0,0"/>
                  <v:stroke weight="2.15992125984252pt" color="#385D89" joinstyle="round"/>
                  <v:imagedata o:title=""/>
                  <o:lock v:ext="edit" aspectratio="f"/>
                  <v:textbox inset="0mm,0mm,0mm,0mm"/>
                </v:shape>
              </v:group>
            </w:pict>
          </mc:Fallback>
        </mc:AlternateContent>
      </w:r>
    </w:p>
    <w:p w14:paraId="45673B9B">
      <w:pPr>
        <w:pStyle w:val="13"/>
        <w:rPr>
          <w:sz w:val="26"/>
        </w:rPr>
      </w:pPr>
    </w:p>
    <w:p w14:paraId="4DD692AF">
      <w:pPr>
        <w:pStyle w:val="13"/>
        <w:spacing w:before="10"/>
        <w:rPr>
          <w:sz w:val="26"/>
        </w:rPr>
      </w:pPr>
    </w:p>
    <w:p w14:paraId="736C87C4">
      <w:pPr>
        <w:pStyle w:val="7"/>
        <w:ind w:left="1435"/>
      </w:pPr>
      <w:r>
        <w:rPr>
          <w:spacing w:val="-2"/>
        </w:rPr>
        <w:t>INCREMENTAL</w:t>
      </w:r>
      <w:r>
        <w:rPr>
          <w:spacing w:val="-4"/>
        </w:rPr>
        <w:t xml:space="preserve"> </w:t>
      </w:r>
      <w:r>
        <w:rPr>
          <w:spacing w:val="-2"/>
        </w:rPr>
        <w:t>WATERFALL</w:t>
      </w:r>
      <w:r>
        <w:rPr>
          <w:spacing w:val="5"/>
        </w:rPr>
        <w:t xml:space="preserve"> </w:t>
      </w:r>
      <w:r>
        <w:rPr>
          <w:spacing w:val="-4"/>
        </w:rPr>
        <w:t>MODEL</w:t>
      </w:r>
    </w:p>
    <w:p w14:paraId="719F5E81">
      <w:pPr>
        <w:pStyle w:val="13"/>
        <w:spacing w:before="212" w:line="424" w:lineRule="auto"/>
        <w:ind w:left="1452" w:right="1853"/>
      </w:pPr>
      <w:r>
        <w:t>I</w:t>
      </w:r>
      <w:r>
        <w:rPr>
          <w:spacing w:val="39"/>
        </w:rPr>
        <w:t xml:space="preserve"> </w:t>
      </w:r>
      <w:r>
        <w:t>Used</w:t>
      </w:r>
      <w:r>
        <w:rPr>
          <w:spacing w:val="40"/>
        </w:rPr>
        <w:t xml:space="preserve"> </w:t>
      </w:r>
      <w:r>
        <w:t>Incremental</w:t>
      </w:r>
      <w:r>
        <w:rPr>
          <w:spacing w:val="40"/>
        </w:rPr>
        <w:t xml:space="preserve"> </w:t>
      </w:r>
      <w:r>
        <w:t>Model</w:t>
      </w:r>
      <w:r>
        <w:rPr>
          <w:spacing w:val="40"/>
        </w:rPr>
        <w:t xml:space="preserve"> </w:t>
      </w:r>
      <w:r>
        <w:t>to</w:t>
      </w:r>
      <w:r>
        <w:rPr>
          <w:spacing w:val="40"/>
        </w:rPr>
        <w:t xml:space="preserve"> </w:t>
      </w:r>
      <w:r>
        <w:t>Complete</w:t>
      </w:r>
      <w:r>
        <w:rPr>
          <w:spacing w:val="40"/>
        </w:rPr>
        <w:t xml:space="preserve"> </w:t>
      </w:r>
      <w:r>
        <w:t>this</w:t>
      </w:r>
      <w:r>
        <w:rPr>
          <w:spacing w:val="40"/>
        </w:rPr>
        <w:t xml:space="preserve"> </w:t>
      </w:r>
      <w:r>
        <w:t>Project.</w:t>
      </w:r>
      <w:r>
        <w:rPr>
          <w:spacing w:val="40"/>
        </w:rPr>
        <w:t xml:space="preserve"> </w:t>
      </w:r>
      <w:r>
        <w:t>The</w:t>
      </w:r>
      <w:r>
        <w:rPr>
          <w:spacing w:val="40"/>
        </w:rPr>
        <w:t xml:space="preserve"> </w:t>
      </w:r>
      <w:r>
        <w:t>increment</w:t>
      </w:r>
      <w:r>
        <w:rPr>
          <w:spacing w:val="40"/>
        </w:rPr>
        <w:t xml:space="preserve"> </w:t>
      </w:r>
      <w:r>
        <w:t>model</w:t>
      </w:r>
      <w:r>
        <w:rPr>
          <w:spacing w:val="40"/>
        </w:rPr>
        <w:t xml:space="preserve"> </w:t>
      </w:r>
      <w:r>
        <w:t>applies</w:t>
      </w:r>
      <w:r>
        <w:rPr>
          <w:spacing w:val="39"/>
        </w:rPr>
        <w:t xml:space="preserve"> </w:t>
      </w:r>
      <w:r>
        <w:t>the waterfall model incrementally.The series of releases is referred to as “increment”,</w:t>
      </w:r>
    </w:p>
    <w:p w14:paraId="6FBBAF8B">
      <w:pPr>
        <w:pStyle w:val="13"/>
        <w:spacing w:line="420" w:lineRule="auto"/>
        <w:ind w:left="1452" w:right="1853"/>
      </w:pPr>
      <w:r>
        <w:t>with</w:t>
      </w:r>
      <w:r>
        <w:rPr>
          <w:spacing w:val="-4"/>
        </w:rPr>
        <w:t xml:space="preserve"> </w:t>
      </w:r>
      <w:r>
        <w:t>is increment</w:t>
      </w:r>
      <w:r>
        <w:rPr>
          <w:spacing w:val="-2"/>
        </w:rPr>
        <w:t xml:space="preserve"> </w:t>
      </w:r>
      <w:r>
        <w:t>providing</w:t>
      </w:r>
      <w:r>
        <w:rPr>
          <w:spacing w:val="-6"/>
        </w:rPr>
        <w:t xml:space="preserve"> </w:t>
      </w:r>
      <w:r>
        <w:t>more</w:t>
      </w:r>
      <w:r>
        <w:rPr>
          <w:spacing w:val="-1"/>
        </w:rPr>
        <w:t xml:space="preserve"> </w:t>
      </w:r>
      <w:r>
        <w:t>Functionality to</w:t>
      </w:r>
      <w:r>
        <w:rPr>
          <w:spacing w:val="-4"/>
        </w:rPr>
        <w:t xml:space="preserve"> </w:t>
      </w:r>
      <w:r>
        <w:t>the</w:t>
      </w:r>
      <w:r>
        <w:rPr>
          <w:spacing w:val="-1"/>
        </w:rPr>
        <w:t xml:space="preserve"> </w:t>
      </w:r>
      <w:r>
        <w:t>customer.</w:t>
      </w:r>
      <w:r>
        <w:rPr>
          <w:spacing w:val="-1"/>
        </w:rPr>
        <w:t xml:space="preserve"> </w:t>
      </w:r>
      <w:r>
        <w:t>After</w:t>
      </w:r>
      <w:r>
        <w:rPr>
          <w:spacing w:val="-4"/>
        </w:rPr>
        <w:t xml:space="preserve"> </w:t>
      </w:r>
      <w:r>
        <w:t>the</w:t>
      </w:r>
      <w:r>
        <w:rPr>
          <w:spacing w:val="-1"/>
        </w:rPr>
        <w:t xml:space="preserve"> </w:t>
      </w:r>
      <w:r>
        <w:t>first</w:t>
      </w:r>
      <w:r>
        <w:rPr>
          <w:spacing w:val="-1"/>
        </w:rPr>
        <w:t xml:space="preserve"> </w:t>
      </w:r>
      <w:r>
        <w:t>increment,</w:t>
      </w:r>
      <w:r>
        <w:rPr>
          <w:spacing w:val="38"/>
        </w:rPr>
        <w:t xml:space="preserve"> </w:t>
      </w:r>
      <w:r>
        <w:t>a core product is delivered, which can already be used by the customer. Based on customer feedback,</w:t>
      </w:r>
      <w:r>
        <w:rPr>
          <w:spacing w:val="-7"/>
        </w:rPr>
        <w:t xml:space="preserve"> </w:t>
      </w:r>
      <w:r>
        <w:t>a plan</w:t>
      </w:r>
      <w:r>
        <w:rPr>
          <w:spacing w:val="-2"/>
        </w:rPr>
        <w:t xml:space="preserve"> </w:t>
      </w:r>
      <w:r>
        <w:t>is developed for next increments, and modifications are</w:t>
      </w:r>
      <w:r>
        <w:rPr>
          <w:spacing w:val="-3"/>
        </w:rPr>
        <w:t xml:space="preserve"> </w:t>
      </w:r>
      <w:r>
        <w:t>made accordingly.</w:t>
      </w:r>
    </w:p>
    <w:p w14:paraId="19A22103">
      <w:pPr>
        <w:pStyle w:val="13"/>
      </w:pPr>
    </w:p>
    <w:p w14:paraId="757E3A49">
      <w:pPr>
        <w:pStyle w:val="13"/>
      </w:pPr>
    </w:p>
    <w:p w14:paraId="127A05A7">
      <w:pPr>
        <w:pStyle w:val="13"/>
      </w:pPr>
    </w:p>
    <w:p w14:paraId="20813C22">
      <w:pPr>
        <w:pStyle w:val="13"/>
      </w:pPr>
    </w:p>
    <w:p w14:paraId="485C6D2A">
      <w:pPr>
        <w:pStyle w:val="13"/>
      </w:pPr>
    </w:p>
    <w:p w14:paraId="061DED3B">
      <w:pPr>
        <w:pStyle w:val="13"/>
      </w:pPr>
    </w:p>
    <w:p w14:paraId="4BC90A04">
      <w:pPr>
        <w:pStyle w:val="13"/>
      </w:pPr>
    </w:p>
    <w:p w14:paraId="7E19EE95">
      <w:pPr>
        <w:pStyle w:val="13"/>
      </w:pPr>
    </w:p>
    <w:p w14:paraId="3984A031">
      <w:pPr>
        <w:pStyle w:val="13"/>
      </w:pPr>
    </w:p>
    <w:p w14:paraId="2F8C0F35">
      <w:pPr>
        <w:pStyle w:val="13"/>
      </w:pPr>
    </w:p>
    <w:p w14:paraId="4060E86F">
      <w:pPr>
        <w:pStyle w:val="13"/>
      </w:pPr>
    </w:p>
    <w:p w14:paraId="6D12E7F3">
      <w:pPr>
        <w:pStyle w:val="13"/>
      </w:pPr>
    </w:p>
    <w:p w14:paraId="0BEB7987">
      <w:pPr>
        <w:pStyle w:val="13"/>
      </w:pPr>
    </w:p>
    <w:p w14:paraId="6CEEC89C">
      <w:pPr>
        <w:pStyle w:val="13"/>
      </w:pPr>
    </w:p>
    <w:p w14:paraId="722C2A39">
      <w:pPr>
        <w:pStyle w:val="13"/>
      </w:pPr>
    </w:p>
    <w:p w14:paraId="470AC83C">
      <w:pPr>
        <w:pStyle w:val="13"/>
      </w:pPr>
    </w:p>
    <w:p w14:paraId="14FCDB98">
      <w:pPr>
        <w:pStyle w:val="13"/>
      </w:pPr>
    </w:p>
    <w:p w14:paraId="25B1937C">
      <w:pPr>
        <w:pStyle w:val="13"/>
      </w:pPr>
    </w:p>
    <w:p w14:paraId="560212FB">
      <w:pPr>
        <w:pStyle w:val="13"/>
      </w:pPr>
    </w:p>
    <w:p w14:paraId="459151E8">
      <w:pPr>
        <w:pStyle w:val="13"/>
      </w:pPr>
    </w:p>
    <w:p w14:paraId="59EE43B8">
      <w:pPr>
        <w:pStyle w:val="13"/>
      </w:pPr>
    </w:p>
    <w:p w14:paraId="3B36EE9C">
      <w:pPr>
        <w:pStyle w:val="13"/>
      </w:pPr>
    </w:p>
    <w:p w14:paraId="7E110B64">
      <w:pPr>
        <w:pStyle w:val="13"/>
      </w:pPr>
    </w:p>
    <w:p w14:paraId="4D1DC26F">
      <w:pPr>
        <w:pStyle w:val="13"/>
      </w:pPr>
    </w:p>
    <w:p w14:paraId="4076C324">
      <w:pPr>
        <w:pStyle w:val="13"/>
      </w:pPr>
    </w:p>
    <w:p w14:paraId="7D4EDC38">
      <w:pPr>
        <w:pStyle w:val="13"/>
      </w:pPr>
    </w:p>
    <w:p w14:paraId="3E037EA8">
      <w:pPr>
        <w:pStyle w:val="13"/>
        <w:spacing w:before="248"/>
      </w:pPr>
    </w:p>
    <w:p w14:paraId="444BC2BB">
      <w:pPr>
        <w:pStyle w:val="13"/>
        <w:spacing w:line="422" w:lineRule="auto"/>
        <w:ind w:left="1339" w:right="1826"/>
        <w:jc w:val="both"/>
      </w:pPr>
      <w:r>
        <w:t>This</w:t>
      </w:r>
      <w:r>
        <w:rPr>
          <w:spacing w:val="-1"/>
        </w:rPr>
        <w:t xml:space="preserve"> </w:t>
      </w:r>
      <w:r>
        <w:t>process</w:t>
      </w:r>
      <w:r>
        <w:rPr>
          <w:spacing w:val="-2"/>
        </w:rPr>
        <w:t xml:space="preserve"> </w:t>
      </w:r>
      <w:r>
        <w:t>continues,</w:t>
      </w:r>
      <w:r>
        <w:rPr>
          <w:spacing w:val="-4"/>
        </w:rPr>
        <w:t xml:space="preserve"> </w:t>
      </w:r>
      <w:r>
        <w:t>with</w:t>
      </w:r>
      <w:r>
        <w:rPr>
          <w:spacing w:val="-4"/>
        </w:rPr>
        <w:t xml:space="preserve"> </w:t>
      </w:r>
      <w:r>
        <w:t>increment</w:t>
      </w:r>
      <w:r>
        <w:rPr>
          <w:spacing w:val="-2"/>
        </w:rPr>
        <w:t xml:space="preserve"> </w:t>
      </w:r>
      <w:r>
        <w:t>being</w:t>
      </w:r>
      <w:r>
        <w:rPr>
          <w:spacing w:val="-4"/>
        </w:rPr>
        <w:t xml:space="preserve"> </w:t>
      </w:r>
      <w:r>
        <w:t>delivered</w:t>
      </w:r>
      <w:r>
        <w:rPr>
          <w:spacing w:val="-7"/>
        </w:rPr>
        <w:t xml:space="preserve"> </w:t>
      </w:r>
      <w:r>
        <w:t>until</w:t>
      </w:r>
      <w:r>
        <w:rPr>
          <w:spacing w:val="-7"/>
        </w:rPr>
        <w:t xml:space="preserve"> </w:t>
      </w:r>
      <w:r>
        <w:t>the</w:t>
      </w:r>
      <w:r>
        <w:rPr>
          <w:spacing w:val="-5"/>
        </w:rPr>
        <w:t xml:space="preserve"> </w:t>
      </w:r>
      <w:r>
        <w:t>complete</w:t>
      </w:r>
      <w:r>
        <w:rPr>
          <w:spacing w:val="-3"/>
        </w:rPr>
        <w:t xml:space="preserve"> </w:t>
      </w:r>
      <w:r>
        <w:t>product</w:t>
      </w:r>
      <w:r>
        <w:rPr>
          <w:spacing w:val="-1"/>
        </w:rPr>
        <w:t xml:space="preserve"> </w:t>
      </w:r>
      <w:r>
        <w:t>is</w:t>
      </w:r>
      <w:r>
        <w:rPr>
          <w:spacing w:val="-7"/>
        </w:rPr>
        <w:t xml:space="preserve"> </w:t>
      </w:r>
      <w:r>
        <w:t>delivered. With incremental development, each increment is tested individually before moving on to the next</w:t>
      </w:r>
      <w:r>
        <w:rPr>
          <w:spacing w:val="-11"/>
        </w:rPr>
        <w:t xml:space="preserve"> </w:t>
      </w:r>
      <w:r>
        <w:t>one.</w:t>
      </w:r>
      <w:r>
        <w:rPr>
          <w:spacing w:val="-11"/>
        </w:rPr>
        <w:t xml:space="preserve"> </w:t>
      </w:r>
      <w:r>
        <w:t>This</w:t>
      </w:r>
      <w:r>
        <w:rPr>
          <w:spacing w:val="-11"/>
        </w:rPr>
        <w:t xml:space="preserve"> </w:t>
      </w:r>
      <w:r>
        <w:t>ensures</w:t>
      </w:r>
      <w:r>
        <w:rPr>
          <w:spacing w:val="-11"/>
        </w:rPr>
        <w:t xml:space="preserve"> </w:t>
      </w:r>
      <w:r>
        <w:t>that</w:t>
      </w:r>
      <w:r>
        <w:rPr>
          <w:spacing w:val="-11"/>
        </w:rPr>
        <w:t xml:space="preserve"> </w:t>
      </w:r>
      <w:r>
        <w:t>any</w:t>
      </w:r>
      <w:r>
        <w:rPr>
          <w:spacing w:val="-11"/>
        </w:rPr>
        <w:t xml:space="preserve"> </w:t>
      </w:r>
      <w:r>
        <w:t>issues</w:t>
      </w:r>
      <w:r>
        <w:rPr>
          <w:spacing w:val="-13"/>
        </w:rPr>
        <w:t xml:space="preserve"> </w:t>
      </w:r>
      <w:r>
        <w:t>or</w:t>
      </w:r>
      <w:r>
        <w:rPr>
          <w:spacing w:val="-12"/>
        </w:rPr>
        <w:t xml:space="preserve"> </w:t>
      </w:r>
      <w:r>
        <w:t>bugs</w:t>
      </w:r>
      <w:r>
        <w:rPr>
          <w:spacing w:val="10"/>
        </w:rPr>
        <w:t xml:space="preserve"> </w:t>
      </w:r>
      <w:r>
        <w:t>are</w:t>
      </w:r>
      <w:r>
        <w:rPr>
          <w:spacing w:val="-11"/>
        </w:rPr>
        <w:t xml:space="preserve"> </w:t>
      </w:r>
      <w:r>
        <w:t>caught</w:t>
      </w:r>
      <w:r>
        <w:rPr>
          <w:spacing w:val="-11"/>
        </w:rPr>
        <w:t xml:space="preserve"> </w:t>
      </w:r>
      <w:r>
        <w:t>early</w:t>
      </w:r>
      <w:r>
        <w:rPr>
          <w:spacing w:val="-11"/>
        </w:rPr>
        <w:t xml:space="preserve"> </w:t>
      </w:r>
      <w:r>
        <w:t>and</w:t>
      </w:r>
      <w:r>
        <w:rPr>
          <w:spacing w:val="-11"/>
        </w:rPr>
        <w:t xml:space="preserve"> </w:t>
      </w:r>
      <w:r>
        <w:t>can</w:t>
      </w:r>
      <w:r>
        <w:rPr>
          <w:spacing w:val="-11"/>
        </w:rPr>
        <w:t xml:space="preserve"> </w:t>
      </w:r>
      <w:r>
        <w:t>be</w:t>
      </w:r>
      <w:r>
        <w:rPr>
          <w:spacing w:val="-12"/>
        </w:rPr>
        <w:t xml:space="preserve"> </w:t>
      </w:r>
      <w:r>
        <w:t>addressed</w:t>
      </w:r>
      <w:r>
        <w:rPr>
          <w:spacing w:val="-9"/>
        </w:rPr>
        <w:t xml:space="preserve"> </w:t>
      </w:r>
      <w:r>
        <w:t>before</w:t>
      </w:r>
      <w:r>
        <w:rPr>
          <w:spacing w:val="23"/>
        </w:rPr>
        <w:t xml:space="preserve"> </w:t>
      </w:r>
      <w:r>
        <w:t>they become bigger problems.</w:t>
      </w:r>
    </w:p>
    <w:p w14:paraId="66907672">
      <w:pPr>
        <w:pStyle w:val="13"/>
        <w:spacing w:after="0" w:line="422" w:lineRule="auto"/>
        <w:jc w:val="both"/>
        <w:sectPr>
          <w:pgSz w:w="12240" w:h="15840"/>
          <w:pgMar w:top="580" w:right="360" w:bottom="1120" w:left="360" w:header="0" w:footer="920" w:gutter="0"/>
          <w:cols w:space="720" w:num="1"/>
        </w:sectPr>
      </w:pPr>
    </w:p>
    <w:p w14:paraId="7EA64DD2">
      <w:pPr>
        <w:pStyle w:val="13"/>
        <w:rPr>
          <w:sz w:val="105"/>
        </w:rPr>
      </w:pPr>
      <w:r>
        <w:rPr>
          <w:sz w:val="105"/>
        </w:rPr>
        <mc:AlternateContent>
          <mc:Choice Requires="wps">
            <w:drawing>
              <wp:anchor distT="0" distB="0" distL="0" distR="0" simplePos="0" relativeHeight="25167360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1" name="Graphic 51"/>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51" o:spid="_x0000_s1026" o:spt="100" style="position:absolute;left:0pt;margin-left:45pt;margin-top:29.25pt;height:728.65pt;width:521.3pt;mso-position-horizontal-relative:page;mso-position-vertical-relative:page;z-index:-25164288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Axj+7V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3B608A2F">
      <w:pPr>
        <w:pStyle w:val="13"/>
        <w:rPr>
          <w:sz w:val="105"/>
        </w:rPr>
      </w:pPr>
    </w:p>
    <w:p w14:paraId="408CFF77">
      <w:pPr>
        <w:pStyle w:val="13"/>
        <w:rPr>
          <w:sz w:val="105"/>
        </w:rPr>
      </w:pPr>
    </w:p>
    <w:p w14:paraId="3139815E">
      <w:pPr>
        <w:pStyle w:val="13"/>
        <w:rPr>
          <w:sz w:val="105"/>
        </w:rPr>
      </w:pPr>
    </w:p>
    <w:p w14:paraId="4C69AA92">
      <w:pPr>
        <w:pStyle w:val="13"/>
        <w:spacing w:before="214"/>
        <w:rPr>
          <w:sz w:val="105"/>
        </w:rPr>
      </w:pPr>
    </w:p>
    <w:p w14:paraId="4559C208">
      <w:pPr>
        <w:pStyle w:val="2"/>
      </w:pPr>
      <w:r>
        <mc:AlternateContent>
          <mc:Choice Requires="wps">
            <w:drawing>
              <wp:anchor distT="0" distB="0" distL="0" distR="0" simplePos="0" relativeHeight="251672576" behindDoc="1" locked="0" layoutInCell="1" allowOverlap="1">
                <wp:simplePos x="0" y="0"/>
                <wp:positionH relativeFrom="page">
                  <wp:posOffset>1840865</wp:posOffset>
                </wp:positionH>
                <wp:positionV relativeFrom="paragraph">
                  <wp:posOffset>699135</wp:posOffset>
                </wp:positionV>
                <wp:extent cx="3770630" cy="64135"/>
                <wp:effectExtent l="0" t="0" r="0" b="0"/>
                <wp:wrapNone/>
                <wp:docPr id="52" name="Graphic 52"/>
                <wp:cNvGraphicFramePr/>
                <a:graphic xmlns:a="http://schemas.openxmlformats.org/drawingml/2006/main">
                  <a:graphicData uri="http://schemas.microsoft.com/office/word/2010/wordprocessingShape">
                    <wps:wsp>
                      <wps:cNvSpPr/>
                      <wps:spPr>
                        <a:xfrm>
                          <a:off x="0" y="0"/>
                          <a:ext cx="3770629" cy="64135"/>
                        </a:xfrm>
                        <a:custGeom>
                          <a:avLst/>
                          <a:gdLst/>
                          <a:ahLst/>
                          <a:cxnLst/>
                          <a:rect l="l" t="t" r="r" b="b"/>
                          <a:pathLst>
                            <a:path w="3770629" h="64135">
                              <a:moveTo>
                                <a:pt x="3770375" y="64008"/>
                              </a:moveTo>
                              <a:lnTo>
                                <a:pt x="0" y="64008"/>
                              </a:lnTo>
                              <a:lnTo>
                                <a:pt x="0" y="0"/>
                              </a:lnTo>
                              <a:lnTo>
                                <a:pt x="3770375" y="0"/>
                              </a:lnTo>
                              <a:lnTo>
                                <a:pt x="3770375" y="64008"/>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144.95pt;margin-top:55.05pt;height:5.05pt;width:296.9pt;mso-position-horizontal-relative:page;z-index:-251643904;mso-width-relative:page;mso-height-relative:page;" fillcolor="#000000" filled="t" stroked="f" coordsize="3770629,64135" o:gfxdata="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JMwZ32QAAAAsBAAAPAAAAAAAAAAEAIAAAACIAAABkcnMvZG93bnJldi54bWxQSwECFAAUAAAA&#10;CACHTuJAFKeRiSYCAADmBAAADgAAAAAAAAABACAAAAAoAQAAZHJzL2Uyb0RvYy54bWxQSwUGAAAA&#10;AAYABgBZAQAAwAUAAAAA&#10;" path="m3770375,64008l0,64008,0,0,3770375,0,3770375,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3</w:t>
      </w:r>
    </w:p>
    <w:p w14:paraId="7E07D05C">
      <w:pPr>
        <w:pStyle w:val="5"/>
        <w:spacing w:before="667"/>
        <w:ind w:right="2811"/>
      </w:pPr>
      <w:r>
        <w:rPr>
          <w:spacing w:val="-7"/>
        </w:rPr>
        <w:t>SYSTEM</w:t>
      </w:r>
      <w:r>
        <w:rPr>
          <w:spacing w:val="-8"/>
        </w:rPr>
        <w:t xml:space="preserve"> </w:t>
      </w:r>
      <w:r>
        <w:rPr>
          <w:spacing w:val="-2"/>
        </w:rPr>
        <w:t>ANALYSIS</w:t>
      </w:r>
    </w:p>
    <w:p w14:paraId="7B1713F8">
      <w:pPr>
        <w:pStyle w:val="5"/>
        <w:spacing w:after="0"/>
        <w:sectPr>
          <w:headerReference r:id="rId11" w:type="default"/>
          <w:pgSz w:w="12240" w:h="15840"/>
          <w:pgMar w:top="580" w:right="360" w:bottom="1120" w:left="360" w:header="0" w:footer="920" w:gutter="0"/>
          <w:cols w:space="720" w:num="1"/>
        </w:sectPr>
      </w:pPr>
    </w:p>
    <w:p w14:paraId="4E235945">
      <w:pPr>
        <w:pStyle w:val="13"/>
        <w:rPr>
          <w:b/>
          <w:sz w:val="26"/>
        </w:rPr>
      </w:pPr>
      <w:r>
        <w:rPr>
          <w:b/>
          <w:sz w:val="26"/>
        </w:rPr>
        <mc:AlternateContent>
          <mc:Choice Requires="wps">
            <w:drawing>
              <wp:anchor distT="0" distB="0" distL="0" distR="0" simplePos="0" relativeHeight="25167360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3" name="Graphic 53"/>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53" o:spid="_x0000_s1026" o:spt="100" style="position:absolute;left:0pt;margin-left:45pt;margin-top:29.25pt;height:728.65pt;width:521.3pt;mso-position-horizontal-relative:page;mso-position-vertical-relative:page;z-index:-25164288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Aj7hAzbAAAACwEAAA8AAAAAAAAAAQAgAAAAIgAAAGRycy9kb3ducmV2Lnht&#10;bFBLAQIUABQAAAAIAIdO4kBrn2ogEwMAAEILAAAOAAAAAAAAAAEAIAAAACoBAABkcnMvZTJvRG9j&#10;LnhtbFBLBQYAAAAABgAGAFkBAACv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79040F6">
      <w:pPr>
        <w:pStyle w:val="13"/>
        <w:rPr>
          <w:b/>
          <w:sz w:val="26"/>
        </w:rPr>
      </w:pPr>
    </w:p>
    <w:p w14:paraId="66D5C0D6">
      <w:pPr>
        <w:pStyle w:val="13"/>
        <w:spacing w:before="10"/>
        <w:rPr>
          <w:b/>
          <w:sz w:val="26"/>
        </w:rPr>
      </w:pPr>
    </w:p>
    <w:p w14:paraId="21C30C66">
      <w:pPr>
        <w:pStyle w:val="7"/>
        <w:numPr>
          <w:ilvl w:val="1"/>
          <w:numId w:val="12"/>
        </w:numPr>
        <w:tabs>
          <w:tab w:val="left" w:pos="1830"/>
        </w:tabs>
        <w:spacing w:before="0" w:after="0" w:line="240" w:lineRule="auto"/>
        <w:ind w:left="1830" w:right="0" w:hanging="395"/>
        <w:jc w:val="left"/>
      </w:pPr>
      <w:r>
        <w:t>HARDWARE</w:t>
      </w:r>
      <w:r>
        <w:rPr>
          <w:spacing w:val="-17"/>
        </w:rPr>
        <w:t xml:space="preserve"> </w:t>
      </w:r>
      <w:r>
        <w:t>&amp;</w:t>
      </w:r>
      <w:r>
        <w:rPr>
          <w:spacing w:val="-11"/>
        </w:rPr>
        <w:t xml:space="preserve"> </w:t>
      </w:r>
      <w:r>
        <w:t>SOFTWARE</w:t>
      </w:r>
      <w:r>
        <w:rPr>
          <w:spacing w:val="-13"/>
        </w:rPr>
        <w:t xml:space="preserve"> </w:t>
      </w:r>
      <w:r>
        <w:rPr>
          <w:spacing w:val="-2"/>
        </w:rPr>
        <w:t>REQUIREMENTS</w:t>
      </w:r>
    </w:p>
    <w:p w14:paraId="3257FE4A">
      <w:pPr>
        <w:spacing w:before="210"/>
        <w:ind w:left="150" w:right="0" w:firstLine="0"/>
        <w:jc w:val="center"/>
        <w:rPr>
          <w:b/>
          <w:sz w:val="26"/>
        </w:rPr>
      </w:pPr>
      <w:r>
        <w:rPr>
          <w:b/>
          <w:spacing w:val="-2"/>
          <w:sz w:val="26"/>
          <w:u w:val="single"/>
        </w:rPr>
        <w:t>HARDWARE</w:t>
      </w:r>
      <w:r>
        <w:rPr>
          <w:b/>
          <w:spacing w:val="-9"/>
          <w:sz w:val="26"/>
          <w:u w:val="single"/>
        </w:rPr>
        <w:t xml:space="preserve"> </w:t>
      </w:r>
      <w:r>
        <w:rPr>
          <w:b/>
          <w:spacing w:val="-2"/>
          <w:sz w:val="26"/>
          <w:u w:val="single"/>
        </w:rPr>
        <w:t>REQUIREMENTS</w:t>
      </w:r>
    </w:p>
    <w:p w14:paraId="2088856F">
      <w:pPr>
        <w:pStyle w:val="13"/>
        <w:rPr>
          <w:b/>
        </w:rPr>
      </w:pPr>
    </w:p>
    <w:p w14:paraId="3CCAF167">
      <w:pPr>
        <w:pStyle w:val="13"/>
        <w:spacing w:before="216"/>
        <w:rPr>
          <w:b/>
        </w:rPr>
      </w:pPr>
    </w:p>
    <w:p w14:paraId="06D04F6B">
      <w:pPr>
        <w:pStyle w:val="20"/>
        <w:numPr>
          <w:ilvl w:val="0"/>
          <w:numId w:val="13"/>
        </w:numPr>
        <w:tabs>
          <w:tab w:val="left" w:pos="1561"/>
        </w:tabs>
        <w:spacing w:before="1" w:after="0" w:line="240" w:lineRule="auto"/>
        <w:ind w:left="1561" w:right="0" w:hanging="220"/>
        <w:jc w:val="left"/>
        <w:rPr>
          <w:sz w:val="22"/>
        </w:rPr>
      </w:pPr>
      <w:r>
        <w:rPr>
          <w:sz w:val="22"/>
        </w:rPr>
        <w:t>Standard</w:t>
      </w:r>
      <w:r>
        <w:rPr>
          <w:spacing w:val="7"/>
          <w:sz w:val="22"/>
        </w:rPr>
        <w:t xml:space="preserve"> </w:t>
      </w:r>
      <w:r>
        <w:rPr>
          <w:spacing w:val="-5"/>
          <w:sz w:val="22"/>
        </w:rPr>
        <w:t>PC</w:t>
      </w:r>
    </w:p>
    <w:p w14:paraId="625F3BE0">
      <w:pPr>
        <w:pStyle w:val="20"/>
        <w:numPr>
          <w:ilvl w:val="0"/>
          <w:numId w:val="13"/>
        </w:numPr>
        <w:tabs>
          <w:tab w:val="left" w:pos="1561"/>
        </w:tabs>
        <w:spacing w:before="193" w:after="0" w:line="240" w:lineRule="auto"/>
        <w:ind w:left="1561" w:right="0" w:hanging="220"/>
        <w:jc w:val="left"/>
        <w:rPr>
          <w:sz w:val="22"/>
        </w:rPr>
      </w:pPr>
      <w:r>
        <w:rPr>
          <w:sz w:val="22"/>
        </w:rPr>
        <w:t>Internet</w:t>
      </w:r>
      <w:r>
        <w:rPr>
          <w:spacing w:val="6"/>
          <w:sz w:val="22"/>
        </w:rPr>
        <w:t xml:space="preserve"> </w:t>
      </w:r>
      <w:r>
        <w:rPr>
          <w:sz w:val="22"/>
        </w:rPr>
        <w:t>connection</w:t>
      </w:r>
      <w:r>
        <w:rPr>
          <w:spacing w:val="5"/>
          <w:sz w:val="22"/>
        </w:rPr>
        <w:t xml:space="preserve"> </w:t>
      </w:r>
      <w:r>
        <w:rPr>
          <w:sz w:val="22"/>
        </w:rPr>
        <w:t>with</w:t>
      </w:r>
      <w:r>
        <w:rPr>
          <w:spacing w:val="4"/>
          <w:sz w:val="22"/>
        </w:rPr>
        <w:t xml:space="preserve"> </w:t>
      </w:r>
      <w:r>
        <w:rPr>
          <w:sz w:val="22"/>
        </w:rPr>
        <w:t>enough</w:t>
      </w:r>
      <w:r>
        <w:rPr>
          <w:spacing w:val="6"/>
          <w:sz w:val="22"/>
        </w:rPr>
        <w:t xml:space="preserve"> </w:t>
      </w:r>
      <w:r>
        <w:rPr>
          <w:spacing w:val="-4"/>
          <w:sz w:val="22"/>
        </w:rPr>
        <w:t>speed</w:t>
      </w:r>
    </w:p>
    <w:p w14:paraId="7E161669">
      <w:pPr>
        <w:pStyle w:val="20"/>
        <w:numPr>
          <w:ilvl w:val="0"/>
          <w:numId w:val="13"/>
        </w:numPr>
        <w:tabs>
          <w:tab w:val="left" w:pos="1561"/>
        </w:tabs>
        <w:spacing w:before="196" w:after="0" w:line="240" w:lineRule="auto"/>
        <w:ind w:left="1561" w:right="0" w:hanging="220"/>
        <w:jc w:val="left"/>
        <w:rPr>
          <w:sz w:val="22"/>
        </w:rPr>
      </w:pPr>
      <w:r>
        <w:rPr>
          <w:sz w:val="22"/>
        </w:rPr>
        <w:t>At</w:t>
      </w:r>
      <w:r>
        <w:rPr>
          <w:spacing w:val="4"/>
          <w:sz w:val="22"/>
        </w:rPr>
        <w:t xml:space="preserve"> </w:t>
      </w:r>
      <w:r>
        <w:rPr>
          <w:sz w:val="22"/>
        </w:rPr>
        <w:t>least</w:t>
      </w:r>
      <w:r>
        <w:rPr>
          <w:spacing w:val="4"/>
          <w:sz w:val="22"/>
        </w:rPr>
        <w:t xml:space="preserve"> </w:t>
      </w:r>
      <w:r>
        <w:rPr>
          <w:sz w:val="22"/>
        </w:rPr>
        <w:t>5000</w:t>
      </w:r>
      <w:r>
        <w:rPr>
          <w:spacing w:val="1"/>
          <w:sz w:val="22"/>
        </w:rPr>
        <w:t xml:space="preserve"> </w:t>
      </w:r>
      <w:r>
        <w:rPr>
          <w:sz w:val="22"/>
        </w:rPr>
        <w:t>MB</w:t>
      </w:r>
      <w:r>
        <w:rPr>
          <w:spacing w:val="4"/>
          <w:sz w:val="22"/>
        </w:rPr>
        <w:t xml:space="preserve"> </w:t>
      </w:r>
      <w:r>
        <w:rPr>
          <w:sz w:val="22"/>
        </w:rPr>
        <w:t>Hard</w:t>
      </w:r>
      <w:r>
        <w:rPr>
          <w:spacing w:val="4"/>
          <w:sz w:val="22"/>
        </w:rPr>
        <w:t xml:space="preserve"> </w:t>
      </w:r>
      <w:r>
        <w:rPr>
          <w:sz w:val="22"/>
        </w:rPr>
        <w:t>Disk</w:t>
      </w:r>
      <w:r>
        <w:rPr>
          <w:spacing w:val="5"/>
          <w:sz w:val="22"/>
        </w:rPr>
        <w:t xml:space="preserve"> </w:t>
      </w:r>
      <w:r>
        <w:rPr>
          <w:spacing w:val="-4"/>
          <w:sz w:val="22"/>
        </w:rPr>
        <w:t>space</w:t>
      </w:r>
    </w:p>
    <w:p w14:paraId="7ED02B7D">
      <w:pPr>
        <w:pStyle w:val="20"/>
        <w:numPr>
          <w:ilvl w:val="0"/>
          <w:numId w:val="13"/>
        </w:numPr>
        <w:tabs>
          <w:tab w:val="left" w:pos="1561"/>
        </w:tabs>
        <w:spacing w:before="191" w:after="0" w:line="240" w:lineRule="auto"/>
        <w:ind w:left="1561" w:right="0" w:hanging="220"/>
        <w:jc w:val="left"/>
        <w:rPr>
          <w:sz w:val="22"/>
        </w:rPr>
      </w:pPr>
      <w:r>
        <w:rPr>
          <w:sz w:val="22"/>
        </w:rPr>
        <w:t>Smart</w:t>
      </w:r>
      <w:r>
        <w:rPr>
          <w:spacing w:val="-1"/>
          <w:sz w:val="22"/>
        </w:rPr>
        <w:t xml:space="preserve"> </w:t>
      </w:r>
      <w:r>
        <w:rPr>
          <w:sz w:val="22"/>
        </w:rPr>
        <w:t>mobile</w:t>
      </w:r>
      <w:r>
        <w:rPr>
          <w:spacing w:val="2"/>
          <w:sz w:val="22"/>
        </w:rPr>
        <w:t xml:space="preserve"> </w:t>
      </w:r>
      <w:r>
        <w:rPr>
          <w:sz w:val="22"/>
        </w:rPr>
        <w:t>phone(if</w:t>
      </w:r>
      <w:r>
        <w:rPr>
          <w:spacing w:val="5"/>
          <w:sz w:val="22"/>
        </w:rPr>
        <w:t xml:space="preserve"> </w:t>
      </w:r>
      <w:r>
        <w:rPr>
          <w:sz w:val="22"/>
        </w:rPr>
        <w:t>want</w:t>
      </w:r>
      <w:r>
        <w:rPr>
          <w:spacing w:val="5"/>
          <w:sz w:val="22"/>
        </w:rPr>
        <w:t xml:space="preserve"> </w:t>
      </w:r>
      <w:r>
        <w:rPr>
          <w:sz w:val="22"/>
        </w:rPr>
        <w:t>to</w:t>
      </w:r>
      <w:r>
        <w:rPr>
          <w:spacing w:val="3"/>
          <w:sz w:val="22"/>
        </w:rPr>
        <w:t xml:space="preserve"> </w:t>
      </w:r>
      <w:r>
        <w:rPr>
          <w:sz w:val="22"/>
        </w:rPr>
        <w:t>run</w:t>
      </w:r>
      <w:r>
        <w:rPr>
          <w:spacing w:val="2"/>
          <w:sz w:val="22"/>
        </w:rPr>
        <w:t xml:space="preserve"> </w:t>
      </w:r>
      <w:r>
        <w:rPr>
          <w:sz w:val="22"/>
        </w:rPr>
        <w:t>on</w:t>
      </w:r>
      <w:r>
        <w:rPr>
          <w:spacing w:val="8"/>
          <w:sz w:val="22"/>
        </w:rPr>
        <w:t xml:space="preserve"> </w:t>
      </w:r>
      <w:r>
        <w:rPr>
          <w:spacing w:val="-2"/>
          <w:sz w:val="22"/>
        </w:rPr>
        <w:t>mobile)</w:t>
      </w:r>
    </w:p>
    <w:p w14:paraId="787BF480">
      <w:pPr>
        <w:pStyle w:val="20"/>
        <w:numPr>
          <w:ilvl w:val="0"/>
          <w:numId w:val="13"/>
        </w:numPr>
        <w:tabs>
          <w:tab w:val="left" w:pos="1561"/>
        </w:tabs>
        <w:spacing w:before="193" w:after="0" w:line="240" w:lineRule="auto"/>
        <w:ind w:left="1561" w:right="0" w:hanging="220"/>
        <w:jc w:val="left"/>
        <w:rPr>
          <w:sz w:val="22"/>
        </w:rPr>
      </w:pPr>
      <w:r>
        <w:rPr>
          <w:sz w:val="22"/>
        </w:rPr>
        <w:t>System</w:t>
      </w:r>
      <w:r>
        <w:rPr>
          <w:spacing w:val="-1"/>
          <w:sz w:val="22"/>
        </w:rPr>
        <w:t xml:space="preserve"> </w:t>
      </w:r>
      <w:r>
        <w:rPr>
          <w:sz w:val="22"/>
        </w:rPr>
        <w:t>type:</w:t>
      </w:r>
      <w:r>
        <w:rPr>
          <w:spacing w:val="8"/>
          <w:sz w:val="22"/>
        </w:rPr>
        <w:t xml:space="preserve"> </w:t>
      </w:r>
      <w:r>
        <w:rPr>
          <w:sz w:val="22"/>
        </w:rPr>
        <w:t>64-bit</w:t>
      </w:r>
      <w:r>
        <w:rPr>
          <w:spacing w:val="8"/>
          <w:sz w:val="22"/>
        </w:rPr>
        <w:t xml:space="preserve"> </w:t>
      </w:r>
      <w:r>
        <w:rPr>
          <w:sz w:val="22"/>
        </w:rPr>
        <w:t>Operating</w:t>
      </w:r>
      <w:r>
        <w:rPr>
          <w:spacing w:val="3"/>
          <w:sz w:val="22"/>
        </w:rPr>
        <w:t xml:space="preserve"> </w:t>
      </w:r>
      <w:r>
        <w:rPr>
          <w:sz w:val="22"/>
        </w:rPr>
        <w:t>System,</w:t>
      </w:r>
      <w:r>
        <w:rPr>
          <w:spacing w:val="6"/>
          <w:sz w:val="22"/>
        </w:rPr>
        <w:t xml:space="preserve"> </w:t>
      </w:r>
      <w:r>
        <w:rPr>
          <w:sz w:val="22"/>
        </w:rPr>
        <w:t>x64</w:t>
      </w:r>
      <w:r>
        <w:rPr>
          <w:spacing w:val="3"/>
          <w:sz w:val="22"/>
        </w:rPr>
        <w:t xml:space="preserve"> </w:t>
      </w:r>
      <w:r>
        <w:rPr>
          <w:sz w:val="22"/>
        </w:rPr>
        <w:t>base</w:t>
      </w:r>
      <w:r>
        <w:rPr>
          <w:spacing w:val="3"/>
          <w:sz w:val="22"/>
        </w:rPr>
        <w:t xml:space="preserve"> </w:t>
      </w:r>
      <w:r>
        <w:rPr>
          <w:sz w:val="22"/>
        </w:rPr>
        <w:t>processor</w:t>
      </w:r>
      <w:r>
        <w:rPr>
          <w:spacing w:val="7"/>
          <w:sz w:val="22"/>
        </w:rPr>
        <w:t xml:space="preserve"> </w:t>
      </w:r>
      <w:r>
        <w:rPr>
          <w:sz w:val="22"/>
        </w:rPr>
        <w:t>or</w:t>
      </w:r>
      <w:r>
        <w:rPr>
          <w:spacing w:val="4"/>
          <w:sz w:val="22"/>
        </w:rPr>
        <w:t xml:space="preserve"> </w:t>
      </w:r>
      <w:r>
        <w:rPr>
          <w:sz w:val="22"/>
        </w:rPr>
        <w:t>32-</w:t>
      </w:r>
      <w:r>
        <w:rPr>
          <w:spacing w:val="-5"/>
          <w:sz w:val="22"/>
        </w:rPr>
        <w:t>bit</w:t>
      </w:r>
    </w:p>
    <w:p w14:paraId="067DD554">
      <w:pPr>
        <w:pStyle w:val="20"/>
        <w:numPr>
          <w:ilvl w:val="0"/>
          <w:numId w:val="13"/>
        </w:numPr>
        <w:tabs>
          <w:tab w:val="left" w:pos="1561"/>
        </w:tabs>
        <w:spacing w:before="191" w:after="0" w:line="240" w:lineRule="auto"/>
        <w:ind w:left="1561" w:right="0" w:hanging="220"/>
        <w:jc w:val="left"/>
        <w:rPr>
          <w:sz w:val="22"/>
        </w:rPr>
      </w:pPr>
      <w:r>
        <w:rPr>
          <w:sz w:val="22"/>
        </w:rPr>
        <w:t>Installed</w:t>
      </w:r>
      <w:r>
        <w:rPr>
          <w:spacing w:val="5"/>
          <w:sz w:val="22"/>
        </w:rPr>
        <w:t xml:space="preserve"> </w:t>
      </w:r>
      <w:r>
        <w:rPr>
          <w:sz w:val="22"/>
        </w:rPr>
        <w:t>memory</w:t>
      </w:r>
      <w:r>
        <w:rPr>
          <w:spacing w:val="8"/>
          <w:sz w:val="22"/>
        </w:rPr>
        <w:t xml:space="preserve"> </w:t>
      </w:r>
      <w:r>
        <w:rPr>
          <w:sz w:val="22"/>
        </w:rPr>
        <w:t>(RAM):128MB(At</w:t>
      </w:r>
      <w:r>
        <w:rPr>
          <w:spacing w:val="13"/>
          <w:sz w:val="22"/>
        </w:rPr>
        <w:t xml:space="preserve"> </w:t>
      </w:r>
      <w:r>
        <w:rPr>
          <w:spacing w:val="-2"/>
          <w:sz w:val="22"/>
        </w:rPr>
        <w:t>least)</w:t>
      </w:r>
    </w:p>
    <w:p w14:paraId="798BC8D2">
      <w:pPr>
        <w:pStyle w:val="13"/>
      </w:pPr>
    </w:p>
    <w:p w14:paraId="4576D183">
      <w:pPr>
        <w:pStyle w:val="13"/>
        <w:spacing w:before="200"/>
      </w:pPr>
    </w:p>
    <w:p w14:paraId="5F39645C">
      <w:pPr>
        <w:pStyle w:val="7"/>
        <w:ind w:left="145"/>
        <w:jc w:val="center"/>
      </w:pPr>
      <w:r>
        <w:rPr>
          <w:spacing w:val="-2"/>
          <w:u w:val="single"/>
        </w:rPr>
        <w:t>SOFTWARE REQUIREMENTS</w:t>
      </w:r>
    </w:p>
    <w:p w14:paraId="54FDCB0A">
      <w:pPr>
        <w:pStyle w:val="20"/>
        <w:numPr>
          <w:ilvl w:val="0"/>
          <w:numId w:val="14"/>
        </w:numPr>
        <w:tabs>
          <w:tab w:val="left" w:pos="1561"/>
          <w:tab w:val="left" w:pos="1620"/>
        </w:tabs>
        <w:spacing w:before="211" w:after="0" w:line="422" w:lineRule="auto"/>
        <w:ind w:left="1620" w:right="2976" w:hanging="279"/>
        <w:jc w:val="left"/>
        <w:rPr>
          <w:sz w:val="22"/>
        </w:rPr>
      </w:pPr>
      <w:r>
        <w:rPr>
          <w:sz w:val="22"/>
        </w:rPr>
        <w:t>Platform</w:t>
      </w:r>
      <w:r>
        <w:rPr>
          <w:spacing w:val="-8"/>
          <w:sz w:val="22"/>
        </w:rPr>
        <w:t xml:space="preserve"> </w:t>
      </w:r>
      <w:r>
        <w:rPr>
          <w:sz w:val="22"/>
        </w:rPr>
        <w:t>used:</w:t>
      </w:r>
      <w:r>
        <w:rPr>
          <w:spacing w:val="-10"/>
          <w:sz w:val="22"/>
        </w:rPr>
        <w:t xml:space="preserve"> </w:t>
      </w:r>
      <w:r>
        <w:rPr>
          <w:sz w:val="22"/>
        </w:rPr>
        <w:t>Mac</w:t>
      </w:r>
      <w:r>
        <w:rPr>
          <w:spacing w:val="-8"/>
          <w:sz w:val="22"/>
        </w:rPr>
        <w:t xml:space="preserve"> </w:t>
      </w:r>
      <w:r>
        <w:rPr>
          <w:sz w:val="22"/>
        </w:rPr>
        <w:t>OS,</w:t>
      </w:r>
      <w:r>
        <w:rPr>
          <w:spacing w:val="-8"/>
          <w:sz w:val="22"/>
        </w:rPr>
        <w:t xml:space="preserve"> </w:t>
      </w:r>
      <w:r>
        <w:rPr>
          <w:sz w:val="22"/>
        </w:rPr>
        <w:t>Linux,</w:t>
      </w:r>
      <w:r>
        <w:rPr>
          <w:spacing w:val="-8"/>
          <w:sz w:val="22"/>
        </w:rPr>
        <w:t xml:space="preserve"> </w:t>
      </w:r>
      <w:r>
        <w:rPr>
          <w:sz w:val="22"/>
        </w:rPr>
        <w:t>any</w:t>
      </w:r>
      <w:r>
        <w:rPr>
          <w:spacing w:val="-10"/>
          <w:sz w:val="22"/>
        </w:rPr>
        <w:t xml:space="preserve"> </w:t>
      </w:r>
      <w:r>
        <w:rPr>
          <w:sz w:val="22"/>
        </w:rPr>
        <w:t>windows</w:t>
      </w:r>
      <w:r>
        <w:rPr>
          <w:spacing w:val="-10"/>
          <w:sz w:val="22"/>
        </w:rPr>
        <w:t xml:space="preserve"> </w:t>
      </w:r>
      <w:r>
        <w:rPr>
          <w:sz w:val="22"/>
        </w:rPr>
        <w:t>like</w:t>
      </w:r>
      <w:r>
        <w:rPr>
          <w:spacing w:val="-9"/>
          <w:sz w:val="22"/>
        </w:rPr>
        <w:t xml:space="preserve"> </w:t>
      </w:r>
      <w:r>
        <w:rPr>
          <w:sz w:val="22"/>
        </w:rPr>
        <w:t>windows</w:t>
      </w:r>
      <w:r>
        <w:rPr>
          <w:spacing w:val="-10"/>
          <w:sz w:val="22"/>
        </w:rPr>
        <w:t xml:space="preserve"> </w:t>
      </w:r>
      <w:r>
        <w:rPr>
          <w:sz w:val="22"/>
        </w:rPr>
        <w:t>Vista,</w:t>
      </w:r>
      <w:r>
        <w:rPr>
          <w:spacing w:val="-8"/>
          <w:sz w:val="22"/>
        </w:rPr>
        <w:t xml:space="preserve"> </w:t>
      </w:r>
      <w:r>
        <w:rPr>
          <w:sz w:val="22"/>
        </w:rPr>
        <w:t>windows</w:t>
      </w:r>
      <w:r>
        <w:rPr>
          <w:spacing w:val="-10"/>
          <w:sz w:val="22"/>
        </w:rPr>
        <w:t xml:space="preserve"> </w:t>
      </w:r>
      <w:r>
        <w:rPr>
          <w:sz w:val="22"/>
        </w:rPr>
        <w:t>XP, windows 7, windows 8, windows 8.1, Windows 10.</w:t>
      </w:r>
    </w:p>
    <w:p w14:paraId="7B41FA6E">
      <w:pPr>
        <w:pStyle w:val="20"/>
        <w:numPr>
          <w:ilvl w:val="0"/>
          <w:numId w:val="14"/>
        </w:numPr>
        <w:tabs>
          <w:tab w:val="left" w:pos="1561"/>
        </w:tabs>
        <w:spacing w:before="0" w:after="0" w:line="243" w:lineRule="exact"/>
        <w:ind w:left="1561" w:right="0" w:hanging="220"/>
        <w:jc w:val="left"/>
        <w:rPr>
          <w:sz w:val="22"/>
        </w:rPr>
      </w:pPr>
      <w:r>
        <w:rPr>
          <w:sz w:val="22"/>
        </w:rPr>
        <w:t>Web</w:t>
      </w:r>
      <w:r>
        <w:rPr>
          <w:spacing w:val="-2"/>
          <w:sz w:val="22"/>
        </w:rPr>
        <w:t xml:space="preserve"> </w:t>
      </w:r>
      <w:r>
        <w:rPr>
          <w:sz w:val="22"/>
        </w:rPr>
        <w:t>browser:</w:t>
      </w:r>
      <w:r>
        <w:rPr>
          <w:spacing w:val="7"/>
          <w:sz w:val="22"/>
        </w:rPr>
        <w:t xml:space="preserve"> </w:t>
      </w:r>
      <w:r>
        <w:rPr>
          <w:sz w:val="22"/>
        </w:rPr>
        <w:t>any browser</w:t>
      </w:r>
      <w:r>
        <w:rPr>
          <w:spacing w:val="1"/>
          <w:sz w:val="22"/>
        </w:rPr>
        <w:t xml:space="preserve"> </w:t>
      </w:r>
      <w:r>
        <w:rPr>
          <w:sz w:val="22"/>
        </w:rPr>
        <w:t>like</w:t>
      </w:r>
      <w:r>
        <w:rPr>
          <w:spacing w:val="4"/>
          <w:sz w:val="22"/>
        </w:rPr>
        <w:t xml:space="preserve"> </w:t>
      </w:r>
      <w:r>
        <w:rPr>
          <w:sz w:val="22"/>
        </w:rPr>
        <w:t>Google,</w:t>
      </w:r>
      <w:r>
        <w:rPr>
          <w:spacing w:val="9"/>
          <w:sz w:val="22"/>
        </w:rPr>
        <w:t xml:space="preserve"> </w:t>
      </w:r>
      <w:r>
        <w:rPr>
          <w:sz w:val="22"/>
        </w:rPr>
        <w:t>Internet</w:t>
      </w:r>
      <w:r>
        <w:rPr>
          <w:spacing w:val="8"/>
          <w:sz w:val="22"/>
        </w:rPr>
        <w:t xml:space="preserve"> </w:t>
      </w:r>
      <w:r>
        <w:rPr>
          <w:sz w:val="22"/>
        </w:rPr>
        <w:t>Explorer,</w:t>
      </w:r>
      <w:r>
        <w:rPr>
          <w:spacing w:val="3"/>
          <w:sz w:val="22"/>
        </w:rPr>
        <w:t xml:space="preserve"> </w:t>
      </w:r>
      <w:r>
        <w:rPr>
          <w:sz w:val="22"/>
        </w:rPr>
        <w:t>Mozilla</w:t>
      </w:r>
      <w:r>
        <w:rPr>
          <w:spacing w:val="6"/>
          <w:sz w:val="22"/>
        </w:rPr>
        <w:t xml:space="preserve"> </w:t>
      </w:r>
      <w:r>
        <w:rPr>
          <w:sz w:val="22"/>
        </w:rPr>
        <w:t>Firefox,</w:t>
      </w:r>
      <w:r>
        <w:rPr>
          <w:spacing w:val="4"/>
          <w:sz w:val="22"/>
        </w:rPr>
        <w:t xml:space="preserve"> </w:t>
      </w:r>
      <w:r>
        <w:rPr>
          <w:spacing w:val="-2"/>
          <w:sz w:val="22"/>
        </w:rPr>
        <w:t>Safari.</w:t>
      </w:r>
    </w:p>
    <w:p w14:paraId="2791C201">
      <w:pPr>
        <w:pStyle w:val="13"/>
      </w:pPr>
    </w:p>
    <w:p w14:paraId="79F8CA12">
      <w:pPr>
        <w:pStyle w:val="13"/>
        <w:spacing w:before="94"/>
      </w:pPr>
    </w:p>
    <w:p w14:paraId="3B48EC07">
      <w:pPr>
        <w:pStyle w:val="20"/>
        <w:numPr>
          <w:ilvl w:val="1"/>
          <w:numId w:val="12"/>
        </w:numPr>
        <w:tabs>
          <w:tab w:val="left" w:pos="1842"/>
        </w:tabs>
        <w:spacing w:before="0" w:after="0" w:line="240" w:lineRule="auto"/>
        <w:ind w:left="1842" w:right="0" w:hanging="390"/>
        <w:jc w:val="left"/>
        <w:rPr>
          <w:b/>
          <w:color w:val="1F1F23"/>
          <w:sz w:val="26"/>
        </w:rPr>
      </w:pPr>
      <w:bookmarkStart w:id="6" w:name="_TOC_250011"/>
      <w:bookmarkEnd w:id="6"/>
      <w:r>
        <w:rPr>
          <w:b/>
          <w:color w:val="1F1F23"/>
          <w:spacing w:val="-2"/>
          <w:sz w:val="26"/>
        </w:rPr>
        <w:t>CONSTRAINTS</w:t>
      </w:r>
    </w:p>
    <w:p w14:paraId="310C9838">
      <w:pPr>
        <w:spacing w:before="149"/>
        <w:ind w:left="1452" w:right="0" w:firstLine="0"/>
        <w:jc w:val="both"/>
        <w:rPr>
          <w:b/>
          <w:sz w:val="22"/>
        </w:rPr>
      </w:pPr>
      <w:r>
        <w:rPr>
          <w:b/>
          <w:color w:val="1F1F23"/>
          <w:sz w:val="22"/>
        </w:rPr>
        <w:t>Regularities</w:t>
      </w:r>
      <w:r>
        <w:rPr>
          <w:b/>
          <w:color w:val="1F1F23"/>
          <w:spacing w:val="8"/>
          <w:sz w:val="22"/>
        </w:rPr>
        <w:t xml:space="preserve"> </w:t>
      </w:r>
      <w:r>
        <w:rPr>
          <w:b/>
          <w:color w:val="1F1F23"/>
          <w:spacing w:val="-2"/>
          <w:sz w:val="22"/>
        </w:rPr>
        <w:t>Policy:</w:t>
      </w:r>
    </w:p>
    <w:p w14:paraId="65FDCDFA">
      <w:pPr>
        <w:pStyle w:val="13"/>
        <w:spacing w:before="138" w:line="369" w:lineRule="auto"/>
        <w:ind w:left="1452" w:right="2010"/>
        <w:jc w:val="both"/>
      </w:pPr>
      <w:r>
        <w:rPr>
          <w:color w:val="1F1F23"/>
        </w:rPr>
        <w:t xml:space="preserve">The application does demand much reliability and it is fully assured that the particular </w:t>
      </w:r>
      <w:r>
        <w:rPr>
          <w:color w:val="1F1F23"/>
          <w:spacing w:val="-2"/>
        </w:rPr>
        <w:t>information</w:t>
      </w:r>
      <w:r>
        <w:rPr>
          <w:color w:val="1F1F23"/>
          <w:spacing w:val="-6"/>
        </w:rPr>
        <w:t xml:space="preserve"> </w:t>
      </w:r>
      <w:r>
        <w:rPr>
          <w:color w:val="1F1F23"/>
          <w:spacing w:val="-2"/>
        </w:rPr>
        <w:t>about</w:t>
      </w:r>
      <w:r>
        <w:rPr>
          <w:color w:val="1F1F23"/>
          <w:spacing w:val="-3"/>
        </w:rPr>
        <w:t xml:space="preserve"> </w:t>
      </w:r>
      <w:r>
        <w:rPr>
          <w:color w:val="1F1F23"/>
          <w:spacing w:val="-2"/>
        </w:rPr>
        <w:t>the users</w:t>
      </w:r>
      <w:r>
        <w:rPr>
          <w:color w:val="1F1F23"/>
          <w:spacing w:val="-3"/>
        </w:rPr>
        <w:t xml:space="preserve"> </w:t>
      </w:r>
      <w:r>
        <w:rPr>
          <w:color w:val="1F1F23"/>
          <w:spacing w:val="-2"/>
        </w:rPr>
        <w:t>should</w:t>
      </w:r>
      <w:r>
        <w:rPr>
          <w:color w:val="1F1F23"/>
          <w:spacing w:val="-4"/>
        </w:rPr>
        <w:t xml:space="preserve"> </w:t>
      </w:r>
      <w:r>
        <w:rPr>
          <w:color w:val="1F1F23"/>
          <w:spacing w:val="-2"/>
        </w:rPr>
        <w:t>be secured</w:t>
      </w:r>
      <w:r>
        <w:rPr>
          <w:color w:val="1F1F23"/>
          <w:spacing w:val="-6"/>
        </w:rPr>
        <w:t xml:space="preserve"> </w:t>
      </w:r>
      <w:r>
        <w:rPr>
          <w:color w:val="1F1F23"/>
          <w:spacing w:val="-2"/>
        </w:rPr>
        <w:t>and</w:t>
      </w:r>
      <w:r>
        <w:rPr>
          <w:color w:val="1F1F23"/>
          <w:spacing w:val="-6"/>
        </w:rPr>
        <w:t xml:space="preserve"> </w:t>
      </w:r>
      <w:r>
        <w:rPr>
          <w:color w:val="1F1F23"/>
          <w:spacing w:val="-2"/>
        </w:rPr>
        <w:t>flow</w:t>
      </w:r>
      <w:r>
        <w:rPr>
          <w:color w:val="1F1F23"/>
          <w:spacing w:val="-6"/>
        </w:rPr>
        <w:t xml:space="preserve"> </w:t>
      </w:r>
      <w:r>
        <w:rPr>
          <w:color w:val="1F1F23"/>
          <w:spacing w:val="-2"/>
        </w:rPr>
        <w:t>is</w:t>
      </w:r>
      <w:r>
        <w:rPr>
          <w:color w:val="1F1F23"/>
          <w:spacing w:val="-6"/>
        </w:rPr>
        <w:t xml:space="preserve"> </w:t>
      </w:r>
      <w:r>
        <w:rPr>
          <w:color w:val="1F1F23"/>
          <w:spacing w:val="-2"/>
        </w:rPr>
        <w:t>maintained</w:t>
      </w:r>
      <w:r>
        <w:rPr>
          <w:color w:val="1F1F23"/>
          <w:spacing w:val="-6"/>
        </w:rPr>
        <w:t xml:space="preserve"> </w:t>
      </w:r>
      <w:r>
        <w:rPr>
          <w:color w:val="1F1F23"/>
          <w:spacing w:val="-2"/>
        </w:rPr>
        <w:t>and</w:t>
      </w:r>
      <w:r>
        <w:rPr>
          <w:color w:val="1F1F23"/>
          <w:spacing w:val="-6"/>
        </w:rPr>
        <w:t xml:space="preserve"> </w:t>
      </w:r>
      <w:r>
        <w:rPr>
          <w:color w:val="1F1F23"/>
          <w:spacing w:val="-2"/>
        </w:rPr>
        <w:t>accessed</w:t>
      </w:r>
      <w:r>
        <w:rPr>
          <w:color w:val="1F1F23"/>
          <w:spacing w:val="-9"/>
        </w:rPr>
        <w:t xml:space="preserve"> </w:t>
      </w:r>
      <w:r>
        <w:rPr>
          <w:color w:val="1F1F23"/>
          <w:spacing w:val="-2"/>
        </w:rPr>
        <w:t xml:space="preserve">according </w:t>
      </w:r>
      <w:r>
        <w:rPr>
          <w:color w:val="1F1F23"/>
        </w:rPr>
        <w:t>to the right.</w:t>
      </w:r>
    </w:p>
    <w:p w14:paraId="493FC4C6">
      <w:pPr>
        <w:pStyle w:val="13"/>
        <w:spacing w:before="190"/>
      </w:pPr>
    </w:p>
    <w:p w14:paraId="2FD3FA9D">
      <w:pPr>
        <w:pStyle w:val="8"/>
        <w:numPr>
          <w:ilvl w:val="1"/>
          <w:numId w:val="12"/>
        </w:numPr>
        <w:tabs>
          <w:tab w:val="left" w:pos="1822"/>
        </w:tabs>
        <w:spacing w:before="0" w:after="0" w:line="240" w:lineRule="auto"/>
        <w:ind w:left="1822" w:right="0" w:hanging="387"/>
        <w:jc w:val="left"/>
      </w:pPr>
      <w:bookmarkStart w:id="7" w:name="_TOC_250010"/>
      <w:r>
        <w:t>Requirements</w:t>
      </w:r>
      <w:r>
        <w:rPr>
          <w:spacing w:val="-17"/>
        </w:rPr>
        <w:t xml:space="preserve"> </w:t>
      </w:r>
      <w:r>
        <w:t>of</w:t>
      </w:r>
      <w:r>
        <w:rPr>
          <w:spacing w:val="-16"/>
        </w:rPr>
        <w:t xml:space="preserve"> </w:t>
      </w:r>
      <w:r>
        <w:t>the</w:t>
      </w:r>
      <w:r>
        <w:rPr>
          <w:spacing w:val="-9"/>
        </w:rPr>
        <w:t xml:space="preserve"> </w:t>
      </w:r>
      <w:bookmarkEnd w:id="7"/>
      <w:r>
        <w:rPr>
          <w:spacing w:val="-2"/>
        </w:rPr>
        <w:t>System</w:t>
      </w:r>
    </w:p>
    <w:p w14:paraId="1C892F35">
      <w:pPr>
        <w:pStyle w:val="8"/>
        <w:numPr>
          <w:ilvl w:val="2"/>
          <w:numId w:val="12"/>
        </w:numPr>
        <w:tabs>
          <w:tab w:val="left" w:pos="2031"/>
        </w:tabs>
        <w:spacing w:before="155" w:after="0" w:line="240" w:lineRule="auto"/>
        <w:ind w:left="2031" w:right="0" w:hanging="579"/>
        <w:jc w:val="left"/>
      </w:pPr>
      <w:bookmarkStart w:id="8" w:name="_TOC_250009"/>
      <w:r>
        <w:rPr>
          <w:color w:val="1F1F23"/>
        </w:rPr>
        <w:t>System</w:t>
      </w:r>
      <w:r>
        <w:rPr>
          <w:color w:val="1F1F23"/>
          <w:spacing w:val="-12"/>
        </w:rPr>
        <w:t xml:space="preserve"> </w:t>
      </w:r>
      <w:bookmarkEnd w:id="8"/>
      <w:r>
        <w:rPr>
          <w:color w:val="1F1F23"/>
          <w:spacing w:val="-2"/>
        </w:rPr>
        <w:t>Requirements:</w:t>
      </w:r>
    </w:p>
    <w:p w14:paraId="5BEDB5C0">
      <w:pPr>
        <w:pStyle w:val="20"/>
        <w:numPr>
          <w:ilvl w:val="0"/>
          <w:numId w:val="15"/>
        </w:numPr>
        <w:tabs>
          <w:tab w:val="left" w:pos="1452"/>
          <w:tab w:val="left" w:pos="1845"/>
        </w:tabs>
        <w:spacing w:before="156" w:after="0" w:line="292" w:lineRule="auto"/>
        <w:ind w:left="1452" w:right="2682" w:hanging="284"/>
        <w:jc w:val="left"/>
        <w:rPr>
          <w:rFonts w:ascii="Microsoft Sans Serif" w:hAnsi="Microsoft Sans Serif"/>
          <w:color w:val="1F1F23"/>
          <w:sz w:val="28"/>
        </w:rPr>
      </w:pPr>
      <w:r>
        <w:rPr>
          <w:rFonts w:ascii="Microsoft Sans Serif" w:hAnsi="Microsoft Sans Serif"/>
          <w:color w:val="1F1F23"/>
          <w:sz w:val="28"/>
        </w:rPr>
        <w:tab/>
      </w:r>
      <w:r>
        <w:rPr>
          <w:b/>
          <w:sz w:val="22"/>
        </w:rPr>
        <w:t>Server</w:t>
      </w:r>
      <w:r>
        <w:rPr>
          <w:b/>
          <w:spacing w:val="-9"/>
          <w:sz w:val="22"/>
        </w:rPr>
        <w:t xml:space="preserve"> </w:t>
      </w:r>
      <w:r>
        <w:rPr>
          <w:b/>
          <w:sz w:val="22"/>
        </w:rPr>
        <w:t xml:space="preserve">: </w:t>
      </w:r>
      <w:r>
        <w:rPr>
          <w:sz w:val="22"/>
        </w:rPr>
        <w:t>Sufficient</w:t>
      </w:r>
      <w:r>
        <w:rPr>
          <w:spacing w:val="-1"/>
          <w:sz w:val="22"/>
        </w:rPr>
        <w:t xml:space="preserve"> </w:t>
      </w:r>
      <w:r>
        <w:rPr>
          <w:sz w:val="22"/>
        </w:rPr>
        <w:t>processing</w:t>
      </w:r>
      <w:r>
        <w:rPr>
          <w:spacing w:val="-3"/>
          <w:sz w:val="22"/>
        </w:rPr>
        <w:t xml:space="preserve"> </w:t>
      </w:r>
      <w:r>
        <w:rPr>
          <w:sz w:val="22"/>
        </w:rPr>
        <w:t>power,</w:t>
      </w:r>
      <w:r>
        <w:rPr>
          <w:spacing w:val="-8"/>
          <w:sz w:val="22"/>
        </w:rPr>
        <w:t xml:space="preserve"> </w:t>
      </w:r>
      <w:r>
        <w:rPr>
          <w:sz w:val="22"/>
        </w:rPr>
        <w:t>memory,</w:t>
      </w:r>
      <w:r>
        <w:rPr>
          <w:spacing w:val="-3"/>
          <w:sz w:val="22"/>
        </w:rPr>
        <w:t xml:space="preserve"> </w:t>
      </w:r>
      <w:r>
        <w:rPr>
          <w:sz w:val="22"/>
        </w:rPr>
        <w:t>and</w:t>
      </w:r>
      <w:r>
        <w:rPr>
          <w:spacing w:val="-3"/>
          <w:sz w:val="22"/>
        </w:rPr>
        <w:t xml:space="preserve"> </w:t>
      </w:r>
      <w:r>
        <w:rPr>
          <w:sz w:val="22"/>
        </w:rPr>
        <w:t>storage</w:t>
      </w:r>
      <w:r>
        <w:rPr>
          <w:spacing w:val="-9"/>
          <w:sz w:val="22"/>
        </w:rPr>
        <w:t xml:space="preserve"> </w:t>
      </w:r>
      <w:r>
        <w:rPr>
          <w:sz w:val="22"/>
        </w:rPr>
        <w:t>capacity</w:t>
      </w:r>
      <w:r>
        <w:rPr>
          <w:spacing w:val="-6"/>
          <w:sz w:val="22"/>
        </w:rPr>
        <w:t xml:space="preserve"> </w:t>
      </w:r>
      <w:r>
        <w:rPr>
          <w:sz w:val="22"/>
        </w:rPr>
        <w:t>to</w:t>
      </w:r>
      <w:r>
        <w:rPr>
          <w:spacing w:val="-1"/>
          <w:sz w:val="22"/>
        </w:rPr>
        <w:t xml:space="preserve"> </w:t>
      </w:r>
      <w:r>
        <w:rPr>
          <w:sz w:val="22"/>
        </w:rPr>
        <w:t>host</w:t>
      </w:r>
      <w:r>
        <w:rPr>
          <w:spacing w:val="-3"/>
          <w:sz w:val="22"/>
        </w:rPr>
        <w:t xml:space="preserve"> </w:t>
      </w:r>
      <w:r>
        <w:rPr>
          <w:sz w:val="22"/>
        </w:rPr>
        <w:t>the Microsoft SQL Server database and handle web traffic.</w:t>
      </w:r>
    </w:p>
    <w:p w14:paraId="34E5D4C1">
      <w:pPr>
        <w:pStyle w:val="20"/>
        <w:numPr>
          <w:ilvl w:val="0"/>
          <w:numId w:val="15"/>
        </w:numPr>
        <w:tabs>
          <w:tab w:val="left" w:pos="1452"/>
          <w:tab w:val="left" w:pos="1845"/>
        </w:tabs>
        <w:spacing w:before="139" w:after="0" w:line="324" w:lineRule="auto"/>
        <w:ind w:left="1452" w:right="1655" w:hanging="284"/>
        <w:jc w:val="left"/>
        <w:rPr>
          <w:rFonts w:ascii="Microsoft Sans Serif" w:hAnsi="Microsoft Sans Serif"/>
          <w:sz w:val="26"/>
        </w:rPr>
      </w:pPr>
      <w:r>
        <w:rPr>
          <w:rFonts w:ascii="Microsoft Sans Serif" w:hAnsi="Microsoft Sans Serif"/>
          <w:sz w:val="26"/>
        </w:rPr>
        <w:tab/>
      </w:r>
      <w:r>
        <w:rPr>
          <w:b/>
          <w:sz w:val="22"/>
        </w:rPr>
        <w:t>Client</w:t>
      </w:r>
      <w:r>
        <w:rPr>
          <w:b/>
          <w:spacing w:val="-2"/>
          <w:sz w:val="22"/>
        </w:rPr>
        <w:t xml:space="preserve"> </w:t>
      </w:r>
      <w:r>
        <w:rPr>
          <w:b/>
          <w:sz w:val="22"/>
        </w:rPr>
        <w:t>Devices</w:t>
      </w:r>
      <w:r>
        <w:rPr>
          <w:b/>
          <w:spacing w:val="-6"/>
          <w:sz w:val="22"/>
        </w:rPr>
        <w:t xml:space="preserve"> </w:t>
      </w:r>
      <w:r>
        <w:rPr>
          <w:b/>
          <w:sz w:val="22"/>
        </w:rPr>
        <w:t xml:space="preserve">: </w:t>
      </w:r>
      <w:r>
        <w:rPr>
          <w:sz w:val="22"/>
        </w:rPr>
        <w:t>Standard</w:t>
      </w:r>
      <w:r>
        <w:rPr>
          <w:spacing w:val="-8"/>
          <w:sz w:val="22"/>
        </w:rPr>
        <w:t xml:space="preserve"> </w:t>
      </w:r>
      <w:r>
        <w:rPr>
          <w:sz w:val="22"/>
        </w:rPr>
        <w:t>computing</w:t>
      </w:r>
      <w:r>
        <w:rPr>
          <w:spacing w:val="-7"/>
          <w:sz w:val="22"/>
        </w:rPr>
        <w:t xml:space="preserve"> </w:t>
      </w:r>
      <w:r>
        <w:rPr>
          <w:sz w:val="22"/>
        </w:rPr>
        <w:t>devices</w:t>
      </w:r>
      <w:r>
        <w:rPr>
          <w:spacing w:val="-2"/>
          <w:sz w:val="22"/>
        </w:rPr>
        <w:t xml:space="preserve"> </w:t>
      </w:r>
      <w:r>
        <w:rPr>
          <w:sz w:val="22"/>
        </w:rPr>
        <w:t>with</w:t>
      </w:r>
      <w:r>
        <w:rPr>
          <w:spacing w:val="-4"/>
          <w:sz w:val="22"/>
        </w:rPr>
        <w:t xml:space="preserve"> </w:t>
      </w:r>
      <w:r>
        <w:rPr>
          <w:sz w:val="22"/>
        </w:rPr>
        <w:t>web</w:t>
      </w:r>
      <w:r>
        <w:rPr>
          <w:spacing w:val="-7"/>
          <w:sz w:val="22"/>
        </w:rPr>
        <w:t xml:space="preserve"> </w:t>
      </w:r>
      <w:r>
        <w:rPr>
          <w:sz w:val="22"/>
        </w:rPr>
        <w:t>browsing</w:t>
      </w:r>
      <w:r>
        <w:rPr>
          <w:spacing w:val="-4"/>
          <w:sz w:val="22"/>
        </w:rPr>
        <w:t xml:space="preserve"> </w:t>
      </w:r>
      <w:r>
        <w:rPr>
          <w:sz w:val="22"/>
        </w:rPr>
        <w:t>capabilities</w:t>
      </w:r>
      <w:r>
        <w:rPr>
          <w:spacing w:val="-6"/>
          <w:sz w:val="22"/>
        </w:rPr>
        <w:t xml:space="preserve"> </w:t>
      </w:r>
      <w:r>
        <w:rPr>
          <w:sz w:val="22"/>
        </w:rPr>
        <w:t>for</w:t>
      </w:r>
      <w:r>
        <w:rPr>
          <w:spacing w:val="-3"/>
          <w:sz w:val="22"/>
        </w:rPr>
        <w:t xml:space="preserve"> </w:t>
      </w:r>
      <w:r>
        <w:rPr>
          <w:sz w:val="22"/>
        </w:rPr>
        <w:t>accessing the SMS platform.</w:t>
      </w:r>
    </w:p>
    <w:p w14:paraId="0C0987F2">
      <w:pPr>
        <w:pStyle w:val="20"/>
        <w:numPr>
          <w:ilvl w:val="0"/>
          <w:numId w:val="15"/>
        </w:numPr>
        <w:tabs>
          <w:tab w:val="left" w:pos="1845"/>
        </w:tabs>
        <w:spacing w:before="106" w:after="0" w:line="240" w:lineRule="auto"/>
        <w:ind w:left="1845" w:right="0" w:hanging="677"/>
        <w:jc w:val="left"/>
        <w:rPr>
          <w:rFonts w:ascii="Microsoft Sans Serif" w:hAnsi="Microsoft Sans Serif"/>
          <w:sz w:val="26"/>
        </w:rPr>
      </w:pPr>
      <w:r>
        <w:rPr>
          <w:b/>
          <w:sz w:val="22"/>
        </w:rPr>
        <w:t>Operating</w:t>
      </w:r>
      <w:r>
        <w:rPr>
          <w:b/>
          <w:spacing w:val="-3"/>
          <w:sz w:val="22"/>
        </w:rPr>
        <w:t xml:space="preserve"> </w:t>
      </w:r>
      <w:r>
        <w:rPr>
          <w:b/>
          <w:sz w:val="22"/>
        </w:rPr>
        <w:t>System</w:t>
      </w:r>
      <w:r>
        <w:rPr>
          <w:b/>
          <w:spacing w:val="4"/>
          <w:sz w:val="22"/>
        </w:rPr>
        <w:t xml:space="preserve"> </w:t>
      </w:r>
      <w:r>
        <w:rPr>
          <w:b/>
          <w:sz w:val="22"/>
        </w:rPr>
        <w:t>:</w:t>
      </w:r>
      <w:r>
        <w:rPr>
          <w:b/>
          <w:spacing w:val="18"/>
          <w:sz w:val="22"/>
        </w:rPr>
        <w:t xml:space="preserve"> </w:t>
      </w:r>
      <w:r>
        <w:rPr>
          <w:sz w:val="22"/>
        </w:rPr>
        <w:t>Compatible</w:t>
      </w:r>
      <w:r>
        <w:rPr>
          <w:spacing w:val="-1"/>
          <w:sz w:val="22"/>
        </w:rPr>
        <w:t xml:space="preserve"> </w:t>
      </w:r>
      <w:r>
        <w:rPr>
          <w:sz w:val="22"/>
        </w:rPr>
        <w:t>with</w:t>
      </w:r>
      <w:r>
        <w:rPr>
          <w:spacing w:val="4"/>
          <w:sz w:val="22"/>
        </w:rPr>
        <w:t xml:space="preserve"> </w:t>
      </w:r>
      <w:r>
        <w:rPr>
          <w:sz w:val="22"/>
        </w:rPr>
        <w:t>Windows</w:t>
      </w:r>
      <w:r>
        <w:rPr>
          <w:spacing w:val="5"/>
          <w:sz w:val="22"/>
        </w:rPr>
        <w:t xml:space="preserve"> </w:t>
      </w:r>
      <w:r>
        <w:rPr>
          <w:sz w:val="22"/>
        </w:rPr>
        <w:t>Server</w:t>
      </w:r>
      <w:r>
        <w:rPr>
          <w:spacing w:val="9"/>
          <w:sz w:val="22"/>
        </w:rPr>
        <w:t xml:space="preserve"> </w:t>
      </w:r>
      <w:r>
        <w:rPr>
          <w:sz w:val="22"/>
        </w:rPr>
        <w:t>for</w:t>
      </w:r>
      <w:r>
        <w:rPr>
          <w:spacing w:val="5"/>
          <w:sz w:val="22"/>
        </w:rPr>
        <w:t xml:space="preserve"> </w:t>
      </w:r>
      <w:r>
        <w:rPr>
          <w:sz w:val="22"/>
        </w:rPr>
        <w:t>hosting</w:t>
      </w:r>
      <w:r>
        <w:rPr>
          <w:spacing w:val="4"/>
          <w:sz w:val="22"/>
        </w:rPr>
        <w:t xml:space="preserve"> </w:t>
      </w:r>
      <w:r>
        <w:rPr>
          <w:sz w:val="22"/>
        </w:rPr>
        <w:t>the database</w:t>
      </w:r>
      <w:r>
        <w:rPr>
          <w:spacing w:val="4"/>
          <w:sz w:val="22"/>
        </w:rPr>
        <w:t xml:space="preserve"> </w:t>
      </w:r>
      <w:r>
        <w:rPr>
          <w:sz w:val="22"/>
        </w:rPr>
        <w:t>and</w:t>
      </w:r>
      <w:r>
        <w:rPr>
          <w:spacing w:val="8"/>
          <w:sz w:val="22"/>
        </w:rPr>
        <w:t xml:space="preserve"> </w:t>
      </w:r>
      <w:r>
        <w:rPr>
          <w:sz w:val="22"/>
        </w:rPr>
        <w:t>web</w:t>
      </w:r>
      <w:r>
        <w:rPr>
          <w:spacing w:val="6"/>
          <w:sz w:val="22"/>
        </w:rPr>
        <w:t xml:space="preserve"> </w:t>
      </w:r>
      <w:r>
        <w:rPr>
          <w:spacing w:val="-2"/>
          <w:sz w:val="22"/>
        </w:rPr>
        <w:t>server.</w:t>
      </w:r>
    </w:p>
    <w:p w14:paraId="3B319106">
      <w:pPr>
        <w:pStyle w:val="20"/>
        <w:spacing w:after="0" w:line="240" w:lineRule="auto"/>
        <w:jc w:val="left"/>
        <w:rPr>
          <w:rFonts w:ascii="Microsoft Sans Serif" w:hAnsi="Microsoft Sans Serif"/>
          <w:sz w:val="26"/>
        </w:rPr>
        <w:sectPr>
          <w:pgSz w:w="12240" w:h="15840"/>
          <w:pgMar w:top="580" w:right="360" w:bottom="1120" w:left="360" w:header="0" w:footer="920" w:gutter="0"/>
          <w:cols w:space="720" w:num="1"/>
        </w:sectPr>
      </w:pPr>
    </w:p>
    <w:p w14:paraId="25A84B84">
      <w:pPr>
        <w:pStyle w:val="13"/>
      </w:pPr>
      <w:r>
        <mc:AlternateContent>
          <mc:Choice Requires="wps">
            <w:drawing>
              <wp:anchor distT="0" distB="0" distL="0" distR="0" simplePos="0" relativeHeight="25167462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4" name="Graphic 5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54" o:spid="_x0000_s1026" o:spt="100" style="position:absolute;left:0pt;margin-left:45pt;margin-top:29.25pt;height:728.65pt;width:521.3pt;mso-position-horizontal-relative:page;mso-position-vertical-relative:page;z-index:-25164185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6aFVnwsDAABC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B04B744">
      <w:pPr>
        <w:pStyle w:val="13"/>
      </w:pPr>
    </w:p>
    <w:p w14:paraId="5778BAFD">
      <w:pPr>
        <w:pStyle w:val="13"/>
        <w:spacing w:before="147"/>
      </w:pPr>
    </w:p>
    <w:p w14:paraId="1777BB1A">
      <w:pPr>
        <w:pStyle w:val="20"/>
        <w:numPr>
          <w:ilvl w:val="0"/>
          <w:numId w:val="15"/>
        </w:numPr>
        <w:tabs>
          <w:tab w:val="left" w:pos="1845"/>
        </w:tabs>
        <w:spacing w:before="0" w:after="0" w:line="240" w:lineRule="auto"/>
        <w:ind w:left="1845" w:right="0" w:hanging="677"/>
        <w:jc w:val="left"/>
        <w:rPr>
          <w:rFonts w:ascii="Microsoft Sans Serif" w:hAnsi="Microsoft Sans Serif"/>
          <w:color w:val="1F1F23"/>
          <w:sz w:val="28"/>
        </w:rPr>
      </w:pPr>
      <w:r>
        <w:rPr>
          <w:b/>
          <w:sz w:val="22"/>
        </w:rPr>
        <w:t>Database</w:t>
      </w:r>
      <w:r>
        <w:rPr>
          <w:b/>
          <w:spacing w:val="-3"/>
          <w:sz w:val="22"/>
        </w:rPr>
        <w:t xml:space="preserve"> </w:t>
      </w:r>
      <w:r>
        <w:rPr>
          <w:b/>
          <w:sz w:val="22"/>
        </w:rPr>
        <w:t>Management</w:t>
      </w:r>
      <w:r>
        <w:rPr>
          <w:b/>
          <w:spacing w:val="9"/>
          <w:sz w:val="22"/>
        </w:rPr>
        <w:t xml:space="preserve"> </w:t>
      </w:r>
      <w:r>
        <w:rPr>
          <w:b/>
          <w:sz w:val="22"/>
        </w:rPr>
        <w:t>System:</w:t>
      </w:r>
      <w:r>
        <w:rPr>
          <w:b/>
          <w:spacing w:val="12"/>
          <w:sz w:val="22"/>
        </w:rPr>
        <w:t xml:space="preserve"> </w:t>
      </w:r>
      <w:r>
        <w:rPr>
          <w:sz w:val="22"/>
        </w:rPr>
        <w:t>Microsoft</w:t>
      </w:r>
      <w:r>
        <w:rPr>
          <w:spacing w:val="8"/>
          <w:sz w:val="22"/>
        </w:rPr>
        <w:t xml:space="preserve"> </w:t>
      </w:r>
      <w:r>
        <w:rPr>
          <w:sz w:val="22"/>
        </w:rPr>
        <w:t>SQL</w:t>
      </w:r>
      <w:r>
        <w:rPr>
          <w:spacing w:val="5"/>
          <w:sz w:val="22"/>
        </w:rPr>
        <w:t xml:space="preserve"> </w:t>
      </w:r>
      <w:r>
        <w:rPr>
          <w:sz w:val="22"/>
        </w:rPr>
        <w:t>Server</w:t>
      </w:r>
      <w:r>
        <w:rPr>
          <w:spacing w:val="6"/>
          <w:sz w:val="22"/>
        </w:rPr>
        <w:t xml:space="preserve"> </w:t>
      </w:r>
      <w:r>
        <w:rPr>
          <w:sz w:val="22"/>
        </w:rPr>
        <w:t>for</w:t>
      </w:r>
      <w:r>
        <w:rPr>
          <w:spacing w:val="9"/>
          <w:sz w:val="22"/>
        </w:rPr>
        <w:t xml:space="preserve"> </w:t>
      </w:r>
      <w:r>
        <w:rPr>
          <w:sz w:val="22"/>
        </w:rPr>
        <w:t>storing</w:t>
      </w:r>
      <w:r>
        <w:rPr>
          <w:spacing w:val="3"/>
          <w:sz w:val="22"/>
        </w:rPr>
        <w:t xml:space="preserve"> </w:t>
      </w:r>
      <w:r>
        <w:rPr>
          <w:sz w:val="22"/>
        </w:rPr>
        <w:t>and</w:t>
      </w:r>
      <w:r>
        <w:rPr>
          <w:spacing w:val="5"/>
          <w:sz w:val="22"/>
        </w:rPr>
        <w:t xml:space="preserve"> </w:t>
      </w:r>
      <w:r>
        <w:rPr>
          <w:sz w:val="22"/>
        </w:rPr>
        <w:t>managing</w:t>
      </w:r>
      <w:r>
        <w:rPr>
          <w:spacing w:val="5"/>
          <w:sz w:val="22"/>
        </w:rPr>
        <w:t xml:space="preserve"> </w:t>
      </w:r>
      <w:r>
        <w:rPr>
          <w:sz w:val="22"/>
        </w:rPr>
        <w:t>society</w:t>
      </w:r>
      <w:r>
        <w:rPr>
          <w:spacing w:val="12"/>
          <w:sz w:val="22"/>
        </w:rPr>
        <w:t xml:space="preserve"> </w:t>
      </w:r>
      <w:r>
        <w:rPr>
          <w:spacing w:val="-2"/>
          <w:sz w:val="22"/>
        </w:rPr>
        <w:t>data.</w:t>
      </w:r>
    </w:p>
    <w:p w14:paraId="07F18B1E">
      <w:pPr>
        <w:pStyle w:val="20"/>
        <w:numPr>
          <w:ilvl w:val="0"/>
          <w:numId w:val="15"/>
        </w:numPr>
        <w:tabs>
          <w:tab w:val="left" w:pos="1452"/>
          <w:tab w:val="left" w:pos="1845"/>
        </w:tabs>
        <w:spacing w:before="100" w:after="0" w:line="324" w:lineRule="auto"/>
        <w:ind w:left="1452" w:right="2241" w:hanging="284"/>
        <w:jc w:val="left"/>
        <w:rPr>
          <w:rFonts w:ascii="Microsoft Sans Serif" w:hAnsi="Microsoft Sans Serif"/>
          <w:sz w:val="26"/>
        </w:rPr>
      </w:pPr>
      <w:r>
        <w:rPr>
          <w:rFonts w:ascii="Microsoft Sans Serif" w:hAnsi="Microsoft Sans Serif"/>
          <w:sz w:val="26"/>
        </w:rPr>
        <w:tab/>
      </w:r>
      <w:r>
        <w:rPr>
          <w:b/>
          <w:sz w:val="22"/>
        </w:rPr>
        <w:t>Programming</w:t>
      </w:r>
      <w:r>
        <w:rPr>
          <w:b/>
          <w:spacing w:val="-4"/>
          <w:sz w:val="22"/>
        </w:rPr>
        <w:t xml:space="preserve"> </w:t>
      </w:r>
      <w:r>
        <w:rPr>
          <w:b/>
          <w:sz w:val="22"/>
        </w:rPr>
        <w:t>Languages</w:t>
      </w:r>
      <w:r>
        <w:rPr>
          <w:b/>
          <w:spacing w:val="-10"/>
          <w:sz w:val="22"/>
        </w:rPr>
        <w:t xml:space="preserve"> </w:t>
      </w:r>
      <w:r>
        <w:rPr>
          <w:b/>
          <w:sz w:val="22"/>
        </w:rPr>
        <w:t xml:space="preserve">: </w:t>
      </w:r>
      <w:r>
        <w:rPr>
          <w:sz w:val="22"/>
        </w:rPr>
        <w:t>Utilize</w:t>
      </w:r>
      <w:r>
        <w:rPr>
          <w:spacing w:val="-5"/>
          <w:sz w:val="22"/>
        </w:rPr>
        <w:t xml:space="preserve"> </w:t>
      </w:r>
      <w:r>
        <w:rPr>
          <w:sz w:val="22"/>
        </w:rPr>
        <w:t>languages</w:t>
      </w:r>
      <w:r>
        <w:rPr>
          <w:spacing w:val="-4"/>
          <w:sz w:val="22"/>
        </w:rPr>
        <w:t xml:space="preserve"> </w:t>
      </w:r>
      <w:r>
        <w:rPr>
          <w:sz w:val="22"/>
        </w:rPr>
        <w:t>such</w:t>
      </w:r>
      <w:r>
        <w:rPr>
          <w:spacing w:val="-2"/>
          <w:sz w:val="22"/>
        </w:rPr>
        <w:t xml:space="preserve"> </w:t>
      </w:r>
      <w:r>
        <w:rPr>
          <w:sz w:val="22"/>
        </w:rPr>
        <w:t>as</w:t>
      </w:r>
      <w:r>
        <w:rPr>
          <w:spacing w:val="-10"/>
          <w:sz w:val="22"/>
        </w:rPr>
        <w:t xml:space="preserve"> </w:t>
      </w:r>
      <w:r>
        <w:rPr>
          <w:sz w:val="22"/>
        </w:rPr>
        <w:t>HTML,</w:t>
      </w:r>
      <w:r>
        <w:rPr>
          <w:spacing w:val="-7"/>
          <w:sz w:val="22"/>
        </w:rPr>
        <w:t xml:space="preserve"> </w:t>
      </w:r>
      <w:r>
        <w:rPr>
          <w:sz w:val="22"/>
        </w:rPr>
        <w:t>CSS,</w:t>
      </w:r>
      <w:r>
        <w:rPr>
          <w:spacing w:val="-4"/>
          <w:sz w:val="22"/>
        </w:rPr>
        <w:t xml:space="preserve"> </w:t>
      </w:r>
      <w:r>
        <w:rPr>
          <w:sz w:val="22"/>
        </w:rPr>
        <w:t>JavaScript,</w:t>
      </w:r>
      <w:r>
        <w:rPr>
          <w:spacing w:val="-7"/>
          <w:sz w:val="22"/>
        </w:rPr>
        <w:t xml:space="preserve"> </w:t>
      </w:r>
      <w:r>
        <w:rPr>
          <w:sz w:val="22"/>
        </w:rPr>
        <w:t>and backend frameworks (e.g., ASP.NET, Node.js) for website development.</w:t>
      </w:r>
    </w:p>
    <w:p w14:paraId="56BB6127">
      <w:pPr>
        <w:pStyle w:val="20"/>
        <w:numPr>
          <w:ilvl w:val="0"/>
          <w:numId w:val="15"/>
        </w:numPr>
        <w:tabs>
          <w:tab w:val="left" w:pos="1507"/>
          <w:tab w:val="left" w:pos="1845"/>
        </w:tabs>
        <w:spacing w:before="109" w:after="0" w:line="326" w:lineRule="auto"/>
        <w:ind w:left="1507" w:right="1832" w:hanging="339"/>
        <w:jc w:val="left"/>
        <w:rPr>
          <w:rFonts w:ascii="Microsoft Sans Serif" w:hAnsi="Microsoft Sans Serif"/>
          <w:sz w:val="26"/>
        </w:rPr>
      </w:pPr>
      <w:r>
        <w:rPr>
          <w:rFonts w:ascii="Microsoft Sans Serif" w:hAnsi="Microsoft Sans Serif"/>
          <w:sz w:val="26"/>
        </w:rPr>
        <w:tab/>
      </w:r>
      <w:r>
        <w:rPr>
          <w:b/>
          <w:sz w:val="22"/>
        </w:rPr>
        <w:t>Development</w:t>
      </w:r>
      <w:r>
        <w:rPr>
          <w:b/>
          <w:spacing w:val="-4"/>
          <w:sz w:val="22"/>
        </w:rPr>
        <w:t xml:space="preserve"> </w:t>
      </w:r>
      <w:r>
        <w:rPr>
          <w:b/>
          <w:sz w:val="22"/>
        </w:rPr>
        <w:t>Tools</w:t>
      </w:r>
      <w:r>
        <w:rPr>
          <w:b/>
          <w:spacing w:val="-7"/>
          <w:sz w:val="22"/>
        </w:rPr>
        <w:t xml:space="preserve"> </w:t>
      </w:r>
      <w:r>
        <w:rPr>
          <w:b/>
          <w:sz w:val="22"/>
        </w:rPr>
        <w:t xml:space="preserve">: </w:t>
      </w:r>
      <w:r>
        <w:rPr>
          <w:sz w:val="22"/>
        </w:rPr>
        <w:t>Integrated</w:t>
      </w:r>
      <w:r>
        <w:rPr>
          <w:spacing w:val="-5"/>
          <w:sz w:val="22"/>
        </w:rPr>
        <w:t xml:space="preserve"> </w:t>
      </w:r>
      <w:r>
        <w:rPr>
          <w:sz w:val="22"/>
        </w:rPr>
        <w:t>Development</w:t>
      </w:r>
      <w:r>
        <w:rPr>
          <w:spacing w:val="-5"/>
          <w:sz w:val="22"/>
        </w:rPr>
        <w:t xml:space="preserve"> </w:t>
      </w:r>
      <w:r>
        <w:rPr>
          <w:sz w:val="22"/>
        </w:rPr>
        <w:t>Environment</w:t>
      </w:r>
      <w:r>
        <w:rPr>
          <w:spacing w:val="-7"/>
          <w:sz w:val="22"/>
        </w:rPr>
        <w:t xml:space="preserve"> </w:t>
      </w:r>
      <w:r>
        <w:rPr>
          <w:sz w:val="22"/>
        </w:rPr>
        <w:t>(IDE)</w:t>
      </w:r>
      <w:r>
        <w:rPr>
          <w:spacing w:val="-5"/>
          <w:sz w:val="22"/>
        </w:rPr>
        <w:t xml:space="preserve"> </w:t>
      </w:r>
      <w:r>
        <w:rPr>
          <w:sz w:val="22"/>
        </w:rPr>
        <w:t>like</w:t>
      </w:r>
      <w:r>
        <w:rPr>
          <w:spacing w:val="-5"/>
          <w:sz w:val="22"/>
        </w:rPr>
        <w:t xml:space="preserve"> </w:t>
      </w:r>
      <w:r>
        <w:rPr>
          <w:sz w:val="22"/>
        </w:rPr>
        <w:t>Visual</w:t>
      </w:r>
      <w:r>
        <w:rPr>
          <w:spacing w:val="-3"/>
          <w:sz w:val="22"/>
        </w:rPr>
        <w:t xml:space="preserve"> </w:t>
      </w:r>
      <w:r>
        <w:rPr>
          <w:sz w:val="22"/>
        </w:rPr>
        <w:t>Studio</w:t>
      </w:r>
      <w:r>
        <w:rPr>
          <w:spacing w:val="-7"/>
          <w:sz w:val="22"/>
        </w:rPr>
        <w:t xml:space="preserve"> </w:t>
      </w:r>
      <w:r>
        <w:rPr>
          <w:sz w:val="22"/>
        </w:rPr>
        <w:t>for coding and testing.</w:t>
      </w:r>
    </w:p>
    <w:p w14:paraId="563AEA52">
      <w:pPr>
        <w:pStyle w:val="20"/>
        <w:numPr>
          <w:ilvl w:val="0"/>
          <w:numId w:val="15"/>
        </w:numPr>
        <w:tabs>
          <w:tab w:val="left" w:pos="1507"/>
          <w:tab w:val="left" w:pos="1845"/>
        </w:tabs>
        <w:spacing w:before="103" w:after="0" w:line="324" w:lineRule="auto"/>
        <w:ind w:left="1507" w:right="1832" w:hanging="339"/>
        <w:jc w:val="left"/>
        <w:rPr>
          <w:rFonts w:ascii="Microsoft Sans Serif" w:hAnsi="Microsoft Sans Serif"/>
          <w:sz w:val="26"/>
        </w:rPr>
      </w:pPr>
      <w:r>
        <w:rPr>
          <w:rFonts w:ascii="Microsoft Sans Serif" w:hAnsi="Microsoft Sans Serif"/>
          <w:sz w:val="26"/>
        </w:rPr>
        <w:tab/>
      </w:r>
      <w:r>
        <w:rPr>
          <w:b/>
          <w:sz w:val="22"/>
        </w:rPr>
        <w:t>Development</w:t>
      </w:r>
      <w:r>
        <w:rPr>
          <w:b/>
          <w:spacing w:val="-4"/>
          <w:sz w:val="22"/>
        </w:rPr>
        <w:t xml:space="preserve"> </w:t>
      </w:r>
      <w:r>
        <w:rPr>
          <w:b/>
          <w:sz w:val="22"/>
        </w:rPr>
        <w:t>Tools</w:t>
      </w:r>
      <w:r>
        <w:rPr>
          <w:b/>
          <w:spacing w:val="-7"/>
          <w:sz w:val="22"/>
        </w:rPr>
        <w:t xml:space="preserve"> </w:t>
      </w:r>
      <w:r>
        <w:rPr>
          <w:b/>
          <w:sz w:val="22"/>
        </w:rPr>
        <w:t xml:space="preserve">: </w:t>
      </w:r>
      <w:r>
        <w:rPr>
          <w:sz w:val="22"/>
        </w:rPr>
        <w:t>Integrated</w:t>
      </w:r>
      <w:r>
        <w:rPr>
          <w:spacing w:val="-5"/>
          <w:sz w:val="22"/>
        </w:rPr>
        <w:t xml:space="preserve"> </w:t>
      </w:r>
      <w:r>
        <w:rPr>
          <w:sz w:val="22"/>
        </w:rPr>
        <w:t>Development</w:t>
      </w:r>
      <w:r>
        <w:rPr>
          <w:spacing w:val="-5"/>
          <w:sz w:val="22"/>
        </w:rPr>
        <w:t xml:space="preserve"> </w:t>
      </w:r>
      <w:r>
        <w:rPr>
          <w:sz w:val="22"/>
        </w:rPr>
        <w:t>Environment</w:t>
      </w:r>
      <w:r>
        <w:rPr>
          <w:spacing w:val="-7"/>
          <w:sz w:val="22"/>
        </w:rPr>
        <w:t xml:space="preserve"> </w:t>
      </w:r>
      <w:r>
        <w:rPr>
          <w:sz w:val="22"/>
        </w:rPr>
        <w:t>(IDE)</w:t>
      </w:r>
      <w:r>
        <w:rPr>
          <w:spacing w:val="-5"/>
          <w:sz w:val="22"/>
        </w:rPr>
        <w:t xml:space="preserve"> </w:t>
      </w:r>
      <w:r>
        <w:rPr>
          <w:sz w:val="22"/>
        </w:rPr>
        <w:t>like</w:t>
      </w:r>
      <w:r>
        <w:rPr>
          <w:spacing w:val="-5"/>
          <w:sz w:val="22"/>
        </w:rPr>
        <w:t xml:space="preserve"> </w:t>
      </w:r>
      <w:r>
        <w:rPr>
          <w:sz w:val="22"/>
        </w:rPr>
        <w:t>Visual</w:t>
      </w:r>
      <w:r>
        <w:rPr>
          <w:spacing w:val="-3"/>
          <w:sz w:val="22"/>
        </w:rPr>
        <w:t xml:space="preserve"> </w:t>
      </w:r>
      <w:r>
        <w:rPr>
          <w:sz w:val="22"/>
        </w:rPr>
        <w:t>Studio</w:t>
      </w:r>
      <w:r>
        <w:rPr>
          <w:spacing w:val="-7"/>
          <w:sz w:val="22"/>
        </w:rPr>
        <w:t xml:space="preserve"> </w:t>
      </w:r>
      <w:r>
        <w:rPr>
          <w:sz w:val="22"/>
        </w:rPr>
        <w:t>for coding and testing.</w:t>
      </w:r>
    </w:p>
    <w:p w14:paraId="5B6E9C0F">
      <w:pPr>
        <w:pStyle w:val="13"/>
        <w:spacing w:before="241"/>
      </w:pPr>
    </w:p>
    <w:p w14:paraId="68F7D83B">
      <w:pPr>
        <w:pStyle w:val="8"/>
        <w:numPr>
          <w:ilvl w:val="2"/>
          <w:numId w:val="12"/>
        </w:numPr>
        <w:tabs>
          <w:tab w:val="left" w:pos="2031"/>
        </w:tabs>
        <w:spacing w:before="0" w:after="0" w:line="240" w:lineRule="auto"/>
        <w:ind w:left="2031" w:right="0" w:hanging="579"/>
        <w:jc w:val="both"/>
      </w:pPr>
      <w:r>
        <w:rPr>
          <w:color w:val="1F1F23"/>
          <w:spacing w:val="-2"/>
        </w:rPr>
        <w:t>Functional</w:t>
      </w:r>
      <w:r>
        <w:rPr>
          <w:color w:val="1F1F23"/>
          <w:spacing w:val="-5"/>
        </w:rPr>
        <w:t xml:space="preserve"> </w:t>
      </w:r>
      <w:r>
        <w:rPr>
          <w:color w:val="1F1F23"/>
          <w:spacing w:val="-2"/>
        </w:rPr>
        <w:t>Requirement:</w:t>
      </w:r>
    </w:p>
    <w:p w14:paraId="0B1F95DA">
      <w:pPr>
        <w:pStyle w:val="13"/>
        <w:rPr>
          <w:b/>
          <w:sz w:val="26"/>
        </w:rPr>
      </w:pPr>
    </w:p>
    <w:p w14:paraId="7F7E721E">
      <w:pPr>
        <w:pStyle w:val="13"/>
        <w:spacing w:before="14"/>
        <w:rPr>
          <w:b/>
          <w:sz w:val="26"/>
        </w:rPr>
      </w:pPr>
    </w:p>
    <w:p w14:paraId="4CE28686">
      <w:pPr>
        <w:pStyle w:val="20"/>
        <w:numPr>
          <w:ilvl w:val="0"/>
          <w:numId w:val="16"/>
        </w:numPr>
        <w:tabs>
          <w:tab w:val="left" w:pos="1507"/>
          <w:tab w:val="left" w:pos="1669"/>
        </w:tabs>
        <w:spacing w:before="0" w:after="0" w:line="422" w:lineRule="auto"/>
        <w:ind w:left="1507" w:right="2234" w:hanging="1"/>
        <w:jc w:val="both"/>
        <w:rPr>
          <w:sz w:val="22"/>
        </w:rPr>
      </w:pPr>
      <w:r>
        <w:rPr>
          <w:b/>
          <w:sz w:val="22"/>
        </w:rPr>
        <w:t>User Authentication</w:t>
      </w:r>
      <w:r>
        <w:rPr>
          <w:b/>
          <w:spacing w:val="-8"/>
          <w:sz w:val="22"/>
        </w:rPr>
        <w:t xml:space="preserve"> </w:t>
      </w:r>
      <w:r>
        <w:rPr>
          <w:b/>
          <w:sz w:val="22"/>
        </w:rPr>
        <w:t xml:space="preserve">: </w:t>
      </w:r>
      <w:r>
        <w:rPr>
          <w:sz w:val="22"/>
        </w:rPr>
        <w:t>The</w:t>
      </w:r>
      <w:r>
        <w:rPr>
          <w:spacing w:val="-8"/>
          <w:sz w:val="22"/>
        </w:rPr>
        <w:t xml:space="preserve"> </w:t>
      </w:r>
      <w:r>
        <w:rPr>
          <w:sz w:val="22"/>
        </w:rPr>
        <w:t>system</w:t>
      </w:r>
      <w:r>
        <w:rPr>
          <w:spacing w:val="-4"/>
          <w:sz w:val="22"/>
        </w:rPr>
        <w:t xml:space="preserve"> </w:t>
      </w:r>
      <w:r>
        <w:rPr>
          <w:sz w:val="22"/>
        </w:rPr>
        <w:t>shall</w:t>
      </w:r>
      <w:r>
        <w:rPr>
          <w:spacing w:val="-5"/>
          <w:sz w:val="22"/>
        </w:rPr>
        <w:t xml:space="preserve"> </w:t>
      </w:r>
      <w:r>
        <w:rPr>
          <w:sz w:val="22"/>
        </w:rPr>
        <w:t>provide</w:t>
      </w:r>
      <w:r>
        <w:rPr>
          <w:spacing w:val="-3"/>
          <w:sz w:val="22"/>
        </w:rPr>
        <w:t xml:space="preserve"> </w:t>
      </w:r>
      <w:r>
        <w:rPr>
          <w:sz w:val="22"/>
        </w:rPr>
        <w:t>a</w:t>
      </w:r>
      <w:r>
        <w:rPr>
          <w:spacing w:val="-2"/>
          <w:sz w:val="22"/>
        </w:rPr>
        <w:t xml:space="preserve"> </w:t>
      </w:r>
      <w:r>
        <w:rPr>
          <w:sz w:val="22"/>
        </w:rPr>
        <w:t>secure</w:t>
      </w:r>
      <w:r>
        <w:rPr>
          <w:spacing w:val="-1"/>
          <w:sz w:val="22"/>
        </w:rPr>
        <w:t xml:space="preserve"> </w:t>
      </w:r>
      <w:r>
        <w:rPr>
          <w:sz w:val="22"/>
        </w:rPr>
        <w:t>login</w:t>
      </w:r>
      <w:r>
        <w:rPr>
          <w:spacing w:val="-5"/>
          <w:sz w:val="22"/>
        </w:rPr>
        <w:t xml:space="preserve"> </w:t>
      </w:r>
      <w:r>
        <w:rPr>
          <w:sz w:val="22"/>
        </w:rPr>
        <w:t>mechanism</w:t>
      </w:r>
      <w:r>
        <w:rPr>
          <w:spacing w:val="-6"/>
          <w:sz w:val="22"/>
        </w:rPr>
        <w:t xml:space="preserve"> </w:t>
      </w:r>
      <w:r>
        <w:rPr>
          <w:sz w:val="22"/>
        </w:rPr>
        <w:t>for</w:t>
      </w:r>
      <w:r>
        <w:rPr>
          <w:spacing w:val="-3"/>
          <w:sz w:val="22"/>
        </w:rPr>
        <w:t xml:space="preserve"> </w:t>
      </w:r>
      <w:r>
        <w:rPr>
          <w:sz w:val="22"/>
        </w:rPr>
        <w:t>society members.</w:t>
      </w:r>
      <w:r>
        <w:rPr>
          <w:spacing w:val="-14"/>
          <w:sz w:val="22"/>
        </w:rPr>
        <w:t xml:space="preserve"> </w:t>
      </w:r>
      <w:r>
        <w:rPr>
          <w:sz w:val="22"/>
        </w:rPr>
        <w:t>Description:</w:t>
      </w:r>
      <w:r>
        <w:rPr>
          <w:spacing w:val="-12"/>
          <w:sz w:val="22"/>
        </w:rPr>
        <w:t xml:space="preserve"> </w:t>
      </w:r>
      <w:r>
        <w:rPr>
          <w:sz w:val="22"/>
        </w:rPr>
        <w:t>Users</w:t>
      </w:r>
      <w:r>
        <w:rPr>
          <w:spacing w:val="-14"/>
          <w:sz w:val="22"/>
        </w:rPr>
        <w:t xml:space="preserve"> </w:t>
      </w:r>
      <w:r>
        <w:rPr>
          <w:sz w:val="22"/>
        </w:rPr>
        <w:t>should</w:t>
      </w:r>
      <w:r>
        <w:rPr>
          <w:spacing w:val="-12"/>
          <w:sz w:val="22"/>
        </w:rPr>
        <w:t xml:space="preserve"> </w:t>
      </w:r>
      <w:r>
        <w:rPr>
          <w:sz w:val="22"/>
        </w:rPr>
        <w:t>be</w:t>
      </w:r>
      <w:r>
        <w:rPr>
          <w:spacing w:val="-12"/>
          <w:sz w:val="22"/>
        </w:rPr>
        <w:t xml:space="preserve"> </w:t>
      </w:r>
      <w:r>
        <w:rPr>
          <w:sz w:val="22"/>
        </w:rPr>
        <w:t>able</w:t>
      </w:r>
      <w:r>
        <w:rPr>
          <w:spacing w:val="-13"/>
          <w:sz w:val="22"/>
        </w:rPr>
        <w:t xml:space="preserve"> </w:t>
      </w:r>
      <w:r>
        <w:rPr>
          <w:sz w:val="22"/>
        </w:rPr>
        <w:t>to</w:t>
      </w:r>
      <w:r>
        <w:rPr>
          <w:spacing w:val="-14"/>
          <w:sz w:val="22"/>
        </w:rPr>
        <w:t xml:space="preserve"> </w:t>
      </w:r>
      <w:r>
        <w:rPr>
          <w:sz w:val="22"/>
        </w:rPr>
        <w:t>authenticate</w:t>
      </w:r>
      <w:r>
        <w:rPr>
          <w:spacing w:val="-14"/>
          <w:sz w:val="22"/>
        </w:rPr>
        <w:t xml:space="preserve"> </w:t>
      </w:r>
      <w:r>
        <w:rPr>
          <w:sz w:val="22"/>
        </w:rPr>
        <w:t>themselves</w:t>
      </w:r>
      <w:r>
        <w:rPr>
          <w:spacing w:val="-10"/>
          <w:sz w:val="22"/>
        </w:rPr>
        <w:t xml:space="preserve"> </w:t>
      </w:r>
      <w:r>
        <w:rPr>
          <w:sz w:val="22"/>
        </w:rPr>
        <w:t>using</w:t>
      </w:r>
      <w:r>
        <w:rPr>
          <w:spacing w:val="-10"/>
          <w:sz w:val="22"/>
        </w:rPr>
        <w:t xml:space="preserve"> </w:t>
      </w:r>
      <w:r>
        <w:rPr>
          <w:sz w:val="22"/>
        </w:rPr>
        <w:t>unique</w:t>
      </w:r>
      <w:r>
        <w:rPr>
          <w:spacing w:val="-11"/>
          <w:sz w:val="22"/>
        </w:rPr>
        <w:t xml:space="preserve"> </w:t>
      </w:r>
      <w:r>
        <w:rPr>
          <w:sz w:val="22"/>
        </w:rPr>
        <w:t>user IDs and passwords. Acceptance Criteria: Users can successfully log in using</w:t>
      </w:r>
    </w:p>
    <w:p w14:paraId="2E253BD5">
      <w:pPr>
        <w:pStyle w:val="13"/>
        <w:spacing w:line="249" w:lineRule="exact"/>
        <w:ind w:left="1507"/>
        <w:jc w:val="both"/>
      </w:pPr>
      <w:r>
        <w:t>valid</w:t>
      </w:r>
      <w:r>
        <w:rPr>
          <w:spacing w:val="2"/>
        </w:rPr>
        <w:t xml:space="preserve"> </w:t>
      </w:r>
      <w:r>
        <w:t>credentials,</w:t>
      </w:r>
      <w:r>
        <w:rPr>
          <w:spacing w:val="5"/>
        </w:rPr>
        <w:t xml:space="preserve"> </w:t>
      </w:r>
      <w:r>
        <w:t>and</w:t>
      </w:r>
      <w:r>
        <w:rPr>
          <w:spacing w:val="3"/>
        </w:rPr>
        <w:t xml:space="preserve"> </w:t>
      </w:r>
      <w:r>
        <w:t>unauthorized</w:t>
      </w:r>
      <w:r>
        <w:rPr>
          <w:spacing w:val="3"/>
        </w:rPr>
        <w:t xml:space="preserve"> </w:t>
      </w:r>
      <w:r>
        <w:t>access</w:t>
      </w:r>
      <w:r>
        <w:rPr>
          <w:spacing w:val="8"/>
        </w:rPr>
        <w:t xml:space="preserve"> </w:t>
      </w:r>
      <w:r>
        <w:t>attempts</w:t>
      </w:r>
      <w:r>
        <w:rPr>
          <w:spacing w:val="7"/>
        </w:rPr>
        <w:t xml:space="preserve"> </w:t>
      </w:r>
      <w:r>
        <w:t>are</w:t>
      </w:r>
      <w:r>
        <w:rPr>
          <w:spacing w:val="-1"/>
        </w:rPr>
        <w:t xml:space="preserve"> </w:t>
      </w:r>
      <w:r>
        <w:rPr>
          <w:spacing w:val="-2"/>
        </w:rPr>
        <w:t>denied.</w:t>
      </w:r>
    </w:p>
    <w:p w14:paraId="0C375B60">
      <w:pPr>
        <w:pStyle w:val="20"/>
        <w:numPr>
          <w:ilvl w:val="0"/>
          <w:numId w:val="16"/>
        </w:numPr>
        <w:tabs>
          <w:tab w:val="left" w:pos="1564"/>
          <w:tab w:val="left" w:pos="1669"/>
        </w:tabs>
        <w:spacing w:before="203" w:after="0" w:line="424" w:lineRule="auto"/>
        <w:ind w:left="1564" w:right="1660" w:hanging="58"/>
        <w:jc w:val="both"/>
        <w:rPr>
          <w:sz w:val="22"/>
        </w:rPr>
      </w:pPr>
      <w:r>
        <w:rPr>
          <w:b/>
          <w:sz w:val="22"/>
        </w:rPr>
        <w:t xml:space="preserve">Prioritization : </w:t>
      </w:r>
      <w:r>
        <w:rPr>
          <w:sz w:val="22"/>
        </w:rPr>
        <w:t>Users should be able to prioritize bugs based on factors such as severity, impact on</w:t>
      </w:r>
      <w:r>
        <w:rPr>
          <w:spacing w:val="-3"/>
          <w:sz w:val="22"/>
        </w:rPr>
        <w:t xml:space="preserve"> </w:t>
      </w:r>
      <w:r>
        <w:rPr>
          <w:sz w:val="22"/>
        </w:rPr>
        <w:t>users,</w:t>
      </w:r>
      <w:r>
        <w:rPr>
          <w:spacing w:val="-3"/>
          <w:sz w:val="22"/>
        </w:rPr>
        <w:t xml:space="preserve"> </w:t>
      </w:r>
      <w:r>
        <w:rPr>
          <w:sz w:val="22"/>
        </w:rPr>
        <w:t>and</w:t>
      </w:r>
      <w:r>
        <w:rPr>
          <w:spacing w:val="-5"/>
          <w:sz w:val="22"/>
        </w:rPr>
        <w:t xml:space="preserve"> </w:t>
      </w:r>
      <w:r>
        <w:rPr>
          <w:sz w:val="22"/>
        </w:rPr>
        <w:t>urgency.</w:t>
      </w:r>
      <w:r>
        <w:rPr>
          <w:spacing w:val="-1"/>
          <w:sz w:val="22"/>
        </w:rPr>
        <w:t xml:space="preserve"> </w:t>
      </w:r>
      <w:r>
        <w:rPr>
          <w:sz w:val="22"/>
        </w:rPr>
        <w:t>This</w:t>
      </w:r>
      <w:r>
        <w:rPr>
          <w:spacing w:val="-1"/>
          <w:sz w:val="22"/>
        </w:rPr>
        <w:t xml:space="preserve"> </w:t>
      </w:r>
      <w:r>
        <w:rPr>
          <w:sz w:val="22"/>
        </w:rPr>
        <w:t>helps</w:t>
      </w:r>
      <w:r>
        <w:rPr>
          <w:spacing w:val="-7"/>
          <w:sz w:val="22"/>
        </w:rPr>
        <w:t xml:space="preserve"> </w:t>
      </w:r>
      <w:r>
        <w:rPr>
          <w:sz w:val="22"/>
        </w:rPr>
        <w:t>teams</w:t>
      </w:r>
      <w:r>
        <w:rPr>
          <w:spacing w:val="-5"/>
          <w:sz w:val="22"/>
        </w:rPr>
        <w:t xml:space="preserve"> </w:t>
      </w:r>
      <w:r>
        <w:rPr>
          <w:sz w:val="22"/>
        </w:rPr>
        <w:t>to</w:t>
      </w:r>
      <w:r>
        <w:rPr>
          <w:spacing w:val="-1"/>
          <w:sz w:val="22"/>
        </w:rPr>
        <w:t xml:space="preserve"> </w:t>
      </w:r>
      <w:r>
        <w:rPr>
          <w:sz w:val="22"/>
        </w:rPr>
        <w:t>focus on</w:t>
      </w:r>
      <w:r>
        <w:rPr>
          <w:spacing w:val="-3"/>
          <w:sz w:val="22"/>
        </w:rPr>
        <w:t xml:space="preserve"> </w:t>
      </w:r>
      <w:r>
        <w:rPr>
          <w:sz w:val="22"/>
        </w:rPr>
        <w:t>fixing</w:t>
      </w:r>
      <w:r>
        <w:rPr>
          <w:spacing w:val="-7"/>
          <w:sz w:val="22"/>
        </w:rPr>
        <w:t xml:space="preserve"> </w:t>
      </w:r>
      <w:r>
        <w:rPr>
          <w:sz w:val="22"/>
        </w:rPr>
        <w:t>the</w:t>
      </w:r>
      <w:r>
        <w:rPr>
          <w:spacing w:val="-5"/>
          <w:sz w:val="22"/>
        </w:rPr>
        <w:t xml:space="preserve"> </w:t>
      </w:r>
      <w:r>
        <w:rPr>
          <w:sz w:val="22"/>
        </w:rPr>
        <w:t>most critical</w:t>
      </w:r>
      <w:r>
        <w:rPr>
          <w:spacing w:val="-3"/>
          <w:sz w:val="22"/>
        </w:rPr>
        <w:t xml:space="preserve"> </w:t>
      </w:r>
      <w:r>
        <w:rPr>
          <w:sz w:val="22"/>
        </w:rPr>
        <w:t>issues</w:t>
      </w:r>
      <w:r>
        <w:rPr>
          <w:spacing w:val="-3"/>
          <w:sz w:val="22"/>
        </w:rPr>
        <w:t xml:space="preserve"> </w:t>
      </w:r>
      <w:r>
        <w:rPr>
          <w:sz w:val="22"/>
        </w:rPr>
        <w:t>first.</w:t>
      </w:r>
    </w:p>
    <w:p w14:paraId="41F22CC2">
      <w:pPr>
        <w:pStyle w:val="20"/>
        <w:numPr>
          <w:ilvl w:val="0"/>
          <w:numId w:val="16"/>
        </w:numPr>
        <w:tabs>
          <w:tab w:val="left" w:pos="1507"/>
          <w:tab w:val="left" w:pos="1669"/>
        </w:tabs>
        <w:spacing w:before="0" w:after="0" w:line="422" w:lineRule="auto"/>
        <w:ind w:left="1507" w:right="1609" w:hanging="1"/>
        <w:jc w:val="both"/>
        <w:rPr>
          <w:sz w:val="22"/>
        </w:rPr>
      </w:pPr>
      <w:r>
        <w:rPr>
          <w:b/>
          <w:sz w:val="22"/>
        </w:rPr>
        <w:t>Issue</w:t>
      </w:r>
      <w:r>
        <w:rPr>
          <w:b/>
          <w:spacing w:val="-1"/>
          <w:sz w:val="22"/>
        </w:rPr>
        <w:t xml:space="preserve"> </w:t>
      </w:r>
      <w:r>
        <w:rPr>
          <w:b/>
          <w:sz w:val="22"/>
        </w:rPr>
        <w:t>Tracking</w:t>
      </w:r>
      <w:r>
        <w:rPr>
          <w:b/>
          <w:spacing w:val="-5"/>
          <w:sz w:val="22"/>
        </w:rPr>
        <w:t xml:space="preserve"> </w:t>
      </w:r>
      <w:r>
        <w:rPr>
          <w:b/>
          <w:sz w:val="22"/>
        </w:rPr>
        <w:t xml:space="preserve">: </w:t>
      </w:r>
      <w:r>
        <w:rPr>
          <w:sz w:val="22"/>
        </w:rPr>
        <w:t>The</w:t>
      </w:r>
      <w:r>
        <w:rPr>
          <w:spacing w:val="-2"/>
          <w:sz w:val="22"/>
        </w:rPr>
        <w:t xml:space="preserve"> </w:t>
      </w:r>
      <w:r>
        <w:rPr>
          <w:sz w:val="22"/>
        </w:rPr>
        <w:t>system should</w:t>
      </w:r>
      <w:r>
        <w:rPr>
          <w:spacing w:val="-5"/>
          <w:sz w:val="22"/>
        </w:rPr>
        <w:t xml:space="preserve"> </w:t>
      </w:r>
      <w:r>
        <w:rPr>
          <w:sz w:val="22"/>
        </w:rPr>
        <w:t>allow</w:t>
      </w:r>
      <w:r>
        <w:rPr>
          <w:spacing w:val="-9"/>
          <w:sz w:val="22"/>
        </w:rPr>
        <w:t xml:space="preserve"> </w:t>
      </w:r>
      <w:r>
        <w:rPr>
          <w:sz w:val="22"/>
        </w:rPr>
        <w:t>for</w:t>
      </w:r>
      <w:r>
        <w:rPr>
          <w:spacing w:val="-1"/>
          <w:sz w:val="22"/>
        </w:rPr>
        <w:t xml:space="preserve"> </w:t>
      </w:r>
      <w:r>
        <w:rPr>
          <w:sz w:val="22"/>
        </w:rPr>
        <w:t>the</w:t>
      </w:r>
      <w:r>
        <w:rPr>
          <w:spacing w:val="-3"/>
          <w:sz w:val="22"/>
        </w:rPr>
        <w:t xml:space="preserve"> </w:t>
      </w:r>
      <w:r>
        <w:rPr>
          <w:sz w:val="22"/>
        </w:rPr>
        <w:t>tracking</w:t>
      </w:r>
      <w:r>
        <w:rPr>
          <w:spacing w:val="-2"/>
          <w:sz w:val="22"/>
        </w:rPr>
        <w:t xml:space="preserve"> </w:t>
      </w:r>
      <w:r>
        <w:rPr>
          <w:sz w:val="22"/>
        </w:rPr>
        <w:t>of</w:t>
      </w:r>
      <w:r>
        <w:rPr>
          <w:spacing w:val="-1"/>
          <w:sz w:val="22"/>
        </w:rPr>
        <w:t xml:space="preserve"> </w:t>
      </w:r>
      <w:r>
        <w:rPr>
          <w:sz w:val="22"/>
        </w:rPr>
        <w:t>bugs</w:t>
      </w:r>
      <w:r>
        <w:rPr>
          <w:spacing w:val="-5"/>
          <w:sz w:val="22"/>
        </w:rPr>
        <w:t xml:space="preserve"> </w:t>
      </w:r>
      <w:r>
        <w:rPr>
          <w:sz w:val="22"/>
        </w:rPr>
        <w:t>throughout</w:t>
      </w:r>
      <w:r>
        <w:rPr>
          <w:spacing w:val="-7"/>
          <w:sz w:val="22"/>
        </w:rPr>
        <w:t xml:space="preserve"> </w:t>
      </w:r>
      <w:r>
        <w:rPr>
          <w:sz w:val="22"/>
        </w:rPr>
        <w:t>their</w:t>
      </w:r>
      <w:r>
        <w:rPr>
          <w:spacing w:val="-7"/>
          <w:sz w:val="22"/>
        </w:rPr>
        <w:t xml:space="preserve"> </w:t>
      </w:r>
      <w:r>
        <w:rPr>
          <w:sz w:val="22"/>
        </w:rPr>
        <w:t>lifecycle. This includes assigning statuses (e.g., open, in progress, resolved, closed) and assigning ownership to specific team members.</w:t>
      </w:r>
    </w:p>
    <w:p w14:paraId="3E79A9AB">
      <w:pPr>
        <w:pStyle w:val="20"/>
        <w:numPr>
          <w:ilvl w:val="0"/>
          <w:numId w:val="16"/>
        </w:numPr>
        <w:tabs>
          <w:tab w:val="left" w:pos="1507"/>
          <w:tab w:val="left" w:pos="1669"/>
        </w:tabs>
        <w:spacing w:before="3" w:after="0" w:line="427" w:lineRule="auto"/>
        <w:ind w:left="1507" w:right="2266" w:hanging="1"/>
        <w:jc w:val="both"/>
        <w:rPr>
          <w:sz w:val="22"/>
        </w:rPr>
      </w:pPr>
      <w:r>
        <w:rPr>
          <w:b/>
          <w:sz w:val="22"/>
        </w:rPr>
        <w:t xml:space="preserve">Notifications : </w:t>
      </w:r>
      <w:r>
        <w:rPr>
          <w:sz w:val="22"/>
        </w:rPr>
        <w:t>The system should provide notifications to relevant stakeholders</w:t>
      </w:r>
      <w:r>
        <w:rPr>
          <w:spacing w:val="40"/>
          <w:sz w:val="22"/>
        </w:rPr>
        <w:t xml:space="preserve"> </w:t>
      </w:r>
      <w:r>
        <w:rPr>
          <w:sz w:val="22"/>
        </w:rPr>
        <w:t>when</w:t>
      </w:r>
      <w:r>
        <w:rPr>
          <w:spacing w:val="-2"/>
          <w:sz w:val="22"/>
        </w:rPr>
        <w:t xml:space="preserve"> </w:t>
      </w:r>
      <w:r>
        <w:rPr>
          <w:sz w:val="22"/>
        </w:rPr>
        <w:t>there</w:t>
      </w:r>
      <w:r>
        <w:rPr>
          <w:spacing w:val="-5"/>
          <w:sz w:val="22"/>
        </w:rPr>
        <w:t xml:space="preserve"> </w:t>
      </w:r>
      <w:r>
        <w:rPr>
          <w:sz w:val="22"/>
        </w:rPr>
        <w:t>are</w:t>
      </w:r>
      <w:r>
        <w:rPr>
          <w:spacing w:val="-3"/>
          <w:sz w:val="22"/>
        </w:rPr>
        <w:t xml:space="preserve"> </w:t>
      </w:r>
      <w:r>
        <w:rPr>
          <w:sz w:val="22"/>
        </w:rPr>
        <w:t>updates to</w:t>
      </w:r>
      <w:r>
        <w:rPr>
          <w:spacing w:val="-5"/>
          <w:sz w:val="22"/>
        </w:rPr>
        <w:t xml:space="preserve"> </w:t>
      </w:r>
      <w:r>
        <w:rPr>
          <w:sz w:val="22"/>
        </w:rPr>
        <w:t>bugs they</w:t>
      </w:r>
      <w:r>
        <w:rPr>
          <w:spacing w:val="-2"/>
          <w:sz w:val="22"/>
        </w:rPr>
        <w:t xml:space="preserve"> </w:t>
      </w:r>
      <w:r>
        <w:rPr>
          <w:sz w:val="22"/>
        </w:rPr>
        <w:t>are</w:t>
      </w:r>
      <w:r>
        <w:rPr>
          <w:spacing w:val="-7"/>
          <w:sz w:val="22"/>
        </w:rPr>
        <w:t xml:space="preserve"> </w:t>
      </w:r>
      <w:r>
        <w:rPr>
          <w:sz w:val="22"/>
        </w:rPr>
        <w:t>involved</w:t>
      </w:r>
      <w:r>
        <w:rPr>
          <w:spacing w:val="-2"/>
          <w:sz w:val="22"/>
        </w:rPr>
        <w:t xml:space="preserve"> </w:t>
      </w:r>
      <w:r>
        <w:rPr>
          <w:sz w:val="22"/>
        </w:rPr>
        <w:t>with</w:t>
      </w:r>
      <w:r>
        <w:rPr>
          <w:spacing w:val="-7"/>
          <w:sz w:val="22"/>
        </w:rPr>
        <w:t xml:space="preserve"> </w:t>
      </w:r>
      <w:r>
        <w:rPr>
          <w:sz w:val="22"/>
        </w:rPr>
        <w:t>(e.g.,</w:t>
      </w:r>
      <w:r>
        <w:rPr>
          <w:spacing w:val="-5"/>
          <w:sz w:val="22"/>
        </w:rPr>
        <w:t xml:space="preserve"> </w:t>
      </w:r>
      <w:r>
        <w:rPr>
          <w:sz w:val="22"/>
        </w:rPr>
        <w:t>assigned</w:t>
      </w:r>
      <w:r>
        <w:rPr>
          <w:spacing w:val="-7"/>
          <w:sz w:val="22"/>
        </w:rPr>
        <w:t xml:space="preserve"> </w:t>
      </w:r>
      <w:r>
        <w:rPr>
          <w:sz w:val="22"/>
        </w:rPr>
        <w:t>to,</w:t>
      </w:r>
      <w:r>
        <w:rPr>
          <w:spacing w:val="-5"/>
          <w:sz w:val="22"/>
        </w:rPr>
        <w:t xml:space="preserve"> </w:t>
      </w:r>
      <w:r>
        <w:rPr>
          <w:sz w:val="22"/>
        </w:rPr>
        <w:t>commented</w:t>
      </w:r>
      <w:r>
        <w:rPr>
          <w:spacing w:val="-2"/>
          <w:sz w:val="22"/>
        </w:rPr>
        <w:t xml:space="preserve"> </w:t>
      </w:r>
      <w:r>
        <w:rPr>
          <w:sz w:val="22"/>
        </w:rPr>
        <w:t>on, status change).</w:t>
      </w:r>
    </w:p>
    <w:p w14:paraId="01C8769D">
      <w:pPr>
        <w:pStyle w:val="20"/>
        <w:numPr>
          <w:ilvl w:val="0"/>
          <w:numId w:val="16"/>
        </w:numPr>
        <w:tabs>
          <w:tab w:val="left" w:pos="1507"/>
          <w:tab w:val="left" w:pos="1669"/>
        </w:tabs>
        <w:spacing w:before="0" w:after="0" w:line="422" w:lineRule="auto"/>
        <w:ind w:left="1507" w:right="2178" w:hanging="1"/>
        <w:jc w:val="both"/>
        <w:rPr>
          <w:sz w:val="22"/>
        </w:rPr>
      </w:pPr>
      <w:r>
        <w:rPr>
          <w:b/>
          <w:sz w:val="22"/>
        </w:rPr>
        <w:t>Security</w:t>
      </w:r>
      <w:r>
        <w:rPr>
          <w:b/>
          <w:spacing w:val="-7"/>
          <w:sz w:val="22"/>
        </w:rPr>
        <w:t xml:space="preserve"> </w:t>
      </w:r>
      <w:r>
        <w:rPr>
          <w:b/>
          <w:sz w:val="22"/>
        </w:rPr>
        <w:t xml:space="preserve">: </w:t>
      </w:r>
      <w:r>
        <w:rPr>
          <w:sz w:val="22"/>
        </w:rPr>
        <w:t>The</w:t>
      </w:r>
      <w:r>
        <w:rPr>
          <w:spacing w:val="-3"/>
          <w:sz w:val="22"/>
        </w:rPr>
        <w:t xml:space="preserve"> </w:t>
      </w:r>
      <w:r>
        <w:rPr>
          <w:sz w:val="22"/>
        </w:rPr>
        <w:t>bug</w:t>
      </w:r>
      <w:r>
        <w:rPr>
          <w:spacing w:val="-3"/>
          <w:sz w:val="22"/>
        </w:rPr>
        <w:t xml:space="preserve"> </w:t>
      </w:r>
      <w:r>
        <w:rPr>
          <w:sz w:val="22"/>
        </w:rPr>
        <w:t>tracking</w:t>
      </w:r>
      <w:r>
        <w:rPr>
          <w:spacing w:val="-1"/>
          <w:sz w:val="22"/>
        </w:rPr>
        <w:t xml:space="preserve"> </w:t>
      </w:r>
      <w:r>
        <w:rPr>
          <w:sz w:val="22"/>
        </w:rPr>
        <w:t>system</w:t>
      </w:r>
      <w:r>
        <w:rPr>
          <w:spacing w:val="-1"/>
          <w:sz w:val="22"/>
        </w:rPr>
        <w:t xml:space="preserve"> </w:t>
      </w:r>
      <w:r>
        <w:rPr>
          <w:sz w:val="22"/>
        </w:rPr>
        <w:t>should</w:t>
      </w:r>
      <w:r>
        <w:rPr>
          <w:spacing w:val="-3"/>
          <w:sz w:val="22"/>
        </w:rPr>
        <w:t xml:space="preserve"> </w:t>
      </w:r>
      <w:r>
        <w:rPr>
          <w:sz w:val="22"/>
        </w:rPr>
        <w:t>have</w:t>
      </w:r>
      <w:r>
        <w:rPr>
          <w:spacing w:val="-7"/>
          <w:sz w:val="22"/>
        </w:rPr>
        <w:t xml:space="preserve"> </w:t>
      </w:r>
      <w:r>
        <w:rPr>
          <w:sz w:val="22"/>
        </w:rPr>
        <w:t>appropriate</w:t>
      </w:r>
      <w:r>
        <w:rPr>
          <w:spacing w:val="-4"/>
          <w:sz w:val="22"/>
        </w:rPr>
        <w:t xml:space="preserve"> </w:t>
      </w:r>
      <w:r>
        <w:rPr>
          <w:sz w:val="22"/>
        </w:rPr>
        <w:t>security</w:t>
      </w:r>
      <w:r>
        <w:rPr>
          <w:spacing w:val="-6"/>
          <w:sz w:val="22"/>
        </w:rPr>
        <w:t xml:space="preserve"> </w:t>
      </w:r>
      <w:r>
        <w:rPr>
          <w:sz w:val="22"/>
        </w:rPr>
        <w:t>measures</w:t>
      </w:r>
      <w:r>
        <w:rPr>
          <w:spacing w:val="-7"/>
          <w:sz w:val="22"/>
        </w:rPr>
        <w:t xml:space="preserve"> </w:t>
      </w:r>
      <w:r>
        <w:rPr>
          <w:sz w:val="22"/>
        </w:rPr>
        <w:t>in</w:t>
      </w:r>
      <w:r>
        <w:rPr>
          <w:spacing w:val="-6"/>
          <w:sz w:val="22"/>
        </w:rPr>
        <w:t xml:space="preserve"> </w:t>
      </w:r>
      <w:r>
        <w:rPr>
          <w:sz w:val="22"/>
        </w:rPr>
        <w:t>place to protect sensitive information and prevent unauthorized access or tampering.</w:t>
      </w:r>
    </w:p>
    <w:p w14:paraId="3E1DF0A9">
      <w:pPr>
        <w:pStyle w:val="20"/>
        <w:numPr>
          <w:ilvl w:val="0"/>
          <w:numId w:val="16"/>
        </w:numPr>
        <w:tabs>
          <w:tab w:val="left" w:pos="1507"/>
          <w:tab w:val="left" w:pos="1669"/>
        </w:tabs>
        <w:spacing w:before="3" w:after="0" w:line="422" w:lineRule="auto"/>
        <w:ind w:left="1507" w:right="2008" w:hanging="1"/>
        <w:jc w:val="both"/>
        <w:rPr>
          <w:sz w:val="22"/>
        </w:rPr>
      </w:pPr>
      <w:r>
        <w:rPr>
          <w:b/>
          <w:sz w:val="22"/>
        </w:rPr>
        <w:t>Search</w:t>
      </w:r>
      <w:r>
        <w:rPr>
          <w:b/>
          <w:spacing w:val="-6"/>
          <w:sz w:val="22"/>
        </w:rPr>
        <w:t xml:space="preserve"> </w:t>
      </w:r>
      <w:r>
        <w:rPr>
          <w:b/>
          <w:sz w:val="22"/>
        </w:rPr>
        <w:t>and Filtering</w:t>
      </w:r>
      <w:r>
        <w:rPr>
          <w:b/>
          <w:spacing w:val="-5"/>
          <w:sz w:val="22"/>
        </w:rPr>
        <w:t xml:space="preserve"> </w:t>
      </w:r>
      <w:r>
        <w:rPr>
          <w:b/>
          <w:sz w:val="22"/>
        </w:rPr>
        <w:t xml:space="preserve">: </w:t>
      </w:r>
      <w:r>
        <w:rPr>
          <w:sz w:val="22"/>
        </w:rPr>
        <w:t>Users</w:t>
      </w:r>
      <w:r>
        <w:rPr>
          <w:spacing w:val="-5"/>
          <w:sz w:val="22"/>
        </w:rPr>
        <w:t xml:space="preserve"> </w:t>
      </w:r>
      <w:r>
        <w:rPr>
          <w:sz w:val="22"/>
        </w:rPr>
        <w:t>should be</w:t>
      </w:r>
      <w:r>
        <w:rPr>
          <w:spacing w:val="-5"/>
          <w:sz w:val="22"/>
        </w:rPr>
        <w:t xml:space="preserve"> </w:t>
      </w:r>
      <w:r>
        <w:rPr>
          <w:sz w:val="22"/>
        </w:rPr>
        <w:t>able to</w:t>
      </w:r>
      <w:r>
        <w:rPr>
          <w:spacing w:val="-5"/>
          <w:sz w:val="22"/>
        </w:rPr>
        <w:t xml:space="preserve"> </w:t>
      </w:r>
      <w:r>
        <w:rPr>
          <w:sz w:val="22"/>
        </w:rPr>
        <w:t>search</w:t>
      </w:r>
      <w:r>
        <w:rPr>
          <w:spacing w:val="-7"/>
          <w:sz w:val="22"/>
        </w:rPr>
        <w:t xml:space="preserve"> </w:t>
      </w:r>
      <w:r>
        <w:rPr>
          <w:sz w:val="22"/>
        </w:rPr>
        <w:t>for</w:t>
      </w:r>
      <w:r>
        <w:rPr>
          <w:spacing w:val="-3"/>
          <w:sz w:val="22"/>
        </w:rPr>
        <w:t xml:space="preserve"> </w:t>
      </w:r>
      <w:r>
        <w:rPr>
          <w:sz w:val="22"/>
        </w:rPr>
        <w:t>specific bugs based</w:t>
      </w:r>
      <w:r>
        <w:rPr>
          <w:spacing w:val="-5"/>
          <w:sz w:val="22"/>
        </w:rPr>
        <w:t xml:space="preserve"> </w:t>
      </w:r>
      <w:r>
        <w:rPr>
          <w:sz w:val="22"/>
        </w:rPr>
        <w:t>on</w:t>
      </w:r>
      <w:r>
        <w:rPr>
          <w:spacing w:val="-7"/>
          <w:sz w:val="22"/>
        </w:rPr>
        <w:t xml:space="preserve"> </w:t>
      </w:r>
      <w:r>
        <w:rPr>
          <w:sz w:val="22"/>
        </w:rPr>
        <w:t>various criteria</w:t>
      </w:r>
      <w:r>
        <w:rPr>
          <w:spacing w:val="-14"/>
          <w:sz w:val="22"/>
        </w:rPr>
        <w:t xml:space="preserve"> </w:t>
      </w:r>
      <w:r>
        <w:rPr>
          <w:sz w:val="22"/>
        </w:rPr>
        <w:t>(e.g.,</w:t>
      </w:r>
      <w:r>
        <w:rPr>
          <w:spacing w:val="-14"/>
          <w:sz w:val="22"/>
        </w:rPr>
        <w:t xml:space="preserve"> </w:t>
      </w:r>
      <w:r>
        <w:rPr>
          <w:sz w:val="22"/>
        </w:rPr>
        <w:t>keywords,</w:t>
      </w:r>
      <w:r>
        <w:rPr>
          <w:spacing w:val="-14"/>
          <w:sz w:val="22"/>
        </w:rPr>
        <w:t xml:space="preserve"> </w:t>
      </w:r>
      <w:r>
        <w:rPr>
          <w:sz w:val="22"/>
        </w:rPr>
        <w:t>severity,</w:t>
      </w:r>
      <w:r>
        <w:rPr>
          <w:spacing w:val="-13"/>
          <w:sz w:val="22"/>
        </w:rPr>
        <w:t xml:space="preserve"> </w:t>
      </w:r>
      <w:r>
        <w:rPr>
          <w:sz w:val="22"/>
        </w:rPr>
        <w:t>status,</w:t>
      </w:r>
      <w:r>
        <w:rPr>
          <w:spacing w:val="-14"/>
          <w:sz w:val="22"/>
        </w:rPr>
        <w:t xml:space="preserve"> </w:t>
      </w:r>
      <w:r>
        <w:rPr>
          <w:sz w:val="22"/>
        </w:rPr>
        <w:t>assignee,</w:t>
      </w:r>
      <w:r>
        <w:rPr>
          <w:spacing w:val="-14"/>
          <w:sz w:val="22"/>
        </w:rPr>
        <w:t xml:space="preserve"> </w:t>
      </w:r>
      <w:r>
        <w:rPr>
          <w:sz w:val="22"/>
        </w:rPr>
        <w:t>creation</w:t>
      </w:r>
      <w:r>
        <w:rPr>
          <w:spacing w:val="-14"/>
          <w:sz w:val="22"/>
        </w:rPr>
        <w:t xml:space="preserve"> </w:t>
      </w:r>
      <w:r>
        <w:rPr>
          <w:sz w:val="22"/>
        </w:rPr>
        <w:t>date).</w:t>
      </w:r>
      <w:r>
        <w:rPr>
          <w:spacing w:val="-13"/>
          <w:sz w:val="22"/>
        </w:rPr>
        <w:t xml:space="preserve"> </w:t>
      </w:r>
      <w:r>
        <w:rPr>
          <w:sz w:val="22"/>
        </w:rPr>
        <w:t>Filtering</w:t>
      </w:r>
      <w:r>
        <w:rPr>
          <w:spacing w:val="-14"/>
          <w:sz w:val="22"/>
        </w:rPr>
        <w:t xml:space="preserve"> </w:t>
      </w:r>
      <w:r>
        <w:rPr>
          <w:sz w:val="22"/>
        </w:rPr>
        <w:t>options</w:t>
      </w:r>
      <w:r>
        <w:rPr>
          <w:spacing w:val="-14"/>
          <w:sz w:val="22"/>
        </w:rPr>
        <w:t xml:space="preserve"> </w:t>
      </w:r>
      <w:r>
        <w:rPr>
          <w:sz w:val="22"/>
        </w:rPr>
        <w:t>help</w:t>
      </w:r>
      <w:r>
        <w:rPr>
          <w:spacing w:val="-14"/>
          <w:sz w:val="22"/>
        </w:rPr>
        <w:t xml:space="preserve"> </w:t>
      </w:r>
      <w:r>
        <w:rPr>
          <w:sz w:val="22"/>
        </w:rPr>
        <w:t>users to focus on relevant issues.</w:t>
      </w:r>
    </w:p>
    <w:p w14:paraId="35BAADCA">
      <w:pPr>
        <w:pStyle w:val="20"/>
        <w:spacing w:after="0" w:line="422" w:lineRule="auto"/>
        <w:jc w:val="both"/>
        <w:rPr>
          <w:sz w:val="22"/>
        </w:rPr>
        <w:sectPr>
          <w:pgSz w:w="12240" w:h="15840"/>
          <w:pgMar w:top="580" w:right="360" w:bottom="1120" w:left="360" w:header="0" w:footer="920" w:gutter="0"/>
          <w:cols w:space="720" w:num="1"/>
        </w:sectPr>
      </w:pPr>
    </w:p>
    <w:p w14:paraId="782B47CD">
      <w:pPr>
        <w:pStyle w:val="13"/>
        <w:rPr>
          <w:sz w:val="26"/>
        </w:rPr>
      </w:pPr>
      <w:r>
        <w:rPr>
          <w:sz w:val="26"/>
        </w:rPr>
        <mc:AlternateContent>
          <mc:Choice Requires="wpg">
            <w:drawing>
              <wp:anchor distT="0" distB="0" distL="0" distR="0" simplePos="0" relativeHeight="251674624"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55" name="Group 55"/>
                <wp:cNvGraphicFramePr/>
                <a:graphic xmlns:a="http://schemas.openxmlformats.org/drawingml/2006/main">
                  <a:graphicData uri="http://schemas.microsoft.com/office/word/2010/wordprocessingGroup">
                    <wpg:wgp>
                      <wpg:cNvGrpSpPr/>
                      <wpg:grpSpPr>
                        <a:xfrm>
                          <a:off x="0" y="0"/>
                          <a:ext cx="6620509" cy="9253855"/>
                          <a:chOff x="0" y="12"/>
                          <a:chExt cx="6620509" cy="9253855"/>
                        </a:xfrm>
                      </wpg:grpSpPr>
                      <wps:wsp>
                        <wps:cNvPr id="56" name="Graphic 56"/>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57" name="Image 57"/>
                          <pic:cNvPicPr/>
                        </pic:nvPicPr>
                        <pic:blipFill>
                          <a:blip r:embed="rId26" cstate="print"/>
                          <a:stretch>
                            <a:fillRect/>
                          </a:stretch>
                        </pic:blipFill>
                        <pic:spPr>
                          <a:xfrm>
                            <a:off x="903605" y="5842000"/>
                            <a:ext cx="4617719" cy="2421890"/>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41856;mso-width-relative:page;mso-height-relative:page;" coordorigin="0,12"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">
                <o:lock v:ext="edit" aspectratio="f"/>
                <v:shape id="Graphic 56" o:spid="_x0000_s1026" o:spt="100" style="position:absolute;left:0;top:12;height:9253855;width:6620509;" fillcolor="#000000" filled="t" stroked="f" coordsize="6620509,9253855" o:gfxdata="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pEv6r4A&#10;AADb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57" o:spid="_x0000_s1026" o:spt="75" type="#_x0000_t75" style="position:absolute;left:903605;top:5842000;height:2421890;width:4617719;" filled="f" o:preferrelative="t" stroked="f" coordsize="21600,21600" o:gfxdata="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d3AJNtwAAANsAAAAP&#10;AAAAAAAAAAEAIAAAACIAAABkcnMvZG93bnJldi54bWxQSwECFAAUAAAACACHTuJAMy8FnjsAAAA5&#10;AAAAEAAAAAAAAAABACAAAAAGAQAAZHJzL3NoYXBleG1sLnhtbFBLBQYAAAAABgAGAFsBAACwAwAA&#10;AAA=&#10;">
                  <v:fill on="f" focussize="0,0"/>
                  <v:stroke on="f"/>
                  <v:imagedata r:id="rId26" o:title=""/>
                  <o:lock v:ext="edit" aspectratio="f"/>
                </v:shape>
              </v:group>
            </w:pict>
          </mc:Fallback>
        </mc:AlternateContent>
      </w:r>
    </w:p>
    <w:p w14:paraId="626E5523">
      <w:pPr>
        <w:pStyle w:val="13"/>
        <w:rPr>
          <w:sz w:val="26"/>
        </w:rPr>
      </w:pPr>
    </w:p>
    <w:p w14:paraId="3EE1A677">
      <w:pPr>
        <w:pStyle w:val="13"/>
        <w:rPr>
          <w:sz w:val="26"/>
        </w:rPr>
      </w:pPr>
    </w:p>
    <w:p w14:paraId="16954DEB">
      <w:pPr>
        <w:pStyle w:val="13"/>
        <w:spacing w:before="162"/>
        <w:rPr>
          <w:sz w:val="26"/>
        </w:rPr>
      </w:pPr>
    </w:p>
    <w:p w14:paraId="7655B87E">
      <w:pPr>
        <w:pStyle w:val="8"/>
        <w:numPr>
          <w:ilvl w:val="2"/>
          <w:numId w:val="12"/>
        </w:numPr>
        <w:tabs>
          <w:tab w:val="left" w:pos="2031"/>
        </w:tabs>
        <w:spacing w:before="1" w:after="0" w:line="240" w:lineRule="auto"/>
        <w:ind w:left="2031" w:right="0" w:hanging="579"/>
        <w:jc w:val="both"/>
      </w:pPr>
      <w:r>
        <w:rPr>
          <w:color w:val="1F1F23"/>
          <w:spacing w:val="-2"/>
        </w:rPr>
        <w:t>Non-Functional</w:t>
      </w:r>
      <w:r>
        <w:rPr>
          <w:color w:val="1F1F23"/>
          <w:spacing w:val="-3"/>
        </w:rPr>
        <w:t xml:space="preserve"> </w:t>
      </w:r>
      <w:r>
        <w:rPr>
          <w:color w:val="1F1F23"/>
          <w:spacing w:val="-2"/>
        </w:rPr>
        <w:t>Requirement:</w:t>
      </w:r>
    </w:p>
    <w:p w14:paraId="7652175A">
      <w:pPr>
        <w:pStyle w:val="20"/>
        <w:numPr>
          <w:ilvl w:val="0"/>
          <w:numId w:val="17"/>
        </w:numPr>
        <w:tabs>
          <w:tab w:val="left" w:pos="1507"/>
          <w:tab w:val="left" w:pos="1726"/>
        </w:tabs>
        <w:spacing w:before="151" w:after="0" w:line="424" w:lineRule="auto"/>
        <w:ind w:left="1507" w:right="2226" w:hanging="1"/>
        <w:jc w:val="both"/>
        <w:rPr>
          <w:sz w:val="22"/>
        </w:rPr>
      </w:pPr>
      <w:r>
        <w:rPr>
          <w:b/>
          <w:sz w:val="22"/>
        </w:rPr>
        <w:t>Performance</w:t>
      </w:r>
      <w:r>
        <w:rPr>
          <w:b/>
          <w:spacing w:val="-9"/>
          <w:sz w:val="22"/>
        </w:rPr>
        <w:t xml:space="preserve"> </w:t>
      </w:r>
      <w:r>
        <w:rPr>
          <w:b/>
          <w:sz w:val="22"/>
        </w:rPr>
        <w:t xml:space="preserve">: </w:t>
      </w:r>
      <w:r>
        <w:rPr>
          <w:sz w:val="22"/>
        </w:rPr>
        <w:t>The</w:t>
      </w:r>
      <w:r>
        <w:rPr>
          <w:spacing w:val="-9"/>
          <w:sz w:val="22"/>
        </w:rPr>
        <w:t xml:space="preserve"> </w:t>
      </w:r>
      <w:r>
        <w:rPr>
          <w:sz w:val="22"/>
        </w:rPr>
        <w:t>system should be responsive and able to handle concurrent</w:t>
      </w:r>
      <w:r>
        <w:rPr>
          <w:spacing w:val="-9"/>
          <w:sz w:val="22"/>
        </w:rPr>
        <w:t xml:space="preserve"> </w:t>
      </w:r>
      <w:r>
        <w:rPr>
          <w:sz w:val="22"/>
        </w:rPr>
        <w:t>users and a large volume of bug reports without significant degradation in performance. Response times for common operations should be within acceptable limits.</w:t>
      </w:r>
    </w:p>
    <w:p w14:paraId="232E147A">
      <w:pPr>
        <w:pStyle w:val="20"/>
        <w:numPr>
          <w:ilvl w:val="0"/>
          <w:numId w:val="17"/>
        </w:numPr>
        <w:tabs>
          <w:tab w:val="left" w:pos="1507"/>
          <w:tab w:val="left" w:pos="1726"/>
        </w:tabs>
        <w:spacing w:before="3" w:after="0" w:line="422" w:lineRule="auto"/>
        <w:ind w:left="1507" w:right="2340" w:hanging="1"/>
        <w:jc w:val="both"/>
        <w:rPr>
          <w:sz w:val="22"/>
        </w:rPr>
      </w:pPr>
      <w:r>
        <w:rPr>
          <w:b/>
          <w:sz w:val="22"/>
        </w:rPr>
        <w:t xml:space="preserve">Scalability : </w:t>
      </w:r>
      <w:r>
        <w:rPr>
          <w:sz w:val="22"/>
        </w:rPr>
        <w:t>The system should be able to scale horizontally or vertically to accommodate</w:t>
      </w:r>
      <w:r>
        <w:rPr>
          <w:spacing w:val="-6"/>
          <w:sz w:val="22"/>
        </w:rPr>
        <w:t xml:space="preserve"> </w:t>
      </w:r>
      <w:r>
        <w:rPr>
          <w:sz w:val="22"/>
        </w:rPr>
        <w:t>increasing</w:t>
      </w:r>
      <w:r>
        <w:rPr>
          <w:spacing w:val="-6"/>
          <w:sz w:val="22"/>
        </w:rPr>
        <w:t xml:space="preserve"> </w:t>
      </w:r>
      <w:r>
        <w:rPr>
          <w:sz w:val="22"/>
        </w:rPr>
        <w:t>numbers</w:t>
      </w:r>
      <w:r>
        <w:rPr>
          <w:spacing w:val="-3"/>
          <w:sz w:val="22"/>
        </w:rPr>
        <w:t xml:space="preserve"> </w:t>
      </w:r>
      <w:r>
        <w:rPr>
          <w:sz w:val="22"/>
        </w:rPr>
        <w:t>of</w:t>
      </w:r>
      <w:r>
        <w:rPr>
          <w:spacing w:val="-2"/>
          <w:sz w:val="22"/>
        </w:rPr>
        <w:t xml:space="preserve"> </w:t>
      </w:r>
      <w:r>
        <w:rPr>
          <w:sz w:val="22"/>
        </w:rPr>
        <w:t>users,</w:t>
      </w:r>
      <w:r>
        <w:rPr>
          <w:spacing w:val="-6"/>
          <w:sz w:val="22"/>
        </w:rPr>
        <w:t xml:space="preserve"> </w:t>
      </w:r>
      <w:r>
        <w:rPr>
          <w:sz w:val="22"/>
        </w:rPr>
        <w:t>bug</w:t>
      </w:r>
      <w:r>
        <w:rPr>
          <w:spacing w:val="-6"/>
          <w:sz w:val="22"/>
        </w:rPr>
        <w:t xml:space="preserve"> </w:t>
      </w:r>
      <w:r>
        <w:rPr>
          <w:sz w:val="22"/>
        </w:rPr>
        <w:t>reports,</w:t>
      </w:r>
      <w:r>
        <w:rPr>
          <w:spacing w:val="-3"/>
          <w:sz w:val="22"/>
        </w:rPr>
        <w:t xml:space="preserve"> </w:t>
      </w:r>
      <w:r>
        <w:rPr>
          <w:sz w:val="22"/>
        </w:rPr>
        <w:t>and</w:t>
      </w:r>
      <w:r>
        <w:rPr>
          <w:spacing w:val="-3"/>
          <w:sz w:val="22"/>
        </w:rPr>
        <w:t xml:space="preserve"> </w:t>
      </w:r>
      <w:r>
        <w:rPr>
          <w:sz w:val="22"/>
        </w:rPr>
        <w:t>concurrent</w:t>
      </w:r>
      <w:r>
        <w:rPr>
          <w:spacing w:val="-3"/>
          <w:sz w:val="22"/>
        </w:rPr>
        <w:t xml:space="preserve"> </w:t>
      </w:r>
      <w:r>
        <w:rPr>
          <w:sz w:val="22"/>
        </w:rPr>
        <w:t>activities</w:t>
      </w:r>
      <w:r>
        <w:rPr>
          <w:spacing w:val="-3"/>
          <w:sz w:val="22"/>
        </w:rPr>
        <w:t xml:space="preserve"> </w:t>
      </w:r>
      <w:r>
        <w:rPr>
          <w:sz w:val="22"/>
        </w:rPr>
        <w:t>as</w:t>
      </w:r>
      <w:r>
        <w:rPr>
          <w:spacing w:val="-8"/>
          <w:sz w:val="22"/>
        </w:rPr>
        <w:t xml:space="preserve"> </w:t>
      </w:r>
      <w:r>
        <w:rPr>
          <w:sz w:val="22"/>
        </w:rPr>
        <w:t>the project grows.</w:t>
      </w:r>
    </w:p>
    <w:p w14:paraId="1903E9F2">
      <w:pPr>
        <w:pStyle w:val="20"/>
        <w:numPr>
          <w:ilvl w:val="0"/>
          <w:numId w:val="17"/>
        </w:numPr>
        <w:tabs>
          <w:tab w:val="left" w:pos="1507"/>
          <w:tab w:val="left" w:pos="1726"/>
        </w:tabs>
        <w:spacing w:before="3" w:after="0" w:line="427" w:lineRule="auto"/>
        <w:ind w:left="1507" w:right="2171" w:hanging="1"/>
        <w:jc w:val="both"/>
        <w:rPr>
          <w:sz w:val="22"/>
        </w:rPr>
      </w:pPr>
      <w:r>
        <w:rPr>
          <w:b/>
          <w:sz w:val="22"/>
        </w:rPr>
        <w:t>Reliability</w:t>
      </w:r>
      <w:r>
        <w:rPr>
          <w:b/>
          <w:spacing w:val="-3"/>
          <w:sz w:val="22"/>
        </w:rPr>
        <w:t xml:space="preserve"> </w:t>
      </w:r>
      <w:r>
        <w:rPr>
          <w:b/>
          <w:sz w:val="22"/>
        </w:rPr>
        <w:t xml:space="preserve">: </w:t>
      </w:r>
      <w:r>
        <w:rPr>
          <w:sz w:val="22"/>
        </w:rPr>
        <w:t>The</w:t>
      </w:r>
      <w:r>
        <w:rPr>
          <w:spacing w:val="-2"/>
          <w:sz w:val="22"/>
        </w:rPr>
        <w:t xml:space="preserve"> </w:t>
      </w:r>
      <w:r>
        <w:rPr>
          <w:sz w:val="22"/>
        </w:rPr>
        <w:t>bug</w:t>
      </w:r>
      <w:r>
        <w:rPr>
          <w:spacing w:val="-10"/>
          <w:sz w:val="22"/>
        </w:rPr>
        <w:t xml:space="preserve"> </w:t>
      </w:r>
      <w:r>
        <w:rPr>
          <w:sz w:val="22"/>
        </w:rPr>
        <w:t>tracking</w:t>
      </w:r>
      <w:r>
        <w:rPr>
          <w:spacing w:val="-3"/>
          <w:sz w:val="22"/>
        </w:rPr>
        <w:t xml:space="preserve"> </w:t>
      </w:r>
      <w:r>
        <w:rPr>
          <w:sz w:val="22"/>
        </w:rPr>
        <w:t>system</w:t>
      </w:r>
      <w:r>
        <w:rPr>
          <w:spacing w:val="-1"/>
          <w:sz w:val="22"/>
        </w:rPr>
        <w:t xml:space="preserve"> </w:t>
      </w:r>
      <w:r>
        <w:rPr>
          <w:sz w:val="22"/>
        </w:rPr>
        <w:t>should</w:t>
      </w:r>
      <w:r>
        <w:rPr>
          <w:spacing w:val="-6"/>
          <w:sz w:val="22"/>
        </w:rPr>
        <w:t xml:space="preserve"> </w:t>
      </w:r>
      <w:r>
        <w:rPr>
          <w:sz w:val="22"/>
        </w:rPr>
        <w:t>be</w:t>
      </w:r>
      <w:r>
        <w:rPr>
          <w:spacing w:val="-2"/>
          <w:sz w:val="22"/>
        </w:rPr>
        <w:t xml:space="preserve"> </w:t>
      </w:r>
      <w:r>
        <w:rPr>
          <w:sz w:val="22"/>
        </w:rPr>
        <w:t>highly</w:t>
      </w:r>
      <w:r>
        <w:rPr>
          <w:spacing w:val="-8"/>
          <w:sz w:val="22"/>
        </w:rPr>
        <w:t xml:space="preserve"> </w:t>
      </w:r>
      <w:r>
        <w:rPr>
          <w:sz w:val="22"/>
        </w:rPr>
        <w:t>reliable,</w:t>
      </w:r>
      <w:r>
        <w:rPr>
          <w:spacing w:val="-8"/>
          <w:sz w:val="22"/>
        </w:rPr>
        <w:t xml:space="preserve"> </w:t>
      </w:r>
      <w:r>
        <w:rPr>
          <w:sz w:val="22"/>
        </w:rPr>
        <w:t>minimizing</w:t>
      </w:r>
      <w:r>
        <w:rPr>
          <w:spacing w:val="-3"/>
          <w:sz w:val="22"/>
        </w:rPr>
        <w:t xml:space="preserve"> </w:t>
      </w:r>
      <w:r>
        <w:rPr>
          <w:sz w:val="22"/>
        </w:rPr>
        <w:t>downtime and ensuring data integrity. It should have mechanisms in place to handle failures gracefully and recover quickly from errors.</w:t>
      </w:r>
    </w:p>
    <w:p w14:paraId="35D3C060">
      <w:pPr>
        <w:pStyle w:val="20"/>
        <w:numPr>
          <w:ilvl w:val="0"/>
          <w:numId w:val="17"/>
        </w:numPr>
        <w:tabs>
          <w:tab w:val="left" w:pos="1507"/>
          <w:tab w:val="left" w:pos="1726"/>
        </w:tabs>
        <w:spacing w:before="0" w:after="0" w:line="424" w:lineRule="auto"/>
        <w:ind w:left="1507" w:right="2427" w:hanging="1"/>
        <w:jc w:val="both"/>
        <w:rPr>
          <w:sz w:val="22"/>
        </w:rPr>
      </w:pPr>
      <w:r>
        <w:rPr>
          <w:b/>
          <w:sz w:val="22"/>
        </w:rPr>
        <w:t xml:space="preserve">Availability : </w:t>
      </w:r>
      <w:r>
        <w:rPr>
          <w:sz w:val="22"/>
        </w:rPr>
        <w:t>The system should be available for use whenever needed, with minimal</w:t>
      </w:r>
      <w:r>
        <w:rPr>
          <w:spacing w:val="-5"/>
          <w:sz w:val="22"/>
        </w:rPr>
        <w:t xml:space="preserve"> </w:t>
      </w:r>
      <w:r>
        <w:rPr>
          <w:sz w:val="22"/>
        </w:rPr>
        <w:t>planned</w:t>
      </w:r>
      <w:r>
        <w:rPr>
          <w:spacing w:val="-8"/>
          <w:sz w:val="22"/>
        </w:rPr>
        <w:t xml:space="preserve"> </w:t>
      </w:r>
      <w:r>
        <w:rPr>
          <w:sz w:val="22"/>
        </w:rPr>
        <w:t>downtime</w:t>
      </w:r>
      <w:r>
        <w:rPr>
          <w:spacing w:val="-9"/>
          <w:sz w:val="22"/>
        </w:rPr>
        <w:t xml:space="preserve"> </w:t>
      </w:r>
      <w:r>
        <w:rPr>
          <w:sz w:val="22"/>
        </w:rPr>
        <w:t>for</w:t>
      </w:r>
      <w:r>
        <w:rPr>
          <w:spacing w:val="-4"/>
          <w:sz w:val="22"/>
        </w:rPr>
        <w:t xml:space="preserve"> </w:t>
      </w:r>
      <w:r>
        <w:rPr>
          <w:sz w:val="22"/>
        </w:rPr>
        <w:t>maintenance</w:t>
      </w:r>
      <w:r>
        <w:rPr>
          <w:spacing w:val="-2"/>
          <w:sz w:val="22"/>
        </w:rPr>
        <w:t xml:space="preserve"> </w:t>
      </w:r>
      <w:r>
        <w:rPr>
          <w:sz w:val="22"/>
        </w:rPr>
        <w:t>activities.</w:t>
      </w:r>
      <w:r>
        <w:rPr>
          <w:spacing w:val="-8"/>
          <w:sz w:val="22"/>
        </w:rPr>
        <w:t xml:space="preserve"> </w:t>
      </w:r>
      <w:r>
        <w:rPr>
          <w:sz w:val="22"/>
        </w:rPr>
        <w:t>It</w:t>
      </w:r>
      <w:r>
        <w:rPr>
          <w:spacing w:val="-3"/>
          <w:sz w:val="22"/>
        </w:rPr>
        <w:t xml:space="preserve"> </w:t>
      </w:r>
      <w:r>
        <w:rPr>
          <w:sz w:val="22"/>
        </w:rPr>
        <w:t>should</w:t>
      </w:r>
      <w:r>
        <w:rPr>
          <w:spacing w:val="-3"/>
          <w:sz w:val="22"/>
        </w:rPr>
        <w:t xml:space="preserve"> </w:t>
      </w:r>
      <w:r>
        <w:rPr>
          <w:sz w:val="22"/>
        </w:rPr>
        <w:t>also</w:t>
      </w:r>
      <w:r>
        <w:rPr>
          <w:spacing w:val="-3"/>
          <w:sz w:val="22"/>
        </w:rPr>
        <w:t xml:space="preserve"> </w:t>
      </w:r>
      <w:r>
        <w:rPr>
          <w:sz w:val="22"/>
        </w:rPr>
        <w:t>have</w:t>
      </w:r>
      <w:r>
        <w:rPr>
          <w:spacing w:val="-6"/>
          <w:sz w:val="22"/>
        </w:rPr>
        <w:t xml:space="preserve"> </w:t>
      </w:r>
      <w:r>
        <w:rPr>
          <w:sz w:val="22"/>
        </w:rPr>
        <w:t>redundancy and failover mechanisms to 0321 ensure continued operation in case of hardware or network failures.</w:t>
      </w:r>
      <w:bookmarkStart w:id="18" w:name="_GoBack"/>
      <w:bookmarkEnd w:id="18"/>
    </w:p>
    <w:p w14:paraId="78AF4AC3">
      <w:pPr>
        <w:pStyle w:val="13"/>
        <w:spacing w:before="189"/>
      </w:pPr>
    </w:p>
    <w:p w14:paraId="404C9251">
      <w:pPr>
        <w:pStyle w:val="20"/>
        <w:numPr>
          <w:ilvl w:val="2"/>
          <w:numId w:val="12"/>
        </w:numPr>
        <w:tabs>
          <w:tab w:val="left" w:pos="2143"/>
        </w:tabs>
        <w:spacing w:before="1" w:after="0" w:line="240" w:lineRule="auto"/>
        <w:ind w:left="2143" w:right="0" w:hanging="576"/>
        <w:jc w:val="both"/>
        <w:rPr>
          <w:b/>
          <w:sz w:val="26"/>
        </w:rPr>
      </w:pPr>
      <w:r>
        <w:rPr>
          <w:b/>
          <w:color w:val="1F1F23"/>
          <w:sz w:val="26"/>
        </w:rPr>
        <w:t>PEOJECT</w:t>
      </w:r>
      <w:r>
        <w:rPr>
          <w:b/>
          <w:color w:val="1F1F23"/>
          <w:spacing w:val="-17"/>
          <w:sz w:val="26"/>
        </w:rPr>
        <w:t xml:space="preserve"> </w:t>
      </w:r>
      <w:r>
        <w:rPr>
          <w:b/>
          <w:color w:val="1F1F23"/>
          <w:sz w:val="26"/>
        </w:rPr>
        <w:t>/</w:t>
      </w:r>
      <w:r>
        <w:rPr>
          <w:b/>
          <w:color w:val="1F1F23"/>
          <w:spacing w:val="-16"/>
          <w:sz w:val="26"/>
        </w:rPr>
        <w:t xml:space="preserve"> </w:t>
      </w:r>
      <w:r>
        <w:rPr>
          <w:b/>
          <w:color w:val="1F1F23"/>
          <w:sz w:val="26"/>
        </w:rPr>
        <w:t>INTERNSHIP</w:t>
      </w:r>
      <w:r>
        <w:rPr>
          <w:b/>
          <w:color w:val="1F1F23"/>
          <w:spacing w:val="-13"/>
          <w:sz w:val="26"/>
        </w:rPr>
        <w:t xml:space="preserve"> </w:t>
      </w:r>
      <w:r>
        <w:rPr>
          <w:b/>
          <w:color w:val="1F1F23"/>
          <w:sz w:val="26"/>
        </w:rPr>
        <w:t>SCHEDULING</w:t>
      </w:r>
      <w:r>
        <w:rPr>
          <w:b/>
          <w:color w:val="1F1F23"/>
          <w:spacing w:val="-12"/>
          <w:sz w:val="26"/>
        </w:rPr>
        <w:t xml:space="preserve"> </w:t>
      </w:r>
      <w:r>
        <w:rPr>
          <w:b/>
          <w:color w:val="1F1F23"/>
          <w:sz w:val="26"/>
        </w:rPr>
        <w:t>(GANTT</w:t>
      </w:r>
      <w:r>
        <w:rPr>
          <w:b/>
          <w:color w:val="1F1F23"/>
          <w:spacing w:val="-16"/>
          <w:sz w:val="26"/>
        </w:rPr>
        <w:t xml:space="preserve"> </w:t>
      </w:r>
      <w:r>
        <w:rPr>
          <w:b/>
          <w:color w:val="1F1F23"/>
          <w:spacing w:val="-2"/>
          <w:sz w:val="26"/>
        </w:rPr>
        <w:t>CHART)</w:t>
      </w:r>
    </w:p>
    <w:p w14:paraId="725A507D">
      <w:pPr>
        <w:pStyle w:val="20"/>
        <w:spacing w:after="0" w:line="240" w:lineRule="auto"/>
        <w:jc w:val="both"/>
        <w:rPr>
          <w:b/>
          <w:sz w:val="26"/>
        </w:rPr>
        <w:sectPr>
          <w:pgSz w:w="12240" w:h="15840"/>
          <w:pgMar w:top="580" w:right="360" w:bottom="1120" w:left="360" w:header="0" w:footer="920" w:gutter="0"/>
          <w:cols w:space="720" w:num="1"/>
        </w:sectPr>
      </w:pPr>
    </w:p>
    <w:p w14:paraId="3453C281">
      <w:pPr>
        <w:pStyle w:val="13"/>
        <w:rPr>
          <w:b/>
          <w:sz w:val="26"/>
        </w:rPr>
      </w:pPr>
      <w:r>
        <w:rPr>
          <w:b/>
          <w:sz w:val="26"/>
        </w:rPr>
        <mc:AlternateContent>
          <mc:Choice Requires="wps">
            <w:drawing>
              <wp:anchor distT="0" distB="0" distL="0" distR="0" simplePos="0" relativeHeight="25167564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8" name="Graphic 58"/>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58" o:spid="_x0000_s1026" o:spt="100" style="position:absolute;left:0pt;margin-left:45pt;margin-top:29.25pt;height:728.65pt;width:521.3pt;mso-position-horizontal-relative:page;mso-position-vertical-relative:page;z-index:-25164083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PbK3s8MAwAAQg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FAEC2E2">
      <w:pPr>
        <w:pStyle w:val="13"/>
        <w:rPr>
          <w:b/>
          <w:sz w:val="26"/>
        </w:rPr>
      </w:pPr>
    </w:p>
    <w:p w14:paraId="4DC28A3E">
      <w:pPr>
        <w:pStyle w:val="13"/>
        <w:spacing w:before="10"/>
        <w:rPr>
          <w:b/>
          <w:sz w:val="26"/>
        </w:rPr>
      </w:pPr>
    </w:p>
    <w:p w14:paraId="75BFDACA">
      <w:pPr>
        <w:pStyle w:val="20"/>
        <w:numPr>
          <w:ilvl w:val="1"/>
          <w:numId w:val="12"/>
        </w:numPr>
        <w:tabs>
          <w:tab w:val="left" w:pos="1962"/>
        </w:tabs>
        <w:spacing w:before="0" w:after="0" w:line="240" w:lineRule="auto"/>
        <w:ind w:left="1962" w:right="0" w:hanging="395"/>
        <w:jc w:val="left"/>
        <w:rPr>
          <w:b/>
          <w:color w:val="1F1F23"/>
          <w:sz w:val="26"/>
        </w:rPr>
      </w:pPr>
      <w:r>
        <w:rPr>
          <w:b/>
          <w:color w:val="1F1F23"/>
          <w:spacing w:val="-2"/>
          <w:sz w:val="26"/>
        </w:rPr>
        <w:t>SOFTWARE</w:t>
      </w:r>
      <w:r>
        <w:rPr>
          <w:b/>
          <w:color w:val="1F1F23"/>
          <w:spacing w:val="-9"/>
          <w:sz w:val="26"/>
        </w:rPr>
        <w:t xml:space="preserve"> </w:t>
      </w:r>
      <w:r>
        <w:rPr>
          <w:b/>
          <w:color w:val="1F1F23"/>
          <w:spacing w:val="-2"/>
          <w:sz w:val="26"/>
        </w:rPr>
        <w:t>REQUIREMENT</w:t>
      </w:r>
      <w:r>
        <w:rPr>
          <w:b/>
          <w:color w:val="1F1F23"/>
          <w:spacing w:val="-5"/>
          <w:sz w:val="26"/>
        </w:rPr>
        <w:t xml:space="preserve"> </w:t>
      </w:r>
      <w:r>
        <w:rPr>
          <w:b/>
          <w:color w:val="1F1F23"/>
          <w:spacing w:val="-2"/>
          <w:sz w:val="26"/>
        </w:rPr>
        <w:t>SPECIFICATION</w:t>
      </w:r>
    </w:p>
    <w:p w14:paraId="59F5D5AE">
      <w:pPr>
        <w:spacing w:before="201"/>
        <w:ind w:left="0" w:right="615" w:firstLine="0"/>
        <w:jc w:val="center"/>
        <w:rPr>
          <w:b/>
          <w:sz w:val="26"/>
        </w:rPr>
      </w:pPr>
      <w:r>
        <w:rPr>
          <w:b/>
          <w:color w:val="1F1F23"/>
          <w:spacing w:val="-2"/>
          <w:sz w:val="26"/>
          <w:u w:val="single" w:color="1F1F23"/>
        </w:rPr>
        <w:t>ADMIN</w:t>
      </w:r>
    </w:p>
    <w:p w14:paraId="2BB7A18C">
      <w:pPr>
        <w:pStyle w:val="13"/>
        <w:rPr>
          <w:b/>
        </w:rPr>
      </w:pPr>
    </w:p>
    <w:p w14:paraId="4105BCA5">
      <w:pPr>
        <w:pStyle w:val="13"/>
        <w:spacing w:before="192"/>
        <w:rPr>
          <w:b/>
        </w:rPr>
      </w:pPr>
    </w:p>
    <w:p w14:paraId="504EA1AA">
      <w:pPr>
        <w:pStyle w:val="10"/>
        <w:spacing w:line="491" w:lineRule="auto"/>
        <w:ind w:right="6235"/>
      </w:pPr>
      <w:r>
        <w:t>R</w:t>
      </w:r>
      <w:r>
        <w:rPr>
          <w:spacing w:val="-14"/>
        </w:rPr>
        <w:t xml:space="preserve"> </w:t>
      </w:r>
      <w:r>
        <w:t>:-</w:t>
      </w:r>
      <w:r>
        <w:rPr>
          <w:spacing w:val="-14"/>
        </w:rPr>
        <w:t xml:space="preserve"> </w:t>
      </w:r>
      <w:r>
        <w:t>Bug</w:t>
      </w:r>
      <w:r>
        <w:rPr>
          <w:spacing w:val="-14"/>
        </w:rPr>
        <w:t xml:space="preserve"> </w:t>
      </w:r>
      <w:r>
        <w:t>Tracking</w:t>
      </w:r>
      <w:r>
        <w:rPr>
          <w:spacing w:val="-13"/>
        </w:rPr>
        <w:t xml:space="preserve"> </w:t>
      </w:r>
      <w:r>
        <w:t>System</w:t>
      </w:r>
      <w:r>
        <w:rPr>
          <w:spacing w:val="-14"/>
        </w:rPr>
        <w:t xml:space="preserve"> </w:t>
      </w:r>
      <w:r>
        <w:t>[Admin</w:t>
      </w:r>
      <w:r>
        <w:rPr>
          <w:spacing w:val="-14"/>
        </w:rPr>
        <w:t xml:space="preserve"> </w:t>
      </w:r>
      <w:r>
        <w:t>Panel] R1 :- Log in</w:t>
      </w:r>
    </w:p>
    <w:p w14:paraId="507510CE">
      <w:pPr>
        <w:spacing w:before="0" w:line="248" w:lineRule="exact"/>
        <w:ind w:left="1452" w:right="0" w:firstLine="0"/>
        <w:jc w:val="left"/>
        <w:rPr>
          <w:sz w:val="22"/>
        </w:rPr>
      </w:pPr>
      <w:r>
        <w:rPr>
          <w:b/>
          <w:sz w:val="22"/>
        </w:rPr>
        <w:t>Input</w:t>
      </w:r>
      <w:r>
        <w:rPr>
          <w:b/>
          <w:spacing w:val="5"/>
          <w:sz w:val="22"/>
        </w:rPr>
        <w:t xml:space="preserve"> </w:t>
      </w:r>
      <w:r>
        <w:rPr>
          <w:b/>
          <w:sz w:val="22"/>
        </w:rPr>
        <w:t>:-</w:t>
      </w:r>
      <w:r>
        <w:rPr>
          <w:b/>
          <w:spacing w:val="1"/>
          <w:sz w:val="22"/>
        </w:rPr>
        <w:t xml:space="preserve"> </w:t>
      </w:r>
      <w:r>
        <w:rPr>
          <w:sz w:val="22"/>
        </w:rPr>
        <w:t>Enter</w:t>
      </w:r>
      <w:r>
        <w:rPr>
          <w:spacing w:val="4"/>
          <w:sz w:val="22"/>
        </w:rPr>
        <w:t xml:space="preserve"> </w:t>
      </w:r>
      <w:r>
        <w:rPr>
          <w:sz w:val="22"/>
        </w:rPr>
        <w:t>Username</w:t>
      </w:r>
      <w:r>
        <w:rPr>
          <w:spacing w:val="2"/>
          <w:sz w:val="22"/>
        </w:rPr>
        <w:t xml:space="preserve"> </w:t>
      </w:r>
      <w:r>
        <w:rPr>
          <w:sz w:val="22"/>
        </w:rPr>
        <w:t>and</w:t>
      </w:r>
      <w:r>
        <w:rPr>
          <w:spacing w:val="9"/>
          <w:sz w:val="22"/>
        </w:rPr>
        <w:t xml:space="preserve"> </w:t>
      </w:r>
      <w:r>
        <w:rPr>
          <w:spacing w:val="-2"/>
          <w:sz w:val="22"/>
        </w:rPr>
        <w:t>Password</w:t>
      </w:r>
    </w:p>
    <w:p w14:paraId="4CEECD7F">
      <w:pPr>
        <w:pStyle w:val="13"/>
        <w:spacing w:before="15"/>
      </w:pPr>
    </w:p>
    <w:p w14:paraId="363FDDDF">
      <w:pPr>
        <w:spacing w:before="0"/>
        <w:ind w:left="1452" w:right="0" w:firstLine="0"/>
        <w:jc w:val="left"/>
        <w:rPr>
          <w:sz w:val="22"/>
        </w:rPr>
      </w:pPr>
      <w:r>
        <w:rPr>
          <w:b/>
          <w:sz w:val="22"/>
        </w:rPr>
        <w:t>Output</w:t>
      </w:r>
      <w:r>
        <w:rPr>
          <w:b/>
          <w:spacing w:val="4"/>
          <w:sz w:val="22"/>
        </w:rPr>
        <w:t xml:space="preserve"> </w:t>
      </w:r>
      <w:r>
        <w:rPr>
          <w:b/>
          <w:sz w:val="22"/>
        </w:rPr>
        <w:t>:-</w:t>
      </w:r>
      <w:r>
        <w:rPr>
          <w:b/>
          <w:spacing w:val="8"/>
          <w:sz w:val="22"/>
        </w:rPr>
        <w:t xml:space="preserve"> </w:t>
      </w:r>
      <w:r>
        <w:rPr>
          <w:sz w:val="22"/>
        </w:rPr>
        <w:t>Login</w:t>
      </w:r>
      <w:r>
        <w:rPr>
          <w:spacing w:val="12"/>
          <w:sz w:val="22"/>
        </w:rPr>
        <w:t xml:space="preserve"> </w:t>
      </w:r>
      <w:r>
        <w:rPr>
          <w:spacing w:val="-2"/>
          <w:sz w:val="22"/>
        </w:rPr>
        <w:t>Successfully</w:t>
      </w:r>
    </w:p>
    <w:p w14:paraId="7DEE64C7">
      <w:pPr>
        <w:pStyle w:val="13"/>
        <w:spacing w:before="15"/>
      </w:pPr>
    </w:p>
    <w:p w14:paraId="3E030122">
      <w:pPr>
        <w:pStyle w:val="13"/>
        <w:spacing w:line="369" w:lineRule="auto"/>
        <w:ind w:left="1452" w:right="2008"/>
        <w:jc w:val="both"/>
      </w:pPr>
      <w:r>
        <w:rPr>
          <w:b/>
        </w:rPr>
        <w:t xml:space="preserve">Process :- </w:t>
      </w:r>
      <w:r>
        <w:t xml:space="preserve">In this scenario if Username and Password is correct then Admin User will be Redirected to the Dashboard. Three Login Attempts Should be Considered if Password is </w:t>
      </w:r>
      <w:r>
        <w:rPr>
          <w:spacing w:val="-2"/>
        </w:rPr>
        <w:t>incorrect.</w:t>
      </w:r>
    </w:p>
    <w:p w14:paraId="1F9B7CD1">
      <w:pPr>
        <w:pStyle w:val="10"/>
        <w:spacing w:before="249"/>
        <w:jc w:val="both"/>
      </w:pPr>
      <w:r>
        <w:t>R2</w:t>
      </w:r>
      <w:r>
        <w:rPr>
          <w:spacing w:val="6"/>
        </w:rPr>
        <w:t xml:space="preserve"> </w:t>
      </w:r>
      <w:r>
        <w:t>:-</w:t>
      </w:r>
      <w:r>
        <w:rPr>
          <w:spacing w:val="-2"/>
        </w:rPr>
        <w:t xml:space="preserve"> </w:t>
      </w:r>
      <w:r>
        <w:t>User</w:t>
      </w:r>
      <w:r>
        <w:rPr>
          <w:spacing w:val="6"/>
        </w:rPr>
        <w:t xml:space="preserve"> </w:t>
      </w:r>
      <w:r>
        <w:rPr>
          <w:spacing w:val="-2"/>
        </w:rPr>
        <w:t>Registration</w:t>
      </w:r>
    </w:p>
    <w:p w14:paraId="6F09BFC7">
      <w:pPr>
        <w:pStyle w:val="13"/>
        <w:spacing w:before="13"/>
        <w:rPr>
          <w:b/>
        </w:rPr>
      </w:pPr>
    </w:p>
    <w:p w14:paraId="51A4BA79">
      <w:pPr>
        <w:spacing w:before="0"/>
        <w:ind w:left="2128" w:right="0" w:firstLine="0"/>
        <w:jc w:val="left"/>
        <w:rPr>
          <w:b/>
          <w:sz w:val="22"/>
        </w:rPr>
      </w:pPr>
      <w:r>
        <w:rPr>
          <w:b/>
          <w:sz w:val="22"/>
        </w:rPr>
        <w:t>R2.1</w:t>
      </w:r>
      <w:r>
        <w:rPr>
          <w:b/>
          <w:spacing w:val="3"/>
          <w:sz w:val="22"/>
        </w:rPr>
        <w:t xml:space="preserve"> </w:t>
      </w:r>
      <w:r>
        <w:rPr>
          <w:b/>
          <w:sz w:val="22"/>
        </w:rPr>
        <w:t>:-</w:t>
      </w:r>
      <w:r>
        <w:rPr>
          <w:b/>
          <w:spacing w:val="2"/>
          <w:sz w:val="22"/>
        </w:rPr>
        <w:t xml:space="preserve"> </w:t>
      </w:r>
      <w:r>
        <w:rPr>
          <w:b/>
          <w:sz w:val="22"/>
        </w:rPr>
        <w:t>The</w:t>
      </w:r>
      <w:r>
        <w:rPr>
          <w:b/>
          <w:spacing w:val="2"/>
          <w:sz w:val="22"/>
        </w:rPr>
        <w:t xml:space="preserve"> </w:t>
      </w:r>
      <w:r>
        <w:rPr>
          <w:b/>
          <w:sz w:val="22"/>
        </w:rPr>
        <w:t>Admin</w:t>
      </w:r>
      <w:r>
        <w:rPr>
          <w:b/>
          <w:spacing w:val="6"/>
          <w:sz w:val="22"/>
        </w:rPr>
        <w:t xml:space="preserve"> </w:t>
      </w:r>
      <w:r>
        <w:rPr>
          <w:b/>
          <w:sz w:val="22"/>
        </w:rPr>
        <w:t>User</w:t>
      </w:r>
      <w:r>
        <w:rPr>
          <w:b/>
          <w:spacing w:val="-1"/>
          <w:sz w:val="22"/>
        </w:rPr>
        <w:t xml:space="preserve"> </w:t>
      </w:r>
      <w:r>
        <w:rPr>
          <w:b/>
          <w:sz w:val="22"/>
        </w:rPr>
        <w:t>should</w:t>
      </w:r>
      <w:r>
        <w:rPr>
          <w:b/>
          <w:spacing w:val="4"/>
          <w:sz w:val="22"/>
        </w:rPr>
        <w:t xml:space="preserve"> </w:t>
      </w:r>
      <w:r>
        <w:rPr>
          <w:b/>
          <w:sz w:val="22"/>
        </w:rPr>
        <w:t>be</w:t>
      </w:r>
      <w:r>
        <w:rPr>
          <w:b/>
          <w:spacing w:val="6"/>
          <w:sz w:val="22"/>
        </w:rPr>
        <w:t xml:space="preserve"> </w:t>
      </w:r>
      <w:r>
        <w:rPr>
          <w:b/>
          <w:sz w:val="22"/>
        </w:rPr>
        <w:t>Registered</w:t>
      </w:r>
      <w:r>
        <w:rPr>
          <w:b/>
          <w:spacing w:val="7"/>
          <w:sz w:val="22"/>
        </w:rPr>
        <w:t xml:space="preserve"> </w:t>
      </w:r>
      <w:r>
        <w:rPr>
          <w:b/>
          <w:spacing w:val="-4"/>
          <w:sz w:val="22"/>
        </w:rPr>
        <w:t>User</w:t>
      </w:r>
    </w:p>
    <w:p w14:paraId="3760317C">
      <w:pPr>
        <w:pStyle w:val="13"/>
        <w:spacing w:before="12"/>
        <w:rPr>
          <w:b/>
        </w:rPr>
      </w:pPr>
    </w:p>
    <w:p w14:paraId="7D4025D3">
      <w:pPr>
        <w:pStyle w:val="13"/>
        <w:ind w:left="2128"/>
      </w:pPr>
      <w:r>
        <w:rPr>
          <w:b/>
        </w:rPr>
        <w:t>Input</w:t>
      </w:r>
      <w:r>
        <w:rPr>
          <w:b/>
          <w:spacing w:val="-5"/>
        </w:rPr>
        <w:t xml:space="preserve"> </w:t>
      </w:r>
      <w:r>
        <w:rPr>
          <w:b/>
        </w:rPr>
        <w:t>:-</w:t>
      </w:r>
      <w:r>
        <w:rPr>
          <w:b/>
          <w:spacing w:val="61"/>
        </w:rPr>
        <w:t xml:space="preserve"> </w:t>
      </w:r>
      <w:r>
        <w:t>Admin</w:t>
      </w:r>
      <w:r>
        <w:rPr>
          <w:spacing w:val="6"/>
        </w:rPr>
        <w:t xml:space="preserve"> </w:t>
      </w:r>
      <w:r>
        <w:t>Can</w:t>
      </w:r>
      <w:r>
        <w:rPr>
          <w:spacing w:val="6"/>
        </w:rPr>
        <w:t xml:space="preserve"> </w:t>
      </w:r>
      <w:r>
        <w:t>Enter Basic</w:t>
      </w:r>
      <w:r>
        <w:rPr>
          <w:spacing w:val="5"/>
        </w:rPr>
        <w:t xml:space="preserve"> </w:t>
      </w:r>
      <w:r>
        <w:t>Details</w:t>
      </w:r>
      <w:r>
        <w:rPr>
          <w:spacing w:val="9"/>
        </w:rPr>
        <w:t xml:space="preserve"> </w:t>
      </w:r>
      <w:r>
        <w:t>Of</w:t>
      </w:r>
      <w:r>
        <w:rPr>
          <w:spacing w:val="-2"/>
        </w:rPr>
        <w:t xml:space="preserve"> </w:t>
      </w:r>
      <w:r>
        <w:t>User</w:t>
      </w:r>
      <w:r>
        <w:rPr>
          <w:spacing w:val="1"/>
        </w:rPr>
        <w:t xml:space="preserve"> </w:t>
      </w:r>
      <w:r>
        <w:t>For</w:t>
      </w:r>
      <w:r>
        <w:rPr>
          <w:spacing w:val="4"/>
        </w:rPr>
        <w:t xml:space="preserve"> </w:t>
      </w:r>
      <w:r>
        <w:t>Registration</w:t>
      </w:r>
      <w:r>
        <w:rPr>
          <w:spacing w:val="11"/>
        </w:rPr>
        <w:t xml:space="preserve"> </w:t>
      </w:r>
      <w:r>
        <w:rPr>
          <w:spacing w:val="-2"/>
        </w:rPr>
        <w:t>Process</w:t>
      </w:r>
    </w:p>
    <w:p w14:paraId="656D7502">
      <w:pPr>
        <w:pStyle w:val="13"/>
        <w:spacing w:before="17"/>
      </w:pPr>
    </w:p>
    <w:p w14:paraId="7A870DC5">
      <w:pPr>
        <w:spacing w:before="1"/>
        <w:ind w:left="2128" w:right="0" w:firstLine="0"/>
        <w:jc w:val="left"/>
        <w:rPr>
          <w:sz w:val="22"/>
        </w:rPr>
      </w:pPr>
      <w:r>
        <w:rPr>
          <w:b/>
          <w:sz w:val="22"/>
        </w:rPr>
        <w:t>Output :-</w:t>
      </w:r>
      <w:r>
        <w:rPr>
          <w:b/>
          <w:spacing w:val="9"/>
          <w:sz w:val="22"/>
        </w:rPr>
        <w:t xml:space="preserve"> </w:t>
      </w:r>
      <w:r>
        <w:rPr>
          <w:sz w:val="22"/>
        </w:rPr>
        <w:t>User</w:t>
      </w:r>
      <w:r>
        <w:rPr>
          <w:spacing w:val="6"/>
          <w:sz w:val="22"/>
        </w:rPr>
        <w:t xml:space="preserve"> </w:t>
      </w:r>
      <w:r>
        <w:rPr>
          <w:sz w:val="22"/>
        </w:rPr>
        <w:t>Registered</w:t>
      </w:r>
      <w:r>
        <w:rPr>
          <w:spacing w:val="2"/>
          <w:sz w:val="22"/>
        </w:rPr>
        <w:t xml:space="preserve"> </w:t>
      </w:r>
      <w:r>
        <w:rPr>
          <w:spacing w:val="-2"/>
          <w:sz w:val="22"/>
        </w:rPr>
        <w:t>Successfully.</w:t>
      </w:r>
    </w:p>
    <w:p w14:paraId="0E4DC79A">
      <w:pPr>
        <w:pStyle w:val="13"/>
        <w:spacing w:before="9"/>
      </w:pPr>
    </w:p>
    <w:p w14:paraId="5DC3C61A">
      <w:pPr>
        <w:pStyle w:val="13"/>
        <w:spacing w:before="1"/>
        <w:ind w:left="2128"/>
      </w:pPr>
      <w:r>
        <w:rPr>
          <w:b/>
        </w:rPr>
        <w:t>Process :-</w:t>
      </w:r>
      <w:r>
        <w:rPr>
          <w:b/>
          <w:spacing w:val="6"/>
        </w:rPr>
        <w:t xml:space="preserve"> </w:t>
      </w:r>
      <w:r>
        <w:t>Here,</w:t>
      </w:r>
      <w:r>
        <w:rPr>
          <w:spacing w:val="4"/>
        </w:rPr>
        <w:t xml:space="preserve"> </w:t>
      </w:r>
      <w:r>
        <w:t>The</w:t>
      </w:r>
      <w:r>
        <w:rPr>
          <w:spacing w:val="2"/>
        </w:rPr>
        <w:t xml:space="preserve"> </w:t>
      </w:r>
      <w:r>
        <w:t>Basic</w:t>
      </w:r>
      <w:r>
        <w:rPr>
          <w:spacing w:val="4"/>
        </w:rPr>
        <w:t xml:space="preserve"> </w:t>
      </w:r>
      <w:r>
        <w:t>Details</w:t>
      </w:r>
      <w:r>
        <w:rPr>
          <w:spacing w:val="9"/>
        </w:rPr>
        <w:t xml:space="preserve"> </w:t>
      </w:r>
      <w:r>
        <w:t>Of</w:t>
      </w:r>
      <w:r>
        <w:rPr>
          <w:spacing w:val="5"/>
        </w:rPr>
        <w:t xml:space="preserve"> </w:t>
      </w:r>
      <w:r>
        <w:t>User</w:t>
      </w:r>
      <w:r>
        <w:rPr>
          <w:spacing w:val="6"/>
        </w:rPr>
        <w:t xml:space="preserve"> </w:t>
      </w:r>
      <w:r>
        <w:t>should</w:t>
      </w:r>
      <w:r>
        <w:rPr>
          <w:spacing w:val="10"/>
        </w:rPr>
        <w:t xml:space="preserve"> </w:t>
      </w:r>
      <w:r>
        <w:t>be added</w:t>
      </w:r>
      <w:r>
        <w:rPr>
          <w:spacing w:val="3"/>
        </w:rPr>
        <w:t xml:space="preserve"> </w:t>
      </w:r>
      <w:r>
        <w:t>by</w:t>
      </w:r>
      <w:r>
        <w:rPr>
          <w:spacing w:val="4"/>
        </w:rPr>
        <w:t xml:space="preserve"> </w:t>
      </w:r>
      <w:r>
        <w:t>Admin</w:t>
      </w:r>
      <w:r>
        <w:rPr>
          <w:spacing w:val="5"/>
        </w:rPr>
        <w:t xml:space="preserve"> </w:t>
      </w:r>
      <w:r>
        <w:rPr>
          <w:spacing w:val="-4"/>
        </w:rPr>
        <w:t>User</w:t>
      </w:r>
    </w:p>
    <w:p w14:paraId="240DD7BB">
      <w:pPr>
        <w:pStyle w:val="13"/>
        <w:spacing w:before="135"/>
        <w:ind w:left="2128"/>
      </w:pPr>
      <w:r>
        <w:t>and</w:t>
      </w:r>
      <w:r>
        <w:rPr>
          <w:spacing w:val="2"/>
        </w:rPr>
        <w:t xml:space="preserve"> </w:t>
      </w:r>
      <w:r>
        <w:t>the</w:t>
      </w:r>
      <w:r>
        <w:rPr>
          <w:spacing w:val="4"/>
        </w:rPr>
        <w:t xml:space="preserve"> </w:t>
      </w:r>
      <w:r>
        <w:t>Account</w:t>
      </w:r>
      <w:r>
        <w:rPr>
          <w:spacing w:val="8"/>
        </w:rPr>
        <w:t xml:space="preserve"> </w:t>
      </w:r>
      <w:r>
        <w:t>Activation</w:t>
      </w:r>
      <w:r>
        <w:rPr>
          <w:spacing w:val="2"/>
        </w:rPr>
        <w:t xml:space="preserve"> </w:t>
      </w:r>
      <w:r>
        <w:t>Message</w:t>
      </w:r>
      <w:r>
        <w:rPr>
          <w:spacing w:val="2"/>
        </w:rPr>
        <w:t xml:space="preserve"> </w:t>
      </w:r>
      <w:r>
        <w:t>is</w:t>
      </w:r>
      <w:r>
        <w:rPr>
          <w:spacing w:val="2"/>
        </w:rPr>
        <w:t xml:space="preserve"> </w:t>
      </w:r>
      <w:r>
        <w:t>forwarded</w:t>
      </w:r>
      <w:r>
        <w:rPr>
          <w:spacing w:val="3"/>
        </w:rPr>
        <w:t xml:space="preserve"> </w:t>
      </w:r>
      <w:r>
        <w:t>to</w:t>
      </w:r>
      <w:r>
        <w:rPr>
          <w:spacing w:val="6"/>
        </w:rPr>
        <w:t xml:space="preserve"> </w:t>
      </w:r>
      <w:r>
        <w:t>Registered</w:t>
      </w:r>
      <w:r>
        <w:rPr>
          <w:spacing w:val="6"/>
        </w:rPr>
        <w:t xml:space="preserve"> </w:t>
      </w:r>
      <w:r>
        <w:t>User</w:t>
      </w:r>
      <w:r>
        <w:rPr>
          <w:spacing w:val="7"/>
        </w:rPr>
        <w:t xml:space="preserve"> </w:t>
      </w:r>
      <w:r>
        <w:t>via</w:t>
      </w:r>
      <w:r>
        <w:rPr>
          <w:spacing w:val="6"/>
        </w:rPr>
        <w:t xml:space="preserve"> </w:t>
      </w:r>
      <w:r>
        <w:t>Email</w:t>
      </w:r>
      <w:r>
        <w:rPr>
          <w:spacing w:val="3"/>
        </w:rPr>
        <w:t xml:space="preserve"> </w:t>
      </w:r>
      <w:r>
        <w:rPr>
          <w:spacing w:val="-2"/>
        </w:rPr>
        <w:t>Address.</w:t>
      </w:r>
    </w:p>
    <w:p w14:paraId="14344099">
      <w:pPr>
        <w:pStyle w:val="13"/>
        <w:spacing w:before="142"/>
      </w:pPr>
    </w:p>
    <w:p w14:paraId="474A91F2">
      <w:pPr>
        <w:pStyle w:val="10"/>
        <w:ind w:left="2128"/>
      </w:pPr>
      <w:r>
        <w:t>R2.2</w:t>
      </w:r>
      <w:r>
        <w:rPr>
          <w:spacing w:val="2"/>
        </w:rPr>
        <w:t xml:space="preserve"> </w:t>
      </w:r>
      <w:r>
        <w:t>:-</w:t>
      </w:r>
      <w:r>
        <w:rPr>
          <w:spacing w:val="1"/>
        </w:rPr>
        <w:t xml:space="preserve"> </w:t>
      </w:r>
      <w:r>
        <w:t>Update And</w:t>
      </w:r>
      <w:r>
        <w:rPr>
          <w:spacing w:val="7"/>
        </w:rPr>
        <w:t xml:space="preserve"> </w:t>
      </w:r>
      <w:r>
        <w:t>Deactivation</w:t>
      </w:r>
      <w:r>
        <w:rPr>
          <w:spacing w:val="7"/>
        </w:rPr>
        <w:t xml:space="preserve"> </w:t>
      </w:r>
      <w:r>
        <w:t>of</w:t>
      </w:r>
      <w:r>
        <w:rPr>
          <w:spacing w:val="12"/>
        </w:rPr>
        <w:t xml:space="preserve"> </w:t>
      </w:r>
      <w:r>
        <w:rPr>
          <w:spacing w:val="-4"/>
        </w:rPr>
        <w:t>User</w:t>
      </w:r>
    </w:p>
    <w:p w14:paraId="57AC844E">
      <w:pPr>
        <w:pStyle w:val="13"/>
        <w:spacing w:before="17"/>
        <w:rPr>
          <w:b/>
        </w:rPr>
      </w:pPr>
    </w:p>
    <w:p w14:paraId="5D75E78C">
      <w:pPr>
        <w:pStyle w:val="13"/>
        <w:spacing w:before="1" w:line="372" w:lineRule="auto"/>
        <w:ind w:left="2128" w:right="2175"/>
      </w:pPr>
      <w:r>
        <w:rPr>
          <w:b/>
        </w:rPr>
        <w:t xml:space="preserve">Input :- </w:t>
      </w:r>
      <w:r>
        <w:t>Admin User Should Be Enter Updated Details of User And also</w:t>
      </w:r>
      <w:r>
        <w:rPr>
          <w:spacing w:val="40"/>
        </w:rPr>
        <w:t xml:space="preserve"> </w:t>
      </w:r>
      <w:r>
        <w:t>Deactivate the User Account</w:t>
      </w:r>
    </w:p>
    <w:p w14:paraId="3378D359">
      <w:pPr>
        <w:pStyle w:val="13"/>
        <w:spacing w:before="131"/>
      </w:pPr>
    </w:p>
    <w:p w14:paraId="604D807B">
      <w:pPr>
        <w:pStyle w:val="13"/>
        <w:spacing w:line="372" w:lineRule="auto"/>
        <w:ind w:left="2128" w:right="1853"/>
      </w:pPr>
      <w:r>
        <w:rPr>
          <w:b/>
        </w:rPr>
        <w:t>Output</w:t>
      </w:r>
      <w:r>
        <w:rPr>
          <w:b/>
          <w:spacing w:val="-14"/>
        </w:rPr>
        <w:t xml:space="preserve"> </w:t>
      </w:r>
      <w:r>
        <w:rPr>
          <w:b/>
        </w:rPr>
        <w:t>:-</w:t>
      </w:r>
      <w:r>
        <w:rPr>
          <w:b/>
          <w:spacing w:val="-14"/>
        </w:rPr>
        <w:t xml:space="preserve"> </w:t>
      </w:r>
      <w:r>
        <w:t>User</w:t>
      </w:r>
      <w:r>
        <w:rPr>
          <w:spacing w:val="-14"/>
        </w:rPr>
        <w:t xml:space="preserve"> </w:t>
      </w:r>
      <w:r>
        <w:t>Details</w:t>
      </w:r>
      <w:r>
        <w:rPr>
          <w:spacing w:val="-13"/>
        </w:rPr>
        <w:t xml:space="preserve"> </w:t>
      </w:r>
      <w:r>
        <w:t>Updated</w:t>
      </w:r>
      <w:r>
        <w:rPr>
          <w:spacing w:val="-14"/>
        </w:rPr>
        <w:t xml:space="preserve"> </w:t>
      </w:r>
      <w:r>
        <w:t>Successfully</w:t>
      </w:r>
      <w:r>
        <w:rPr>
          <w:spacing w:val="-14"/>
        </w:rPr>
        <w:t xml:space="preserve"> </w:t>
      </w:r>
      <w:r>
        <w:t>And</w:t>
      </w:r>
      <w:r>
        <w:rPr>
          <w:spacing w:val="-18"/>
        </w:rPr>
        <w:t xml:space="preserve"> </w:t>
      </w:r>
      <w:r>
        <w:t>also</w:t>
      </w:r>
      <w:r>
        <w:rPr>
          <w:spacing w:val="-14"/>
        </w:rPr>
        <w:t xml:space="preserve"> </w:t>
      </w:r>
      <w:r>
        <w:t>if</w:t>
      </w:r>
      <w:r>
        <w:rPr>
          <w:spacing w:val="-14"/>
        </w:rPr>
        <w:t xml:space="preserve"> </w:t>
      </w:r>
      <w:r>
        <w:t>Deactivated</w:t>
      </w:r>
      <w:r>
        <w:rPr>
          <w:spacing w:val="-16"/>
        </w:rPr>
        <w:t xml:space="preserve"> </w:t>
      </w:r>
      <w:r>
        <w:t>the</w:t>
      </w:r>
      <w:r>
        <w:rPr>
          <w:spacing w:val="-14"/>
        </w:rPr>
        <w:t xml:space="preserve"> </w:t>
      </w:r>
      <w:r>
        <w:t>User</w:t>
      </w:r>
      <w:r>
        <w:rPr>
          <w:spacing w:val="-8"/>
        </w:rPr>
        <w:t xml:space="preserve"> </w:t>
      </w:r>
      <w:r>
        <w:t>then Deactivated Successfully.</w:t>
      </w:r>
    </w:p>
    <w:p w14:paraId="48B2EFA4">
      <w:pPr>
        <w:pStyle w:val="13"/>
        <w:spacing w:before="129"/>
      </w:pPr>
    </w:p>
    <w:p w14:paraId="38C77684">
      <w:pPr>
        <w:pStyle w:val="13"/>
        <w:spacing w:line="372" w:lineRule="auto"/>
        <w:ind w:left="2128" w:right="1853"/>
      </w:pPr>
      <w:r>
        <w:rPr>
          <w:b/>
          <w:spacing w:val="-2"/>
        </w:rPr>
        <w:t>Process</w:t>
      </w:r>
      <w:r>
        <w:rPr>
          <w:b/>
          <w:spacing w:val="-7"/>
        </w:rPr>
        <w:t xml:space="preserve"> </w:t>
      </w:r>
      <w:r>
        <w:rPr>
          <w:b/>
          <w:spacing w:val="-2"/>
        </w:rPr>
        <w:t>:-</w:t>
      </w:r>
      <w:r>
        <w:rPr>
          <w:b/>
          <w:spacing w:val="-4"/>
        </w:rPr>
        <w:t xml:space="preserve"> </w:t>
      </w:r>
      <w:r>
        <w:rPr>
          <w:spacing w:val="-2"/>
        </w:rPr>
        <w:t>Here,</w:t>
      </w:r>
      <w:r>
        <w:rPr>
          <w:spacing w:val="-7"/>
        </w:rPr>
        <w:t xml:space="preserve"> </w:t>
      </w:r>
      <w:r>
        <w:rPr>
          <w:spacing w:val="-2"/>
        </w:rPr>
        <w:t>Admin</w:t>
      </w:r>
      <w:r>
        <w:rPr>
          <w:spacing w:val="-7"/>
        </w:rPr>
        <w:t xml:space="preserve"> </w:t>
      </w:r>
      <w:r>
        <w:rPr>
          <w:spacing w:val="-2"/>
        </w:rPr>
        <w:t>User</w:t>
      </w:r>
      <w:r>
        <w:rPr>
          <w:spacing w:val="-7"/>
        </w:rPr>
        <w:t xml:space="preserve"> </w:t>
      </w:r>
      <w:r>
        <w:rPr>
          <w:spacing w:val="-2"/>
        </w:rPr>
        <w:t>Can</w:t>
      </w:r>
      <w:r>
        <w:rPr>
          <w:spacing w:val="-9"/>
        </w:rPr>
        <w:t xml:space="preserve"> </w:t>
      </w:r>
      <w:r>
        <w:rPr>
          <w:spacing w:val="-2"/>
        </w:rPr>
        <w:t>Change</w:t>
      </w:r>
      <w:r>
        <w:rPr>
          <w:spacing w:val="-7"/>
        </w:rPr>
        <w:t xml:space="preserve"> </w:t>
      </w:r>
      <w:r>
        <w:rPr>
          <w:spacing w:val="-2"/>
        </w:rPr>
        <w:t>Details</w:t>
      </w:r>
      <w:r>
        <w:rPr>
          <w:spacing w:val="-7"/>
        </w:rPr>
        <w:t xml:space="preserve"> </w:t>
      </w:r>
      <w:r>
        <w:rPr>
          <w:spacing w:val="-2"/>
        </w:rPr>
        <w:t>Of</w:t>
      </w:r>
      <w:r>
        <w:rPr>
          <w:spacing w:val="-9"/>
        </w:rPr>
        <w:t xml:space="preserve"> </w:t>
      </w:r>
      <w:r>
        <w:rPr>
          <w:spacing w:val="-2"/>
        </w:rPr>
        <w:t>User</w:t>
      </w:r>
      <w:r>
        <w:rPr>
          <w:spacing w:val="-9"/>
        </w:rPr>
        <w:t xml:space="preserve"> </w:t>
      </w:r>
      <w:r>
        <w:rPr>
          <w:spacing w:val="-2"/>
        </w:rPr>
        <w:t>and</w:t>
      </w:r>
      <w:r>
        <w:rPr>
          <w:spacing w:val="-9"/>
        </w:rPr>
        <w:t xml:space="preserve"> </w:t>
      </w:r>
      <w:r>
        <w:rPr>
          <w:spacing w:val="-2"/>
        </w:rPr>
        <w:t>Deactivated</w:t>
      </w:r>
      <w:r>
        <w:rPr>
          <w:spacing w:val="-14"/>
        </w:rPr>
        <w:t xml:space="preserve"> </w:t>
      </w:r>
      <w:r>
        <w:rPr>
          <w:spacing w:val="-2"/>
        </w:rPr>
        <w:t>the</w:t>
      </w:r>
      <w:r>
        <w:rPr>
          <w:spacing w:val="-7"/>
        </w:rPr>
        <w:t xml:space="preserve"> </w:t>
      </w:r>
      <w:r>
        <w:rPr>
          <w:spacing w:val="-2"/>
        </w:rPr>
        <w:t>User Account.</w:t>
      </w:r>
    </w:p>
    <w:p w14:paraId="173316ED">
      <w:pPr>
        <w:pStyle w:val="13"/>
        <w:spacing w:after="0" w:line="372" w:lineRule="auto"/>
        <w:sectPr>
          <w:pgSz w:w="12240" w:h="15840"/>
          <w:pgMar w:top="580" w:right="360" w:bottom="1120" w:left="360" w:header="0" w:footer="920" w:gutter="0"/>
          <w:cols w:space="720" w:num="1"/>
        </w:sectPr>
      </w:pPr>
    </w:p>
    <w:p w14:paraId="28B9E08E">
      <w:pPr>
        <w:pStyle w:val="13"/>
      </w:pPr>
      <w:r>
        <mc:AlternateContent>
          <mc:Choice Requires="wps">
            <w:drawing>
              <wp:anchor distT="0" distB="0" distL="0" distR="0" simplePos="0" relativeHeight="25167564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59" name="Graphic 59"/>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59" o:spid="_x0000_s1026" o:spt="100" style="position:absolute;left:0pt;margin-left:45pt;margin-top:29.25pt;height:728.65pt;width:521.3pt;mso-position-horizontal-relative:page;mso-position-vertical-relative:page;z-index:-25164083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Dbwhy1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3352F770">
      <w:pPr>
        <w:pStyle w:val="13"/>
      </w:pPr>
    </w:p>
    <w:p w14:paraId="56E76246">
      <w:pPr>
        <w:pStyle w:val="13"/>
        <w:spacing w:before="145"/>
      </w:pPr>
    </w:p>
    <w:p w14:paraId="2D4E69D7">
      <w:pPr>
        <w:pStyle w:val="10"/>
      </w:pPr>
      <w:r>
        <w:t>R3</w:t>
      </w:r>
      <w:r>
        <w:rPr>
          <w:spacing w:val="6"/>
        </w:rPr>
        <w:t xml:space="preserve"> </w:t>
      </w:r>
      <w:r>
        <w:t>:-</w:t>
      </w:r>
      <w:r>
        <w:rPr>
          <w:spacing w:val="1"/>
        </w:rPr>
        <w:t xml:space="preserve"> </w:t>
      </w:r>
      <w:r>
        <w:t>Manage</w:t>
      </w:r>
      <w:r>
        <w:rPr>
          <w:spacing w:val="4"/>
        </w:rPr>
        <w:t xml:space="preserve"> </w:t>
      </w:r>
      <w:r>
        <w:t>User</w:t>
      </w:r>
      <w:r>
        <w:rPr>
          <w:spacing w:val="4"/>
        </w:rPr>
        <w:t xml:space="preserve"> </w:t>
      </w:r>
      <w:r>
        <w:rPr>
          <w:spacing w:val="-2"/>
        </w:rPr>
        <w:t>Activation</w:t>
      </w:r>
    </w:p>
    <w:p w14:paraId="5F372370">
      <w:pPr>
        <w:pStyle w:val="13"/>
        <w:spacing w:before="12"/>
        <w:rPr>
          <w:b/>
        </w:rPr>
      </w:pPr>
    </w:p>
    <w:p w14:paraId="12BA1A5A">
      <w:pPr>
        <w:spacing w:before="0"/>
        <w:ind w:left="2128" w:right="0" w:firstLine="0"/>
        <w:jc w:val="left"/>
        <w:rPr>
          <w:b/>
          <w:sz w:val="22"/>
        </w:rPr>
      </w:pPr>
      <w:r>
        <w:rPr>
          <w:b/>
          <w:sz w:val="22"/>
        </w:rPr>
        <w:t>R3.1</w:t>
      </w:r>
      <w:r>
        <w:rPr>
          <w:b/>
          <w:spacing w:val="3"/>
          <w:sz w:val="22"/>
        </w:rPr>
        <w:t xml:space="preserve"> </w:t>
      </w:r>
      <w:r>
        <w:rPr>
          <w:b/>
          <w:sz w:val="22"/>
        </w:rPr>
        <w:t>:-</w:t>
      </w:r>
      <w:r>
        <w:rPr>
          <w:b/>
          <w:spacing w:val="4"/>
          <w:sz w:val="22"/>
        </w:rPr>
        <w:t xml:space="preserve"> </w:t>
      </w:r>
      <w:r>
        <w:rPr>
          <w:b/>
          <w:sz w:val="22"/>
        </w:rPr>
        <w:t>Activated</w:t>
      </w:r>
      <w:r>
        <w:rPr>
          <w:b/>
          <w:spacing w:val="3"/>
          <w:sz w:val="22"/>
        </w:rPr>
        <w:t xml:space="preserve"> </w:t>
      </w:r>
      <w:r>
        <w:rPr>
          <w:b/>
          <w:sz w:val="22"/>
        </w:rPr>
        <w:t>User</w:t>
      </w:r>
      <w:r>
        <w:rPr>
          <w:b/>
          <w:spacing w:val="10"/>
          <w:sz w:val="22"/>
        </w:rPr>
        <w:t xml:space="preserve"> </w:t>
      </w:r>
      <w:r>
        <w:rPr>
          <w:b/>
          <w:spacing w:val="-2"/>
          <w:sz w:val="22"/>
        </w:rPr>
        <w:t>Account</w:t>
      </w:r>
    </w:p>
    <w:p w14:paraId="5FD2D8BC">
      <w:pPr>
        <w:pStyle w:val="13"/>
        <w:spacing w:before="17"/>
        <w:rPr>
          <w:b/>
        </w:rPr>
      </w:pPr>
    </w:p>
    <w:p w14:paraId="4E87F96B">
      <w:pPr>
        <w:spacing w:before="1"/>
        <w:ind w:left="2128" w:right="0" w:firstLine="0"/>
        <w:jc w:val="left"/>
        <w:rPr>
          <w:sz w:val="22"/>
        </w:rPr>
      </w:pPr>
      <w:r>
        <w:rPr>
          <w:b/>
          <w:sz w:val="22"/>
        </w:rPr>
        <w:t>Input</w:t>
      </w:r>
      <w:r>
        <w:rPr>
          <w:b/>
          <w:spacing w:val="9"/>
          <w:sz w:val="22"/>
        </w:rPr>
        <w:t xml:space="preserve"> </w:t>
      </w:r>
      <w:r>
        <w:rPr>
          <w:b/>
          <w:sz w:val="22"/>
        </w:rPr>
        <w:t>:-</w:t>
      </w:r>
      <w:r>
        <w:rPr>
          <w:b/>
          <w:spacing w:val="1"/>
          <w:sz w:val="22"/>
        </w:rPr>
        <w:t xml:space="preserve"> </w:t>
      </w:r>
      <w:r>
        <w:rPr>
          <w:sz w:val="22"/>
        </w:rPr>
        <w:t>Admin</w:t>
      </w:r>
      <w:r>
        <w:rPr>
          <w:spacing w:val="9"/>
          <w:sz w:val="22"/>
        </w:rPr>
        <w:t xml:space="preserve"> </w:t>
      </w:r>
      <w:r>
        <w:rPr>
          <w:sz w:val="22"/>
        </w:rPr>
        <w:t>User</w:t>
      </w:r>
      <w:r>
        <w:rPr>
          <w:spacing w:val="3"/>
          <w:sz w:val="22"/>
        </w:rPr>
        <w:t xml:space="preserve"> </w:t>
      </w:r>
      <w:r>
        <w:rPr>
          <w:sz w:val="22"/>
        </w:rPr>
        <w:t>Activated</w:t>
      </w:r>
      <w:r>
        <w:rPr>
          <w:spacing w:val="2"/>
          <w:sz w:val="22"/>
        </w:rPr>
        <w:t xml:space="preserve"> </w:t>
      </w:r>
      <w:r>
        <w:rPr>
          <w:sz w:val="22"/>
        </w:rPr>
        <w:t>User</w:t>
      </w:r>
      <w:r>
        <w:rPr>
          <w:spacing w:val="8"/>
          <w:sz w:val="22"/>
        </w:rPr>
        <w:t xml:space="preserve"> </w:t>
      </w:r>
      <w:r>
        <w:rPr>
          <w:spacing w:val="-2"/>
          <w:sz w:val="22"/>
        </w:rPr>
        <w:t>Account</w:t>
      </w:r>
    </w:p>
    <w:p w14:paraId="0C36513F">
      <w:pPr>
        <w:pStyle w:val="13"/>
        <w:spacing w:before="14"/>
      </w:pPr>
    </w:p>
    <w:p w14:paraId="7D146E76">
      <w:pPr>
        <w:spacing w:before="1"/>
        <w:ind w:left="2128" w:right="0" w:firstLine="0"/>
        <w:jc w:val="left"/>
        <w:rPr>
          <w:sz w:val="22"/>
        </w:rPr>
      </w:pPr>
      <w:r>
        <w:rPr>
          <w:b/>
          <w:sz w:val="22"/>
        </w:rPr>
        <w:t>Output :-</w:t>
      </w:r>
      <w:r>
        <w:rPr>
          <w:b/>
          <w:spacing w:val="3"/>
          <w:sz w:val="22"/>
        </w:rPr>
        <w:t xml:space="preserve"> </w:t>
      </w:r>
      <w:r>
        <w:rPr>
          <w:sz w:val="22"/>
        </w:rPr>
        <w:t>User</w:t>
      </w:r>
      <w:r>
        <w:rPr>
          <w:spacing w:val="3"/>
          <w:sz w:val="22"/>
        </w:rPr>
        <w:t xml:space="preserve"> </w:t>
      </w:r>
      <w:r>
        <w:rPr>
          <w:sz w:val="22"/>
        </w:rPr>
        <w:t>account</w:t>
      </w:r>
      <w:r>
        <w:rPr>
          <w:spacing w:val="12"/>
          <w:sz w:val="22"/>
        </w:rPr>
        <w:t xml:space="preserve"> </w:t>
      </w:r>
      <w:r>
        <w:rPr>
          <w:sz w:val="22"/>
        </w:rPr>
        <w:t>Activated</w:t>
      </w:r>
      <w:r>
        <w:rPr>
          <w:spacing w:val="2"/>
          <w:sz w:val="22"/>
        </w:rPr>
        <w:t xml:space="preserve"> </w:t>
      </w:r>
      <w:r>
        <w:rPr>
          <w:spacing w:val="-2"/>
          <w:sz w:val="22"/>
        </w:rPr>
        <w:t>Successfully.</w:t>
      </w:r>
    </w:p>
    <w:p w14:paraId="790911B1">
      <w:pPr>
        <w:pStyle w:val="13"/>
        <w:spacing w:before="9"/>
      </w:pPr>
    </w:p>
    <w:p w14:paraId="5534C778">
      <w:pPr>
        <w:pStyle w:val="13"/>
        <w:spacing w:before="1"/>
        <w:ind w:left="2128"/>
      </w:pPr>
      <w:r>
        <w:rPr>
          <w:b/>
        </w:rPr>
        <w:t>Process</w:t>
      </w:r>
      <w:r>
        <w:rPr>
          <w:b/>
          <w:spacing w:val="-2"/>
        </w:rPr>
        <w:t xml:space="preserve"> </w:t>
      </w:r>
      <w:r>
        <w:rPr>
          <w:b/>
        </w:rPr>
        <w:t>:-</w:t>
      </w:r>
      <w:r>
        <w:rPr>
          <w:b/>
          <w:spacing w:val="6"/>
        </w:rPr>
        <w:t xml:space="preserve"> </w:t>
      </w:r>
      <w:r>
        <w:t>Here,</w:t>
      </w:r>
      <w:r>
        <w:rPr>
          <w:spacing w:val="4"/>
        </w:rPr>
        <w:t xml:space="preserve"> </w:t>
      </w:r>
      <w:r>
        <w:t>Deactivated</w:t>
      </w:r>
      <w:r>
        <w:rPr>
          <w:spacing w:val="6"/>
        </w:rPr>
        <w:t xml:space="preserve"> </w:t>
      </w:r>
      <w:r>
        <w:t>User</w:t>
      </w:r>
      <w:r>
        <w:rPr>
          <w:spacing w:val="4"/>
        </w:rPr>
        <w:t xml:space="preserve"> </w:t>
      </w:r>
      <w:r>
        <w:t>should</w:t>
      </w:r>
      <w:r>
        <w:rPr>
          <w:spacing w:val="4"/>
        </w:rPr>
        <w:t xml:space="preserve"> </w:t>
      </w:r>
      <w:r>
        <w:t>be</w:t>
      </w:r>
      <w:r>
        <w:rPr>
          <w:spacing w:val="3"/>
        </w:rPr>
        <w:t xml:space="preserve"> </w:t>
      </w:r>
      <w:r>
        <w:t>activated</w:t>
      </w:r>
      <w:r>
        <w:rPr>
          <w:spacing w:val="4"/>
        </w:rPr>
        <w:t xml:space="preserve"> </w:t>
      </w:r>
      <w:r>
        <w:t>by</w:t>
      </w:r>
      <w:r>
        <w:rPr>
          <w:spacing w:val="6"/>
        </w:rPr>
        <w:t xml:space="preserve"> </w:t>
      </w:r>
      <w:r>
        <w:t>Admin</w:t>
      </w:r>
      <w:r>
        <w:rPr>
          <w:spacing w:val="6"/>
        </w:rPr>
        <w:t xml:space="preserve"> </w:t>
      </w:r>
      <w:r>
        <w:rPr>
          <w:spacing w:val="-2"/>
        </w:rPr>
        <w:t>User.</w:t>
      </w:r>
    </w:p>
    <w:p w14:paraId="3326090B">
      <w:pPr>
        <w:pStyle w:val="13"/>
        <w:spacing w:before="9"/>
      </w:pPr>
    </w:p>
    <w:p w14:paraId="10EA9D93">
      <w:pPr>
        <w:pStyle w:val="10"/>
        <w:spacing w:before="1"/>
        <w:ind w:left="2128"/>
      </w:pPr>
      <w:r>
        <w:t>R3.2</w:t>
      </w:r>
      <w:r>
        <w:rPr>
          <w:spacing w:val="2"/>
        </w:rPr>
        <w:t xml:space="preserve"> </w:t>
      </w:r>
      <w:r>
        <w:t>:-</w:t>
      </w:r>
      <w:r>
        <w:rPr>
          <w:spacing w:val="2"/>
        </w:rPr>
        <w:t xml:space="preserve"> </w:t>
      </w:r>
      <w:r>
        <w:t>Change</w:t>
      </w:r>
      <w:r>
        <w:rPr>
          <w:spacing w:val="6"/>
        </w:rPr>
        <w:t xml:space="preserve"> </w:t>
      </w:r>
      <w:r>
        <w:t>User</w:t>
      </w:r>
      <w:r>
        <w:rPr>
          <w:spacing w:val="8"/>
        </w:rPr>
        <w:t xml:space="preserve"> </w:t>
      </w:r>
      <w:r>
        <w:rPr>
          <w:spacing w:val="-2"/>
        </w:rPr>
        <w:t>Password</w:t>
      </w:r>
    </w:p>
    <w:p w14:paraId="367746D0">
      <w:pPr>
        <w:pStyle w:val="13"/>
        <w:spacing w:before="12"/>
        <w:rPr>
          <w:b/>
        </w:rPr>
      </w:pPr>
    </w:p>
    <w:p w14:paraId="7C924DA9">
      <w:pPr>
        <w:spacing w:before="0"/>
        <w:ind w:left="2128" w:right="0" w:firstLine="0"/>
        <w:jc w:val="left"/>
        <w:rPr>
          <w:sz w:val="22"/>
        </w:rPr>
      </w:pPr>
      <w:r>
        <w:rPr>
          <w:b/>
          <w:sz w:val="22"/>
        </w:rPr>
        <w:t>Input</w:t>
      </w:r>
      <w:r>
        <w:rPr>
          <w:b/>
          <w:spacing w:val="9"/>
          <w:sz w:val="22"/>
        </w:rPr>
        <w:t xml:space="preserve"> </w:t>
      </w:r>
      <w:r>
        <w:rPr>
          <w:b/>
          <w:sz w:val="22"/>
        </w:rPr>
        <w:t>:-</w:t>
      </w:r>
      <w:r>
        <w:rPr>
          <w:b/>
          <w:spacing w:val="3"/>
          <w:sz w:val="22"/>
        </w:rPr>
        <w:t xml:space="preserve"> </w:t>
      </w:r>
      <w:r>
        <w:rPr>
          <w:sz w:val="22"/>
        </w:rPr>
        <w:t>Admin</w:t>
      </w:r>
      <w:r>
        <w:rPr>
          <w:spacing w:val="4"/>
          <w:sz w:val="22"/>
        </w:rPr>
        <w:t xml:space="preserve"> </w:t>
      </w:r>
      <w:r>
        <w:rPr>
          <w:sz w:val="22"/>
        </w:rPr>
        <w:t>User</w:t>
      </w:r>
      <w:r>
        <w:rPr>
          <w:spacing w:val="4"/>
          <w:sz w:val="22"/>
        </w:rPr>
        <w:t xml:space="preserve"> </w:t>
      </w:r>
      <w:r>
        <w:rPr>
          <w:sz w:val="22"/>
        </w:rPr>
        <w:t>Can</w:t>
      </w:r>
      <w:r>
        <w:rPr>
          <w:spacing w:val="-2"/>
          <w:sz w:val="22"/>
        </w:rPr>
        <w:t xml:space="preserve"> </w:t>
      </w:r>
      <w:r>
        <w:rPr>
          <w:sz w:val="22"/>
        </w:rPr>
        <w:t>Update</w:t>
      </w:r>
      <w:r>
        <w:rPr>
          <w:spacing w:val="4"/>
          <w:sz w:val="22"/>
        </w:rPr>
        <w:t xml:space="preserve"> </w:t>
      </w:r>
      <w:r>
        <w:rPr>
          <w:sz w:val="22"/>
        </w:rPr>
        <w:t>User</w:t>
      </w:r>
      <w:r>
        <w:rPr>
          <w:spacing w:val="10"/>
          <w:sz w:val="22"/>
        </w:rPr>
        <w:t xml:space="preserve"> </w:t>
      </w:r>
      <w:r>
        <w:rPr>
          <w:spacing w:val="-2"/>
          <w:sz w:val="22"/>
        </w:rPr>
        <w:t>Password</w:t>
      </w:r>
    </w:p>
    <w:p w14:paraId="41E96A37">
      <w:pPr>
        <w:pStyle w:val="13"/>
        <w:spacing w:before="12"/>
      </w:pPr>
    </w:p>
    <w:p w14:paraId="70B3B276">
      <w:pPr>
        <w:spacing w:before="0"/>
        <w:ind w:left="2128" w:right="0" w:firstLine="0"/>
        <w:jc w:val="left"/>
        <w:rPr>
          <w:sz w:val="22"/>
        </w:rPr>
      </w:pPr>
      <w:r>
        <w:rPr>
          <w:b/>
          <w:sz w:val="22"/>
        </w:rPr>
        <w:t>Output</w:t>
      </w:r>
      <w:r>
        <w:rPr>
          <w:b/>
          <w:spacing w:val="-1"/>
          <w:sz w:val="22"/>
        </w:rPr>
        <w:t xml:space="preserve"> </w:t>
      </w:r>
      <w:r>
        <w:rPr>
          <w:b/>
          <w:sz w:val="22"/>
        </w:rPr>
        <w:t>:-</w:t>
      </w:r>
      <w:r>
        <w:rPr>
          <w:b/>
          <w:spacing w:val="7"/>
          <w:sz w:val="22"/>
        </w:rPr>
        <w:t xml:space="preserve"> </w:t>
      </w:r>
      <w:r>
        <w:rPr>
          <w:sz w:val="22"/>
        </w:rPr>
        <w:t>Password</w:t>
      </w:r>
      <w:r>
        <w:rPr>
          <w:spacing w:val="9"/>
          <w:sz w:val="22"/>
        </w:rPr>
        <w:t xml:space="preserve"> </w:t>
      </w:r>
      <w:r>
        <w:rPr>
          <w:sz w:val="22"/>
        </w:rPr>
        <w:t>Changed</w:t>
      </w:r>
      <w:r>
        <w:rPr>
          <w:spacing w:val="8"/>
          <w:sz w:val="22"/>
        </w:rPr>
        <w:t xml:space="preserve"> </w:t>
      </w:r>
      <w:r>
        <w:rPr>
          <w:spacing w:val="-2"/>
          <w:sz w:val="22"/>
        </w:rPr>
        <w:t>Successfully.</w:t>
      </w:r>
    </w:p>
    <w:p w14:paraId="37417F00">
      <w:pPr>
        <w:pStyle w:val="13"/>
        <w:spacing w:before="20"/>
      </w:pPr>
    </w:p>
    <w:p w14:paraId="0EE13D56">
      <w:pPr>
        <w:pStyle w:val="13"/>
        <w:spacing w:line="491" w:lineRule="auto"/>
        <w:ind w:left="2128" w:right="2175"/>
      </w:pPr>
      <w:r>
        <w:rPr>
          <w:b/>
        </w:rPr>
        <w:t>Process</w:t>
      </w:r>
      <w:r>
        <w:rPr>
          <w:b/>
          <w:spacing w:val="-8"/>
        </w:rPr>
        <w:t xml:space="preserve"> </w:t>
      </w:r>
      <w:r>
        <w:rPr>
          <w:b/>
        </w:rPr>
        <w:t>:-</w:t>
      </w:r>
      <w:r>
        <w:rPr>
          <w:b/>
          <w:spacing w:val="-7"/>
        </w:rPr>
        <w:t xml:space="preserve"> </w:t>
      </w:r>
      <w:r>
        <w:t>Here,</w:t>
      </w:r>
      <w:r>
        <w:rPr>
          <w:spacing w:val="-8"/>
        </w:rPr>
        <w:t xml:space="preserve"> </w:t>
      </w:r>
      <w:r>
        <w:t>Admin</w:t>
      </w:r>
      <w:r>
        <w:rPr>
          <w:spacing w:val="-6"/>
        </w:rPr>
        <w:t xml:space="preserve"> </w:t>
      </w:r>
      <w:r>
        <w:t>User</w:t>
      </w:r>
      <w:r>
        <w:rPr>
          <w:spacing w:val="-4"/>
        </w:rPr>
        <w:t xml:space="preserve"> </w:t>
      </w:r>
      <w:r>
        <w:t>will</w:t>
      </w:r>
      <w:r>
        <w:rPr>
          <w:spacing w:val="-10"/>
        </w:rPr>
        <w:t xml:space="preserve"> </w:t>
      </w:r>
      <w:r>
        <w:t>changed</w:t>
      </w:r>
      <w:r>
        <w:rPr>
          <w:spacing w:val="-12"/>
        </w:rPr>
        <w:t xml:space="preserve"> </w:t>
      </w:r>
      <w:r>
        <w:t>the</w:t>
      </w:r>
      <w:r>
        <w:rPr>
          <w:spacing w:val="-6"/>
        </w:rPr>
        <w:t xml:space="preserve"> </w:t>
      </w:r>
      <w:r>
        <w:t>User</w:t>
      </w:r>
      <w:r>
        <w:rPr>
          <w:spacing w:val="-6"/>
        </w:rPr>
        <w:t xml:space="preserve"> </w:t>
      </w:r>
      <w:r>
        <w:t>password</w:t>
      </w:r>
      <w:r>
        <w:rPr>
          <w:spacing w:val="-12"/>
        </w:rPr>
        <w:t xml:space="preserve"> </w:t>
      </w:r>
      <w:r>
        <w:t>and</w:t>
      </w:r>
      <w:r>
        <w:rPr>
          <w:spacing w:val="-10"/>
        </w:rPr>
        <w:t xml:space="preserve"> </w:t>
      </w:r>
      <w:r>
        <w:t>the</w:t>
      </w:r>
      <w:r>
        <w:rPr>
          <w:spacing w:val="-4"/>
        </w:rPr>
        <w:t xml:space="preserve"> </w:t>
      </w:r>
      <w:r>
        <w:t>new Password is shared to user via Email Id.</w:t>
      </w:r>
    </w:p>
    <w:p w14:paraId="082FD477">
      <w:pPr>
        <w:pStyle w:val="10"/>
        <w:spacing w:line="245" w:lineRule="exact"/>
      </w:pPr>
      <w:r>
        <w:t>R4</w:t>
      </w:r>
      <w:r>
        <w:rPr>
          <w:spacing w:val="6"/>
        </w:rPr>
        <w:t xml:space="preserve"> </w:t>
      </w:r>
      <w:r>
        <w:t>:-</w:t>
      </w:r>
      <w:r>
        <w:rPr>
          <w:spacing w:val="3"/>
        </w:rPr>
        <w:t xml:space="preserve"> </w:t>
      </w:r>
      <w:r>
        <w:t>Submit</w:t>
      </w:r>
      <w:r>
        <w:rPr>
          <w:spacing w:val="7"/>
        </w:rPr>
        <w:t xml:space="preserve"> </w:t>
      </w:r>
      <w:r>
        <w:rPr>
          <w:spacing w:val="-2"/>
        </w:rPr>
        <w:t>Feedback</w:t>
      </w:r>
    </w:p>
    <w:p w14:paraId="75C10F81">
      <w:pPr>
        <w:pStyle w:val="13"/>
        <w:spacing w:before="17"/>
        <w:rPr>
          <w:b/>
        </w:rPr>
      </w:pPr>
    </w:p>
    <w:p w14:paraId="433CAC9F">
      <w:pPr>
        <w:spacing w:before="0" w:line="489" w:lineRule="auto"/>
        <w:ind w:left="1452" w:right="5470" w:firstLine="0"/>
        <w:jc w:val="left"/>
        <w:rPr>
          <w:b/>
          <w:sz w:val="22"/>
        </w:rPr>
      </w:pPr>
      <w:r>
        <w:rPr>
          <w:b/>
          <w:sz w:val="22"/>
        </w:rPr>
        <w:t>Input</w:t>
      </w:r>
      <w:r>
        <w:rPr>
          <w:b/>
          <w:spacing w:val="40"/>
          <w:sz w:val="22"/>
        </w:rPr>
        <w:t xml:space="preserve"> </w:t>
      </w:r>
      <w:r>
        <w:rPr>
          <w:b/>
          <w:sz w:val="22"/>
        </w:rPr>
        <w:t xml:space="preserve">:- </w:t>
      </w:r>
      <w:r>
        <w:rPr>
          <w:sz w:val="22"/>
        </w:rPr>
        <w:t>Give Rating</w:t>
      </w:r>
      <w:r>
        <w:rPr>
          <w:spacing w:val="40"/>
          <w:sz w:val="22"/>
        </w:rPr>
        <w:t xml:space="preserve"> </w:t>
      </w:r>
      <w:r>
        <w:rPr>
          <w:sz w:val="22"/>
        </w:rPr>
        <w:t>and Submit</w:t>
      </w:r>
      <w:r>
        <w:rPr>
          <w:spacing w:val="40"/>
          <w:sz w:val="22"/>
        </w:rPr>
        <w:t xml:space="preserve"> </w:t>
      </w:r>
      <w:r>
        <w:rPr>
          <w:sz w:val="22"/>
        </w:rPr>
        <w:t xml:space="preserve">Feedback </w:t>
      </w:r>
      <w:r>
        <w:rPr>
          <w:b/>
          <w:sz w:val="22"/>
        </w:rPr>
        <w:t xml:space="preserve">Output :- </w:t>
      </w:r>
      <w:r>
        <w:rPr>
          <w:sz w:val="22"/>
        </w:rPr>
        <w:t xml:space="preserve">Feedback Submitted Successfully </w:t>
      </w:r>
      <w:r>
        <w:rPr>
          <w:b/>
          <w:sz w:val="22"/>
        </w:rPr>
        <w:t>Process</w:t>
      </w:r>
      <w:r>
        <w:rPr>
          <w:b/>
          <w:spacing w:val="-13"/>
          <w:sz w:val="22"/>
        </w:rPr>
        <w:t xml:space="preserve"> </w:t>
      </w:r>
      <w:r>
        <w:rPr>
          <w:b/>
          <w:sz w:val="22"/>
        </w:rPr>
        <w:t>:-</w:t>
      </w:r>
      <w:r>
        <w:rPr>
          <w:b/>
          <w:spacing w:val="-10"/>
          <w:sz w:val="22"/>
        </w:rPr>
        <w:t xml:space="preserve"> </w:t>
      </w:r>
      <w:r>
        <w:rPr>
          <w:sz w:val="22"/>
        </w:rPr>
        <w:t>Here</w:t>
      </w:r>
      <w:r>
        <w:rPr>
          <w:spacing w:val="-11"/>
          <w:sz w:val="22"/>
        </w:rPr>
        <w:t xml:space="preserve"> </w:t>
      </w:r>
      <w:r>
        <w:rPr>
          <w:sz w:val="22"/>
        </w:rPr>
        <w:t>Admin</w:t>
      </w:r>
      <w:r>
        <w:rPr>
          <w:spacing w:val="-13"/>
          <w:sz w:val="22"/>
        </w:rPr>
        <w:t xml:space="preserve"> </w:t>
      </w:r>
      <w:r>
        <w:rPr>
          <w:sz w:val="22"/>
        </w:rPr>
        <w:t>User</w:t>
      </w:r>
      <w:r>
        <w:rPr>
          <w:spacing w:val="-11"/>
          <w:sz w:val="22"/>
        </w:rPr>
        <w:t xml:space="preserve"> </w:t>
      </w:r>
      <w:r>
        <w:rPr>
          <w:sz w:val="22"/>
        </w:rPr>
        <w:t>can</w:t>
      </w:r>
      <w:r>
        <w:rPr>
          <w:spacing w:val="-14"/>
          <w:sz w:val="22"/>
        </w:rPr>
        <w:t xml:space="preserve"> </w:t>
      </w:r>
      <w:r>
        <w:rPr>
          <w:sz w:val="22"/>
        </w:rPr>
        <w:t>Submit</w:t>
      </w:r>
      <w:r>
        <w:rPr>
          <w:spacing w:val="-12"/>
          <w:sz w:val="22"/>
        </w:rPr>
        <w:t xml:space="preserve"> </w:t>
      </w:r>
      <w:r>
        <w:rPr>
          <w:sz w:val="22"/>
        </w:rPr>
        <w:t xml:space="preserve">Feedback. </w:t>
      </w:r>
      <w:r>
        <w:rPr>
          <w:b/>
          <w:sz w:val="22"/>
        </w:rPr>
        <w:t>R5 :- Logout</w:t>
      </w:r>
    </w:p>
    <w:p w14:paraId="52E5E507">
      <w:pPr>
        <w:spacing w:before="0" w:line="250" w:lineRule="exact"/>
        <w:ind w:left="1452" w:right="0" w:firstLine="0"/>
        <w:jc w:val="left"/>
        <w:rPr>
          <w:sz w:val="22"/>
        </w:rPr>
      </w:pPr>
      <w:r>
        <w:rPr>
          <w:b/>
          <w:sz w:val="22"/>
        </w:rPr>
        <w:t>Process</w:t>
      </w:r>
      <w:r>
        <w:rPr>
          <w:b/>
          <w:spacing w:val="3"/>
          <w:sz w:val="22"/>
        </w:rPr>
        <w:t xml:space="preserve"> </w:t>
      </w:r>
      <w:r>
        <w:rPr>
          <w:b/>
          <w:sz w:val="22"/>
        </w:rPr>
        <w:t>:-</w:t>
      </w:r>
      <w:r>
        <w:rPr>
          <w:b/>
          <w:spacing w:val="4"/>
          <w:sz w:val="22"/>
        </w:rPr>
        <w:t xml:space="preserve"> </w:t>
      </w:r>
      <w:r>
        <w:rPr>
          <w:sz w:val="22"/>
        </w:rPr>
        <w:t>Logout</w:t>
      </w:r>
      <w:r>
        <w:rPr>
          <w:spacing w:val="8"/>
          <w:sz w:val="22"/>
        </w:rPr>
        <w:t xml:space="preserve"> </w:t>
      </w:r>
      <w:r>
        <w:rPr>
          <w:sz w:val="22"/>
        </w:rPr>
        <w:t>Successfully</w:t>
      </w:r>
      <w:r>
        <w:rPr>
          <w:spacing w:val="7"/>
          <w:sz w:val="22"/>
        </w:rPr>
        <w:t xml:space="preserve"> </w:t>
      </w:r>
      <w:r>
        <w:rPr>
          <w:sz w:val="22"/>
        </w:rPr>
        <w:t>From</w:t>
      </w:r>
      <w:r>
        <w:rPr>
          <w:spacing w:val="5"/>
          <w:sz w:val="22"/>
        </w:rPr>
        <w:t xml:space="preserve"> </w:t>
      </w:r>
      <w:r>
        <w:rPr>
          <w:sz w:val="22"/>
        </w:rPr>
        <w:t>the</w:t>
      </w:r>
      <w:r>
        <w:rPr>
          <w:spacing w:val="4"/>
          <w:sz w:val="22"/>
        </w:rPr>
        <w:t xml:space="preserve"> </w:t>
      </w:r>
      <w:r>
        <w:rPr>
          <w:spacing w:val="-2"/>
          <w:sz w:val="22"/>
        </w:rPr>
        <w:t>System.</w:t>
      </w:r>
    </w:p>
    <w:p w14:paraId="4FC656D4">
      <w:pPr>
        <w:pStyle w:val="13"/>
      </w:pPr>
    </w:p>
    <w:p w14:paraId="50D46C67">
      <w:pPr>
        <w:pStyle w:val="13"/>
      </w:pPr>
    </w:p>
    <w:p w14:paraId="17A19C5E">
      <w:pPr>
        <w:pStyle w:val="13"/>
        <w:spacing w:before="14"/>
      </w:pPr>
    </w:p>
    <w:p w14:paraId="7DD62CFE">
      <w:pPr>
        <w:spacing w:before="0"/>
        <w:ind w:left="167" w:right="0" w:firstLine="0"/>
        <w:jc w:val="center"/>
        <w:rPr>
          <w:b/>
          <w:sz w:val="26"/>
        </w:rPr>
      </w:pPr>
      <w:r>
        <w:rPr>
          <w:b/>
          <w:color w:val="1F1F23"/>
          <w:sz w:val="26"/>
          <w:u w:val="single" w:color="1F1F23"/>
        </w:rPr>
        <w:t>DEVELOPER</w:t>
      </w:r>
      <w:r>
        <w:rPr>
          <w:b/>
          <w:color w:val="1F1F23"/>
          <w:spacing w:val="-10"/>
          <w:sz w:val="26"/>
          <w:u w:val="single" w:color="1F1F23"/>
        </w:rPr>
        <w:t xml:space="preserve"> </w:t>
      </w:r>
      <w:r>
        <w:rPr>
          <w:b/>
          <w:color w:val="1F1F23"/>
          <w:sz w:val="26"/>
          <w:u w:val="single" w:color="1F1F23"/>
        </w:rPr>
        <w:t>/</w:t>
      </w:r>
      <w:r>
        <w:rPr>
          <w:b/>
          <w:color w:val="1F1F23"/>
          <w:spacing w:val="-10"/>
          <w:sz w:val="26"/>
          <w:u w:val="single" w:color="1F1F23"/>
        </w:rPr>
        <w:t xml:space="preserve"> </w:t>
      </w:r>
      <w:r>
        <w:rPr>
          <w:b/>
          <w:color w:val="1F1F23"/>
          <w:spacing w:val="-2"/>
          <w:sz w:val="26"/>
          <w:u w:val="single" w:color="1F1F23"/>
        </w:rPr>
        <w:t>TESTER</w:t>
      </w:r>
    </w:p>
    <w:p w14:paraId="666C5EE5">
      <w:pPr>
        <w:pStyle w:val="10"/>
        <w:spacing w:before="202" w:line="487" w:lineRule="auto"/>
        <w:ind w:right="6235"/>
      </w:pPr>
      <w:r>
        <w:t>R</w:t>
      </w:r>
      <w:r>
        <w:rPr>
          <w:spacing w:val="-14"/>
        </w:rPr>
        <w:t xml:space="preserve"> </w:t>
      </w:r>
      <w:r>
        <w:t>:-</w:t>
      </w:r>
      <w:r>
        <w:rPr>
          <w:spacing w:val="-14"/>
        </w:rPr>
        <w:t xml:space="preserve"> </w:t>
      </w:r>
      <w:r>
        <w:t>Bug</w:t>
      </w:r>
      <w:r>
        <w:rPr>
          <w:spacing w:val="-14"/>
        </w:rPr>
        <w:t xml:space="preserve"> </w:t>
      </w:r>
      <w:r>
        <w:t>Tracking</w:t>
      </w:r>
      <w:r>
        <w:rPr>
          <w:spacing w:val="-13"/>
        </w:rPr>
        <w:t xml:space="preserve"> </w:t>
      </w:r>
      <w:r>
        <w:t>System</w:t>
      </w:r>
      <w:r>
        <w:rPr>
          <w:spacing w:val="-14"/>
        </w:rPr>
        <w:t xml:space="preserve"> </w:t>
      </w:r>
      <w:r>
        <w:t>[User</w:t>
      </w:r>
      <w:r>
        <w:rPr>
          <w:spacing w:val="-14"/>
        </w:rPr>
        <w:t xml:space="preserve"> </w:t>
      </w:r>
      <w:r>
        <w:t>Panel] R1 :- Log in</w:t>
      </w:r>
    </w:p>
    <w:p w14:paraId="36FD5962">
      <w:pPr>
        <w:spacing w:before="2"/>
        <w:ind w:left="1452" w:right="0" w:firstLine="0"/>
        <w:jc w:val="left"/>
        <w:rPr>
          <w:sz w:val="22"/>
        </w:rPr>
      </w:pPr>
      <w:r>
        <w:rPr>
          <w:b/>
          <w:sz w:val="22"/>
        </w:rPr>
        <w:t>Input</w:t>
      </w:r>
      <w:r>
        <w:rPr>
          <w:b/>
          <w:spacing w:val="5"/>
          <w:sz w:val="22"/>
        </w:rPr>
        <w:t xml:space="preserve"> </w:t>
      </w:r>
      <w:r>
        <w:rPr>
          <w:b/>
          <w:sz w:val="22"/>
        </w:rPr>
        <w:t>:-</w:t>
      </w:r>
      <w:r>
        <w:rPr>
          <w:b/>
          <w:spacing w:val="1"/>
          <w:sz w:val="22"/>
        </w:rPr>
        <w:t xml:space="preserve"> </w:t>
      </w:r>
      <w:r>
        <w:rPr>
          <w:sz w:val="22"/>
        </w:rPr>
        <w:t>Enter</w:t>
      </w:r>
      <w:r>
        <w:rPr>
          <w:spacing w:val="4"/>
          <w:sz w:val="22"/>
        </w:rPr>
        <w:t xml:space="preserve"> </w:t>
      </w:r>
      <w:r>
        <w:rPr>
          <w:sz w:val="22"/>
        </w:rPr>
        <w:t>Username</w:t>
      </w:r>
      <w:r>
        <w:rPr>
          <w:spacing w:val="2"/>
          <w:sz w:val="22"/>
        </w:rPr>
        <w:t xml:space="preserve"> </w:t>
      </w:r>
      <w:r>
        <w:rPr>
          <w:sz w:val="22"/>
        </w:rPr>
        <w:t>and</w:t>
      </w:r>
      <w:r>
        <w:rPr>
          <w:spacing w:val="9"/>
          <w:sz w:val="22"/>
        </w:rPr>
        <w:t xml:space="preserve"> </w:t>
      </w:r>
      <w:r>
        <w:rPr>
          <w:spacing w:val="-2"/>
          <w:sz w:val="22"/>
        </w:rPr>
        <w:t>Password</w:t>
      </w:r>
    </w:p>
    <w:p w14:paraId="1B27FDA3">
      <w:pPr>
        <w:pStyle w:val="13"/>
        <w:spacing w:before="15"/>
      </w:pPr>
    </w:p>
    <w:p w14:paraId="55F1F109">
      <w:pPr>
        <w:spacing w:before="0"/>
        <w:ind w:left="1452" w:right="0" w:firstLine="0"/>
        <w:jc w:val="left"/>
        <w:rPr>
          <w:sz w:val="22"/>
        </w:rPr>
      </w:pPr>
      <w:r>
        <w:rPr>
          <w:b/>
          <w:sz w:val="22"/>
        </w:rPr>
        <w:t>Output</w:t>
      </w:r>
      <w:r>
        <w:rPr>
          <w:b/>
          <w:spacing w:val="4"/>
          <w:sz w:val="22"/>
        </w:rPr>
        <w:t xml:space="preserve"> </w:t>
      </w:r>
      <w:r>
        <w:rPr>
          <w:b/>
          <w:sz w:val="22"/>
        </w:rPr>
        <w:t>:-</w:t>
      </w:r>
      <w:r>
        <w:rPr>
          <w:b/>
          <w:spacing w:val="8"/>
          <w:sz w:val="22"/>
        </w:rPr>
        <w:t xml:space="preserve"> </w:t>
      </w:r>
      <w:r>
        <w:rPr>
          <w:sz w:val="22"/>
        </w:rPr>
        <w:t>Login</w:t>
      </w:r>
      <w:r>
        <w:rPr>
          <w:spacing w:val="12"/>
          <w:sz w:val="22"/>
        </w:rPr>
        <w:t xml:space="preserve"> </w:t>
      </w:r>
      <w:r>
        <w:rPr>
          <w:spacing w:val="-2"/>
          <w:sz w:val="22"/>
        </w:rPr>
        <w:t>Successfully</w:t>
      </w:r>
    </w:p>
    <w:p w14:paraId="53A993AE">
      <w:pPr>
        <w:pStyle w:val="13"/>
        <w:spacing w:before="10"/>
      </w:pPr>
    </w:p>
    <w:p w14:paraId="393A6F12">
      <w:pPr>
        <w:pStyle w:val="13"/>
        <w:spacing w:line="369" w:lineRule="auto"/>
        <w:ind w:left="1452" w:right="2209"/>
      </w:pPr>
      <w:r>
        <w:rPr>
          <w:b/>
        </w:rPr>
        <w:t>Process :-</w:t>
      </w:r>
      <w:r>
        <w:rPr>
          <w:b/>
          <w:spacing w:val="28"/>
        </w:rPr>
        <w:t xml:space="preserve"> </w:t>
      </w:r>
      <w:r>
        <w:t>In this scenario if Username and Password is</w:t>
      </w:r>
      <w:r>
        <w:rPr>
          <w:spacing w:val="26"/>
        </w:rPr>
        <w:t xml:space="preserve"> </w:t>
      </w:r>
      <w:r>
        <w:t>correct</w:t>
      </w:r>
      <w:r>
        <w:rPr>
          <w:spacing w:val="20"/>
        </w:rPr>
        <w:t xml:space="preserve"> </w:t>
      </w:r>
      <w:r>
        <w:t>then Admin</w:t>
      </w:r>
      <w:r>
        <w:rPr>
          <w:spacing w:val="21"/>
        </w:rPr>
        <w:t xml:space="preserve"> </w:t>
      </w:r>
      <w:r>
        <w:t>User will be</w:t>
      </w:r>
      <w:r>
        <w:rPr>
          <w:spacing w:val="-4"/>
        </w:rPr>
        <w:t xml:space="preserve"> </w:t>
      </w:r>
      <w:r>
        <w:t>Redirected</w:t>
      </w:r>
      <w:r>
        <w:rPr>
          <w:spacing w:val="-8"/>
        </w:rPr>
        <w:t xml:space="preserve"> </w:t>
      </w:r>
      <w:r>
        <w:t>to</w:t>
      </w:r>
      <w:r>
        <w:rPr>
          <w:spacing w:val="-10"/>
        </w:rPr>
        <w:t xml:space="preserve"> </w:t>
      </w:r>
      <w:r>
        <w:t>the</w:t>
      </w:r>
      <w:r>
        <w:rPr>
          <w:spacing w:val="-4"/>
        </w:rPr>
        <w:t xml:space="preserve"> </w:t>
      </w:r>
      <w:r>
        <w:t>Dashboard.</w:t>
      </w:r>
      <w:r>
        <w:rPr>
          <w:spacing w:val="-8"/>
        </w:rPr>
        <w:t xml:space="preserve"> </w:t>
      </w:r>
      <w:r>
        <w:t>Three</w:t>
      </w:r>
      <w:r>
        <w:rPr>
          <w:spacing w:val="-11"/>
        </w:rPr>
        <w:t xml:space="preserve"> </w:t>
      </w:r>
      <w:r>
        <w:t>Login</w:t>
      </w:r>
      <w:r>
        <w:rPr>
          <w:spacing w:val="-8"/>
        </w:rPr>
        <w:t xml:space="preserve"> </w:t>
      </w:r>
      <w:r>
        <w:t>Attempts</w:t>
      </w:r>
      <w:r>
        <w:rPr>
          <w:spacing w:val="-10"/>
        </w:rPr>
        <w:t xml:space="preserve"> </w:t>
      </w:r>
      <w:r>
        <w:t>Should</w:t>
      </w:r>
      <w:r>
        <w:rPr>
          <w:spacing w:val="-13"/>
        </w:rPr>
        <w:t xml:space="preserve"> </w:t>
      </w:r>
      <w:r>
        <w:t>be</w:t>
      </w:r>
      <w:r>
        <w:rPr>
          <w:spacing w:val="-8"/>
        </w:rPr>
        <w:t xml:space="preserve"> </w:t>
      </w:r>
      <w:r>
        <w:t>Considered</w:t>
      </w:r>
      <w:r>
        <w:rPr>
          <w:spacing w:val="-11"/>
        </w:rPr>
        <w:t xml:space="preserve"> </w:t>
      </w:r>
      <w:r>
        <w:t>if</w:t>
      </w:r>
      <w:r>
        <w:rPr>
          <w:spacing w:val="-11"/>
        </w:rPr>
        <w:t xml:space="preserve"> </w:t>
      </w:r>
      <w:r>
        <w:t>Password is incorrect.</w:t>
      </w:r>
    </w:p>
    <w:p w14:paraId="341AF885">
      <w:pPr>
        <w:pStyle w:val="13"/>
        <w:spacing w:after="0" w:line="369" w:lineRule="auto"/>
        <w:sectPr>
          <w:pgSz w:w="12240" w:h="15840"/>
          <w:pgMar w:top="580" w:right="360" w:bottom="1120" w:left="360" w:header="0" w:footer="920" w:gutter="0"/>
          <w:cols w:space="720" w:num="1"/>
        </w:sectPr>
      </w:pPr>
    </w:p>
    <w:p w14:paraId="7B208F09">
      <w:pPr>
        <w:pStyle w:val="13"/>
      </w:pPr>
      <w:r>
        <mc:AlternateContent>
          <mc:Choice Requires="wps">
            <w:drawing>
              <wp:anchor distT="0" distB="0" distL="0" distR="0" simplePos="0" relativeHeight="25167667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60" name="Graphic 60"/>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60" o:spid="_x0000_s1026" o:spt="100" style="position:absolute;left:0pt;margin-left:45pt;margin-top:29.25pt;height:728.65pt;width:521.3pt;mso-position-horizontal-relative:page;mso-position-vertical-relative:page;z-index:-25163980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JslwmEJAwAAQg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02E6C213">
      <w:pPr>
        <w:pStyle w:val="13"/>
      </w:pPr>
    </w:p>
    <w:p w14:paraId="0A2717EC">
      <w:pPr>
        <w:pStyle w:val="13"/>
        <w:spacing w:before="150"/>
      </w:pPr>
    </w:p>
    <w:p w14:paraId="087A759E">
      <w:pPr>
        <w:spacing w:before="0" w:line="491" w:lineRule="auto"/>
        <w:ind w:left="1452" w:right="6871" w:firstLine="0"/>
        <w:jc w:val="left"/>
        <w:rPr>
          <w:sz w:val="22"/>
        </w:rPr>
      </w:pPr>
      <w:r>
        <w:rPr>
          <w:b/>
          <w:sz w:val="22"/>
        </w:rPr>
        <w:t>R2</w:t>
      </w:r>
      <w:r>
        <w:rPr>
          <w:b/>
          <w:spacing w:val="80"/>
          <w:sz w:val="22"/>
        </w:rPr>
        <w:t xml:space="preserve"> </w:t>
      </w:r>
      <w:r>
        <w:rPr>
          <w:b/>
          <w:sz w:val="22"/>
        </w:rPr>
        <w:t>:-</w:t>
      </w:r>
      <w:r>
        <w:rPr>
          <w:b/>
          <w:spacing w:val="80"/>
          <w:sz w:val="22"/>
        </w:rPr>
        <w:t xml:space="preserve"> </w:t>
      </w:r>
      <w:r>
        <w:rPr>
          <w:b/>
          <w:sz w:val="22"/>
        </w:rPr>
        <w:t>Add</w:t>
      </w:r>
      <w:r>
        <w:rPr>
          <w:b/>
          <w:spacing w:val="80"/>
          <w:sz w:val="22"/>
        </w:rPr>
        <w:t xml:space="preserve"> </w:t>
      </w:r>
      <w:r>
        <w:rPr>
          <w:b/>
          <w:sz w:val="22"/>
        </w:rPr>
        <w:t>Project</w:t>
      </w:r>
      <w:r>
        <w:rPr>
          <w:b/>
          <w:spacing w:val="80"/>
          <w:sz w:val="22"/>
        </w:rPr>
        <w:t xml:space="preserve"> </w:t>
      </w:r>
      <w:r>
        <w:rPr>
          <w:b/>
          <w:sz w:val="22"/>
        </w:rPr>
        <w:t xml:space="preserve">Details Input :- </w:t>
      </w:r>
      <w:r>
        <w:rPr>
          <w:sz w:val="22"/>
        </w:rPr>
        <w:t>Enter Project Details</w:t>
      </w:r>
    </w:p>
    <w:p w14:paraId="7B43773C">
      <w:pPr>
        <w:spacing w:before="0" w:line="245" w:lineRule="exact"/>
        <w:ind w:left="1452" w:right="0" w:firstLine="0"/>
        <w:jc w:val="left"/>
        <w:rPr>
          <w:sz w:val="22"/>
        </w:rPr>
      </w:pPr>
      <w:r>
        <w:rPr>
          <w:b/>
          <w:sz w:val="22"/>
        </w:rPr>
        <w:t>Output</w:t>
      </w:r>
      <w:r>
        <w:rPr>
          <w:b/>
          <w:spacing w:val="-1"/>
          <w:sz w:val="22"/>
        </w:rPr>
        <w:t xml:space="preserve"> </w:t>
      </w:r>
      <w:r>
        <w:rPr>
          <w:b/>
          <w:sz w:val="22"/>
        </w:rPr>
        <w:t>:-</w:t>
      </w:r>
      <w:r>
        <w:rPr>
          <w:b/>
          <w:spacing w:val="6"/>
          <w:sz w:val="22"/>
        </w:rPr>
        <w:t xml:space="preserve"> </w:t>
      </w:r>
      <w:r>
        <w:rPr>
          <w:sz w:val="22"/>
        </w:rPr>
        <w:t>Project</w:t>
      </w:r>
      <w:r>
        <w:rPr>
          <w:spacing w:val="6"/>
          <w:sz w:val="22"/>
        </w:rPr>
        <w:t xml:space="preserve"> </w:t>
      </w:r>
      <w:r>
        <w:rPr>
          <w:sz w:val="22"/>
        </w:rPr>
        <w:t>Details</w:t>
      </w:r>
      <w:r>
        <w:rPr>
          <w:spacing w:val="4"/>
          <w:sz w:val="22"/>
        </w:rPr>
        <w:t xml:space="preserve"> </w:t>
      </w:r>
      <w:r>
        <w:rPr>
          <w:sz w:val="22"/>
        </w:rPr>
        <w:t>Added</w:t>
      </w:r>
      <w:r>
        <w:rPr>
          <w:spacing w:val="7"/>
          <w:sz w:val="22"/>
        </w:rPr>
        <w:t xml:space="preserve"> </w:t>
      </w:r>
      <w:r>
        <w:rPr>
          <w:spacing w:val="-2"/>
          <w:sz w:val="22"/>
        </w:rPr>
        <w:t>Successfully</w:t>
      </w:r>
    </w:p>
    <w:p w14:paraId="765D2265">
      <w:pPr>
        <w:pStyle w:val="13"/>
        <w:spacing w:before="19"/>
      </w:pPr>
    </w:p>
    <w:p w14:paraId="4F3EB8AE">
      <w:pPr>
        <w:pStyle w:val="13"/>
        <w:spacing w:line="369" w:lineRule="auto"/>
        <w:ind w:left="1452" w:right="11"/>
      </w:pPr>
      <w:r>
        <w:rPr>
          <w:b/>
        </w:rPr>
        <w:t>Process</w:t>
      </w:r>
      <w:r>
        <w:rPr>
          <w:b/>
          <w:spacing w:val="-14"/>
        </w:rPr>
        <w:t xml:space="preserve"> </w:t>
      </w:r>
      <w:r>
        <w:rPr>
          <w:b/>
        </w:rPr>
        <w:t>:-</w:t>
      </w:r>
      <w:r>
        <w:rPr>
          <w:b/>
          <w:spacing w:val="-8"/>
        </w:rPr>
        <w:t xml:space="preserve"> </w:t>
      </w:r>
      <w:r>
        <w:t>Here,</w:t>
      </w:r>
      <w:r>
        <w:rPr>
          <w:spacing w:val="-13"/>
        </w:rPr>
        <w:t xml:space="preserve"> </w:t>
      </w:r>
      <w:r>
        <w:t>User</w:t>
      </w:r>
      <w:r>
        <w:rPr>
          <w:spacing w:val="19"/>
        </w:rPr>
        <w:t xml:space="preserve"> </w:t>
      </w:r>
      <w:r>
        <w:t>should</w:t>
      </w:r>
      <w:r>
        <w:rPr>
          <w:spacing w:val="-13"/>
        </w:rPr>
        <w:t xml:space="preserve"> </w:t>
      </w:r>
      <w:r>
        <w:t>added</w:t>
      </w:r>
      <w:r>
        <w:rPr>
          <w:spacing w:val="-13"/>
        </w:rPr>
        <w:t xml:space="preserve"> </w:t>
      </w:r>
      <w:r>
        <w:t>Project</w:t>
      </w:r>
      <w:r>
        <w:rPr>
          <w:spacing w:val="-11"/>
        </w:rPr>
        <w:t xml:space="preserve"> </w:t>
      </w:r>
      <w:r>
        <w:t>Details</w:t>
      </w:r>
      <w:r>
        <w:rPr>
          <w:spacing w:val="-13"/>
        </w:rPr>
        <w:t xml:space="preserve"> </w:t>
      </w:r>
      <w:r>
        <w:t>Like</w:t>
      </w:r>
      <w:r>
        <w:rPr>
          <w:spacing w:val="-10"/>
        </w:rPr>
        <w:t xml:space="preserve"> </w:t>
      </w:r>
      <w:r>
        <w:t>Project</w:t>
      </w:r>
      <w:r>
        <w:rPr>
          <w:spacing w:val="-13"/>
        </w:rPr>
        <w:t xml:space="preserve"> </w:t>
      </w:r>
      <w:r>
        <w:t>Name,</w:t>
      </w:r>
      <w:r>
        <w:rPr>
          <w:spacing w:val="-13"/>
        </w:rPr>
        <w:t xml:space="preserve"> </w:t>
      </w:r>
      <w:r>
        <w:t>Domain</w:t>
      </w:r>
      <w:r>
        <w:rPr>
          <w:spacing w:val="-14"/>
        </w:rPr>
        <w:t xml:space="preserve"> </w:t>
      </w:r>
      <w:r>
        <w:t>Name,</w:t>
      </w:r>
      <w:r>
        <w:rPr>
          <w:spacing w:val="-13"/>
        </w:rPr>
        <w:t xml:space="preserve"> </w:t>
      </w:r>
      <w:r>
        <w:t>Completion</w:t>
      </w:r>
      <w:r>
        <w:rPr>
          <w:spacing w:val="-9"/>
        </w:rPr>
        <w:t xml:space="preserve"> </w:t>
      </w:r>
      <w:r>
        <w:t>Range, Remarks etc.</w:t>
      </w:r>
    </w:p>
    <w:p w14:paraId="66FA6938">
      <w:pPr>
        <w:pStyle w:val="10"/>
        <w:spacing w:before="251"/>
      </w:pPr>
      <w:r>
        <w:t>R3</w:t>
      </w:r>
      <w:r>
        <w:rPr>
          <w:spacing w:val="3"/>
        </w:rPr>
        <w:t xml:space="preserve"> </w:t>
      </w:r>
      <w:r>
        <w:t>:- Bug</w:t>
      </w:r>
      <w:r>
        <w:rPr>
          <w:spacing w:val="4"/>
        </w:rPr>
        <w:t xml:space="preserve"> </w:t>
      </w:r>
      <w:r>
        <w:rPr>
          <w:spacing w:val="-2"/>
        </w:rPr>
        <w:t>Tracker</w:t>
      </w:r>
    </w:p>
    <w:p w14:paraId="0B30A3FB">
      <w:pPr>
        <w:pStyle w:val="13"/>
        <w:spacing w:before="19"/>
        <w:rPr>
          <w:b/>
        </w:rPr>
      </w:pPr>
    </w:p>
    <w:p w14:paraId="48AB6FFE">
      <w:pPr>
        <w:spacing w:before="0" w:line="489" w:lineRule="auto"/>
        <w:ind w:left="2128" w:right="5731" w:firstLine="0"/>
        <w:jc w:val="left"/>
        <w:rPr>
          <w:sz w:val="22"/>
        </w:rPr>
      </w:pPr>
      <w:r>
        <w:rPr>
          <w:b/>
          <w:sz w:val="22"/>
        </w:rPr>
        <w:t>R3.1</w:t>
      </w:r>
      <w:r>
        <w:rPr>
          <w:b/>
          <w:spacing w:val="-7"/>
          <w:sz w:val="22"/>
        </w:rPr>
        <w:t xml:space="preserve"> </w:t>
      </w:r>
      <w:r>
        <w:rPr>
          <w:b/>
          <w:sz w:val="22"/>
        </w:rPr>
        <w:t>:-</w:t>
      </w:r>
      <w:r>
        <w:rPr>
          <w:b/>
          <w:spacing w:val="-6"/>
          <w:sz w:val="22"/>
        </w:rPr>
        <w:t xml:space="preserve"> </w:t>
      </w:r>
      <w:r>
        <w:rPr>
          <w:b/>
          <w:sz w:val="22"/>
        </w:rPr>
        <w:t>Add</w:t>
      </w:r>
      <w:r>
        <w:rPr>
          <w:b/>
          <w:spacing w:val="-7"/>
          <w:sz w:val="22"/>
        </w:rPr>
        <w:t xml:space="preserve"> </w:t>
      </w:r>
      <w:r>
        <w:rPr>
          <w:b/>
          <w:sz w:val="22"/>
        </w:rPr>
        <w:t>Bug</w:t>
      </w:r>
      <w:r>
        <w:rPr>
          <w:b/>
          <w:spacing w:val="-5"/>
          <w:sz w:val="22"/>
        </w:rPr>
        <w:t xml:space="preserve"> </w:t>
      </w:r>
      <w:r>
        <w:rPr>
          <w:b/>
          <w:sz w:val="22"/>
        </w:rPr>
        <w:t>Details</w:t>
      </w:r>
      <w:r>
        <w:rPr>
          <w:b/>
          <w:spacing w:val="-11"/>
          <w:sz w:val="22"/>
        </w:rPr>
        <w:t xml:space="preserve"> </w:t>
      </w:r>
      <w:r>
        <w:rPr>
          <w:b/>
          <w:sz w:val="22"/>
        </w:rPr>
        <w:t xml:space="preserve">Manually Input :- </w:t>
      </w:r>
      <w:r>
        <w:rPr>
          <w:sz w:val="22"/>
        </w:rPr>
        <w:t>Add Bug Details</w:t>
      </w:r>
    </w:p>
    <w:p w14:paraId="2E3FF044">
      <w:pPr>
        <w:spacing w:before="0"/>
        <w:ind w:left="2128" w:right="0" w:firstLine="0"/>
        <w:jc w:val="left"/>
        <w:rPr>
          <w:sz w:val="22"/>
        </w:rPr>
      </w:pPr>
      <w:r>
        <w:rPr>
          <w:b/>
          <w:sz w:val="22"/>
        </w:rPr>
        <w:t>Output</w:t>
      </w:r>
      <w:r>
        <w:rPr>
          <w:b/>
          <w:spacing w:val="4"/>
          <w:sz w:val="22"/>
        </w:rPr>
        <w:t xml:space="preserve"> </w:t>
      </w:r>
      <w:r>
        <w:rPr>
          <w:b/>
          <w:sz w:val="22"/>
        </w:rPr>
        <w:t>:-</w:t>
      </w:r>
      <w:r>
        <w:rPr>
          <w:b/>
          <w:spacing w:val="6"/>
          <w:sz w:val="22"/>
        </w:rPr>
        <w:t xml:space="preserve"> </w:t>
      </w:r>
      <w:r>
        <w:rPr>
          <w:sz w:val="22"/>
        </w:rPr>
        <w:t>Bug</w:t>
      </w:r>
      <w:r>
        <w:rPr>
          <w:spacing w:val="2"/>
          <w:sz w:val="22"/>
        </w:rPr>
        <w:t xml:space="preserve"> </w:t>
      </w:r>
      <w:r>
        <w:rPr>
          <w:sz w:val="22"/>
        </w:rPr>
        <w:t>Details</w:t>
      </w:r>
      <w:r>
        <w:rPr>
          <w:spacing w:val="4"/>
          <w:sz w:val="22"/>
        </w:rPr>
        <w:t xml:space="preserve"> </w:t>
      </w:r>
      <w:r>
        <w:rPr>
          <w:sz w:val="22"/>
        </w:rPr>
        <w:t>Added</w:t>
      </w:r>
      <w:r>
        <w:rPr>
          <w:spacing w:val="10"/>
          <w:sz w:val="22"/>
        </w:rPr>
        <w:t xml:space="preserve"> </w:t>
      </w:r>
      <w:r>
        <w:rPr>
          <w:spacing w:val="-2"/>
          <w:sz w:val="22"/>
        </w:rPr>
        <w:t>Successfully</w:t>
      </w:r>
    </w:p>
    <w:p w14:paraId="25037E04">
      <w:pPr>
        <w:pStyle w:val="13"/>
        <w:spacing w:before="13"/>
      </w:pPr>
    </w:p>
    <w:p w14:paraId="46616D85">
      <w:pPr>
        <w:pStyle w:val="13"/>
        <w:spacing w:line="369" w:lineRule="auto"/>
        <w:ind w:left="2128" w:right="2368"/>
        <w:jc w:val="both"/>
      </w:pPr>
      <w:r>
        <w:rPr>
          <w:b/>
        </w:rPr>
        <w:t xml:space="preserve">Process :- </w:t>
      </w:r>
      <w:r>
        <w:t>Here, Bug Details like Project Name, Page Name, Status, Priority, Severity, Bug Creation date, Bug Last Modified Date and Remarks Should be added Manually.</w:t>
      </w:r>
    </w:p>
    <w:p w14:paraId="2BFC1664">
      <w:pPr>
        <w:pStyle w:val="13"/>
        <w:spacing w:before="3"/>
      </w:pPr>
    </w:p>
    <w:p w14:paraId="5A553463">
      <w:pPr>
        <w:spacing w:before="1" w:line="487" w:lineRule="auto"/>
        <w:ind w:left="2128" w:right="5731" w:firstLine="0"/>
        <w:jc w:val="left"/>
        <w:rPr>
          <w:sz w:val="22"/>
        </w:rPr>
      </w:pPr>
      <w:r>
        <w:rPr>
          <w:b/>
          <w:sz w:val="22"/>
        </w:rPr>
        <w:t>R3.2</w:t>
      </w:r>
      <w:r>
        <w:rPr>
          <w:b/>
          <w:spacing w:val="24"/>
          <w:sz w:val="22"/>
        </w:rPr>
        <w:t xml:space="preserve"> </w:t>
      </w:r>
      <w:r>
        <w:rPr>
          <w:b/>
          <w:sz w:val="22"/>
        </w:rPr>
        <w:t>:-</w:t>
      </w:r>
      <w:r>
        <w:rPr>
          <w:b/>
          <w:spacing w:val="35"/>
          <w:sz w:val="22"/>
        </w:rPr>
        <w:t xml:space="preserve"> </w:t>
      </w:r>
      <w:r>
        <w:rPr>
          <w:b/>
          <w:sz w:val="22"/>
        </w:rPr>
        <w:t>Add</w:t>
      </w:r>
      <w:r>
        <w:rPr>
          <w:b/>
          <w:spacing w:val="32"/>
          <w:sz w:val="22"/>
        </w:rPr>
        <w:t xml:space="preserve"> </w:t>
      </w:r>
      <w:r>
        <w:rPr>
          <w:b/>
          <w:sz w:val="22"/>
        </w:rPr>
        <w:t>Bug</w:t>
      </w:r>
      <w:r>
        <w:rPr>
          <w:b/>
          <w:spacing w:val="31"/>
          <w:sz w:val="22"/>
        </w:rPr>
        <w:t xml:space="preserve"> </w:t>
      </w:r>
      <w:r>
        <w:rPr>
          <w:b/>
          <w:sz w:val="22"/>
        </w:rPr>
        <w:t>Details</w:t>
      </w:r>
      <w:r>
        <w:rPr>
          <w:b/>
          <w:spacing w:val="29"/>
          <w:sz w:val="22"/>
        </w:rPr>
        <w:t xml:space="preserve"> </w:t>
      </w:r>
      <w:r>
        <w:rPr>
          <w:b/>
          <w:sz w:val="22"/>
        </w:rPr>
        <w:t>in</w:t>
      </w:r>
      <w:r>
        <w:rPr>
          <w:b/>
          <w:spacing w:val="30"/>
          <w:sz w:val="22"/>
        </w:rPr>
        <w:t xml:space="preserve"> </w:t>
      </w:r>
      <w:r>
        <w:rPr>
          <w:b/>
          <w:sz w:val="22"/>
        </w:rPr>
        <w:t xml:space="preserve">Bulk Input :- </w:t>
      </w:r>
      <w:r>
        <w:rPr>
          <w:sz w:val="22"/>
        </w:rPr>
        <w:t>Add Bug Details</w:t>
      </w:r>
    </w:p>
    <w:p w14:paraId="487EED4E">
      <w:pPr>
        <w:spacing w:before="2"/>
        <w:ind w:left="2128" w:right="0" w:firstLine="0"/>
        <w:jc w:val="left"/>
        <w:rPr>
          <w:sz w:val="22"/>
        </w:rPr>
      </w:pPr>
      <w:r>
        <w:rPr>
          <w:b/>
          <w:sz w:val="22"/>
        </w:rPr>
        <w:t>Output</w:t>
      </w:r>
      <w:r>
        <w:rPr>
          <w:b/>
          <w:spacing w:val="4"/>
          <w:sz w:val="22"/>
        </w:rPr>
        <w:t xml:space="preserve"> </w:t>
      </w:r>
      <w:r>
        <w:rPr>
          <w:b/>
          <w:sz w:val="22"/>
        </w:rPr>
        <w:t>:-</w:t>
      </w:r>
      <w:r>
        <w:rPr>
          <w:b/>
          <w:spacing w:val="6"/>
          <w:sz w:val="22"/>
        </w:rPr>
        <w:t xml:space="preserve"> </w:t>
      </w:r>
      <w:r>
        <w:rPr>
          <w:sz w:val="22"/>
        </w:rPr>
        <w:t>Bug</w:t>
      </w:r>
      <w:r>
        <w:rPr>
          <w:spacing w:val="2"/>
          <w:sz w:val="22"/>
        </w:rPr>
        <w:t xml:space="preserve"> </w:t>
      </w:r>
      <w:r>
        <w:rPr>
          <w:sz w:val="22"/>
        </w:rPr>
        <w:t>Details</w:t>
      </w:r>
      <w:r>
        <w:rPr>
          <w:spacing w:val="4"/>
          <w:sz w:val="22"/>
        </w:rPr>
        <w:t xml:space="preserve"> </w:t>
      </w:r>
      <w:r>
        <w:rPr>
          <w:sz w:val="22"/>
        </w:rPr>
        <w:t>Added</w:t>
      </w:r>
      <w:r>
        <w:rPr>
          <w:spacing w:val="10"/>
          <w:sz w:val="22"/>
        </w:rPr>
        <w:t xml:space="preserve"> </w:t>
      </w:r>
      <w:r>
        <w:rPr>
          <w:spacing w:val="-2"/>
          <w:sz w:val="22"/>
        </w:rPr>
        <w:t>Successfully</w:t>
      </w:r>
    </w:p>
    <w:p w14:paraId="0DBE9205">
      <w:pPr>
        <w:pStyle w:val="13"/>
        <w:spacing w:before="17"/>
      </w:pPr>
    </w:p>
    <w:p w14:paraId="60A320B2">
      <w:pPr>
        <w:pStyle w:val="13"/>
        <w:spacing w:line="369" w:lineRule="auto"/>
        <w:ind w:left="2128" w:right="2175"/>
      </w:pPr>
      <w:r>
        <w:rPr>
          <w:b/>
        </w:rPr>
        <w:t xml:space="preserve">Process :- </w:t>
      </w:r>
      <w:r>
        <w:t>Here, All Bug Information should be added via Excel File and Bulk of Bug Details should be Added in the System.</w:t>
      </w:r>
    </w:p>
    <w:p w14:paraId="660F9C50">
      <w:pPr>
        <w:pStyle w:val="13"/>
        <w:spacing w:before="5"/>
      </w:pPr>
    </w:p>
    <w:p w14:paraId="4708C01D">
      <w:pPr>
        <w:pStyle w:val="10"/>
        <w:ind w:left="2128"/>
      </w:pPr>
      <w:r>
        <w:t>R3.3</w:t>
      </w:r>
      <w:r>
        <w:rPr>
          <w:spacing w:val="-14"/>
        </w:rPr>
        <w:t xml:space="preserve"> </w:t>
      </w:r>
      <w:r>
        <w:t>:-</w:t>
      </w:r>
      <w:r>
        <w:rPr>
          <w:spacing w:val="-12"/>
        </w:rPr>
        <w:t xml:space="preserve"> </w:t>
      </w:r>
      <w:r>
        <w:t>Remove</w:t>
      </w:r>
      <w:r>
        <w:rPr>
          <w:spacing w:val="-12"/>
        </w:rPr>
        <w:t xml:space="preserve"> </w:t>
      </w:r>
      <w:r>
        <w:t>Unwanted</w:t>
      </w:r>
      <w:r>
        <w:rPr>
          <w:spacing w:val="-14"/>
        </w:rPr>
        <w:t xml:space="preserve"> </w:t>
      </w:r>
      <w:r>
        <w:t>Or</w:t>
      </w:r>
      <w:r>
        <w:rPr>
          <w:spacing w:val="-10"/>
        </w:rPr>
        <w:t xml:space="preserve"> </w:t>
      </w:r>
      <w:r>
        <w:t>Unused</w:t>
      </w:r>
      <w:r>
        <w:rPr>
          <w:spacing w:val="-12"/>
        </w:rPr>
        <w:t xml:space="preserve"> </w:t>
      </w:r>
      <w:r>
        <w:t>Bug</w:t>
      </w:r>
      <w:r>
        <w:rPr>
          <w:spacing w:val="-11"/>
        </w:rPr>
        <w:t xml:space="preserve"> </w:t>
      </w:r>
      <w:r>
        <w:t>Details</w:t>
      </w:r>
      <w:r>
        <w:rPr>
          <w:spacing w:val="-12"/>
        </w:rPr>
        <w:t xml:space="preserve"> </w:t>
      </w:r>
      <w:r>
        <w:rPr>
          <w:spacing w:val="-2"/>
        </w:rPr>
        <w:t>Input</w:t>
      </w:r>
    </w:p>
    <w:p w14:paraId="6E3FB0D0">
      <w:pPr>
        <w:pStyle w:val="13"/>
        <w:spacing w:before="10"/>
        <w:rPr>
          <w:b/>
        </w:rPr>
      </w:pPr>
    </w:p>
    <w:p w14:paraId="082D46AB">
      <w:pPr>
        <w:pStyle w:val="13"/>
        <w:ind w:left="2128"/>
        <w:rPr>
          <w:b/>
        </w:rPr>
      </w:pPr>
      <w:r>
        <w:rPr>
          <w:b/>
        </w:rPr>
        <w:t xml:space="preserve">:- </w:t>
      </w:r>
      <w:r>
        <w:t>User</w:t>
      </w:r>
      <w:r>
        <w:rPr>
          <w:spacing w:val="4"/>
        </w:rPr>
        <w:t xml:space="preserve"> </w:t>
      </w:r>
      <w:r>
        <w:t>Deleted Unwanted</w:t>
      </w:r>
      <w:r>
        <w:rPr>
          <w:spacing w:val="-5"/>
        </w:rPr>
        <w:t xml:space="preserve"> </w:t>
      </w:r>
      <w:r>
        <w:t>Or</w:t>
      </w:r>
      <w:r>
        <w:rPr>
          <w:spacing w:val="2"/>
        </w:rPr>
        <w:t xml:space="preserve"> </w:t>
      </w:r>
      <w:r>
        <w:t>Unused Bug Details</w:t>
      </w:r>
      <w:r>
        <w:rPr>
          <w:spacing w:val="13"/>
        </w:rPr>
        <w:t xml:space="preserve"> </w:t>
      </w:r>
      <w:r>
        <w:rPr>
          <w:b/>
          <w:spacing w:val="-2"/>
        </w:rPr>
        <w:t>Output</w:t>
      </w:r>
    </w:p>
    <w:p w14:paraId="7A3A05A7">
      <w:pPr>
        <w:pStyle w:val="13"/>
        <w:spacing w:before="10"/>
        <w:rPr>
          <w:b/>
        </w:rPr>
      </w:pPr>
    </w:p>
    <w:p w14:paraId="50E8FA27">
      <w:pPr>
        <w:pStyle w:val="13"/>
        <w:ind w:left="2128"/>
      </w:pPr>
      <w:r>
        <w:rPr>
          <w:b/>
        </w:rPr>
        <w:t>:-</w:t>
      </w:r>
      <w:r>
        <w:rPr>
          <w:b/>
          <w:spacing w:val="-2"/>
        </w:rPr>
        <w:t xml:space="preserve"> </w:t>
      </w:r>
      <w:r>
        <w:t>Bug</w:t>
      </w:r>
      <w:r>
        <w:rPr>
          <w:spacing w:val="-1"/>
        </w:rPr>
        <w:t xml:space="preserve"> </w:t>
      </w:r>
      <w:r>
        <w:t>Details</w:t>
      </w:r>
      <w:r>
        <w:rPr>
          <w:spacing w:val="-1"/>
        </w:rPr>
        <w:t xml:space="preserve"> </w:t>
      </w:r>
      <w:r>
        <w:t>Deleted</w:t>
      </w:r>
      <w:r>
        <w:rPr>
          <w:spacing w:val="-4"/>
        </w:rPr>
        <w:t xml:space="preserve"> </w:t>
      </w:r>
      <w:r>
        <w:rPr>
          <w:spacing w:val="-2"/>
        </w:rPr>
        <w:t>Successfully</w:t>
      </w:r>
    </w:p>
    <w:p w14:paraId="0077C3FC">
      <w:pPr>
        <w:pStyle w:val="13"/>
        <w:spacing w:before="3"/>
      </w:pPr>
    </w:p>
    <w:p w14:paraId="350F03D9">
      <w:pPr>
        <w:pStyle w:val="13"/>
        <w:ind w:left="2128"/>
      </w:pPr>
      <w:r>
        <w:rPr>
          <w:b/>
        </w:rPr>
        <w:t>Process :-</w:t>
      </w:r>
      <w:r>
        <w:rPr>
          <w:b/>
          <w:spacing w:val="5"/>
        </w:rPr>
        <w:t xml:space="preserve"> </w:t>
      </w:r>
      <w:r>
        <w:t>Here,</w:t>
      </w:r>
      <w:r>
        <w:rPr>
          <w:spacing w:val="2"/>
        </w:rPr>
        <w:t xml:space="preserve"> </w:t>
      </w:r>
      <w:r>
        <w:t>Used</w:t>
      </w:r>
      <w:r>
        <w:rPr>
          <w:spacing w:val="3"/>
        </w:rPr>
        <w:t xml:space="preserve"> </w:t>
      </w:r>
      <w:r>
        <w:t>will</w:t>
      </w:r>
      <w:r>
        <w:rPr>
          <w:spacing w:val="7"/>
        </w:rPr>
        <w:t xml:space="preserve"> </w:t>
      </w:r>
      <w:r>
        <w:t>Deleted</w:t>
      </w:r>
      <w:r>
        <w:rPr>
          <w:spacing w:val="2"/>
        </w:rPr>
        <w:t xml:space="preserve"> </w:t>
      </w:r>
      <w:r>
        <w:t>Bug</w:t>
      </w:r>
      <w:r>
        <w:rPr>
          <w:spacing w:val="5"/>
        </w:rPr>
        <w:t xml:space="preserve"> </w:t>
      </w:r>
      <w:r>
        <w:t>Details</w:t>
      </w:r>
      <w:r>
        <w:rPr>
          <w:spacing w:val="4"/>
        </w:rPr>
        <w:t xml:space="preserve"> </w:t>
      </w:r>
      <w:r>
        <w:t>if</w:t>
      </w:r>
      <w:r>
        <w:rPr>
          <w:spacing w:val="5"/>
        </w:rPr>
        <w:t xml:space="preserve"> </w:t>
      </w:r>
      <w:r>
        <w:t>not</w:t>
      </w:r>
      <w:r>
        <w:rPr>
          <w:spacing w:val="1"/>
        </w:rPr>
        <w:t xml:space="preserve"> </w:t>
      </w:r>
      <w:r>
        <w:rPr>
          <w:spacing w:val="-2"/>
        </w:rPr>
        <w:t>required</w:t>
      </w:r>
    </w:p>
    <w:p w14:paraId="1C3AEDD9">
      <w:pPr>
        <w:pStyle w:val="13"/>
        <w:spacing w:before="17"/>
      </w:pPr>
    </w:p>
    <w:p w14:paraId="730B90F6">
      <w:pPr>
        <w:pStyle w:val="10"/>
        <w:ind w:left="2128"/>
      </w:pPr>
      <w:r>
        <w:t>R3.4</w:t>
      </w:r>
      <w:r>
        <w:rPr>
          <w:spacing w:val="5"/>
        </w:rPr>
        <w:t xml:space="preserve"> </w:t>
      </w:r>
      <w:r>
        <w:t>:-</w:t>
      </w:r>
      <w:r>
        <w:rPr>
          <w:spacing w:val="6"/>
        </w:rPr>
        <w:t xml:space="preserve"> </w:t>
      </w:r>
      <w:r>
        <w:t>Change</w:t>
      </w:r>
      <w:r>
        <w:rPr>
          <w:spacing w:val="2"/>
        </w:rPr>
        <w:t xml:space="preserve"> </w:t>
      </w:r>
      <w:r>
        <w:t>Bug</w:t>
      </w:r>
      <w:r>
        <w:rPr>
          <w:spacing w:val="8"/>
        </w:rPr>
        <w:t xml:space="preserve"> </w:t>
      </w:r>
      <w:r>
        <w:rPr>
          <w:spacing w:val="-2"/>
        </w:rPr>
        <w:t>Details</w:t>
      </w:r>
    </w:p>
    <w:p w14:paraId="00C71041">
      <w:pPr>
        <w:pStyle w:val="13"/>
        <w:spacing w:before="12"/>
        <w:rPr>
          <w:b/>
        </w:rPr>
      </w:pPr>
    </w:p>
    <w:p w14:paraId="705D3B64">
      <w:pPr>
        <w:pStyle w:val="13"/>
        <w:spacing w:before="1"/>
        <w:ind w:left="2128"/>
      </w:pPr>
      <w:r>
        <w:rPr>
          <w:b/>
        </w:rPr>
        <w:t>Input</w:t>
      </w:r>
      <w:r>
        <w:rPr>
          <w:b/>
          <w:spacing w:val="5"/>
        </w:rPr>
        <w:t xml:space="preserve"> </w:t>
      </w:r>
      <w:r>
        <w:rPr>
          <w:b/>
        </w:rPr>
        <w:t>:-</w:t>
      </w:r>
      <w:r>
        <w:rPr>
          <w:b/>
          <w:spacing w:val="-1"/>
        </w:rPr>
        <w:t xml:space="preserve"> </w:t>
      </w:r>
      <w:r>
        <w:t>User</w:t>
      </w:r>
      <w:r>
        <w:rPr>
          <w:spacing w:val="11"/>
        </w:rPr>
        <w:t xml:space="preserve"> </w:t>
      </w:r>
      <w:r>
        <w:t>will</w:t>
      </w:r>
      <w:r>
        <w:rPr>
          <w:spacing w:val="9"/>
        </w:rPr>
        <w:t xml:space="preserve"> </w:t>
      </w:r>
      <w:r>
        <w:t>Changes</w:t>
      </w:r>
      <w:r>
        <w:rPr>
          <w:spacing w:val="1"/>
        </w:rPr>
        <w:t xml:space="preserve"> </w:t>
      </w:r>
      <w:r>
        <w:t>the</w:t>
      </w:r>
      <w:r>
        <w:rPr>
          <w:spacing w:val="4"/>
        </w:rPr>
        <w:t xml:space="preserve"> </w:t>
      </w:r>
      <w:r>
        <w:t>Bug</w:t>
      </w:r>
      <w:r>
        <w:rPr>
          <w:spacing w:val="-1"/>
        </w:rPr>
        <w:t xml:space="preserve"> </w:t>
      </w:r>
      <w:r>
        <w:t>Details</w:t>
      </w:r>
      <w:r>
        <w:rPr>
          <w:spacing w:val="4"/>
        </w:rPr>
        <w:t xml:space="preserve"> </w:t>
      </w:r>
      <w:r>
        <w:rPr>
          <w:spacing w:val="-2"/>
        </w:rPr>
        <w:t>Manually</w:t>
      </w:r>
    </w:p>
    <w:p w14:paraId="4F0BC153">
      <w:pPr>
        <w:pStyle w:val="13"/>
        <w:spacing w:before="14"/>
      </w:pPr>
    </w:p>
    <w:p w14:paraId="4E4737E8">
      <w:pPr>
        <w:spacing w:before="0"/>
        <w:ind w:left="2128" w:right="0" w:firstLine="0"/>
        <w:jc w:val="left"/>
        <w:rPr>
          <w:sz w:val="22"/>
        </w:rPr>
      </w:pPr>
      <w:r>
        <w:rPr>
          <w:b/>
          <w:sz w:val="22"/>
        </w:rPr>
        <w:t>Output</w:t>
      </w:r>
      <w:r>
        <w:rPr>
          <w:b/>
          <w:spacing w:val="3"/>
          <w:sz w:val="22"/>
        </w:rPr>
        <w:t xml:space="preserve"> </w:t>
      </w:r>
      <w:r>
        <w:rPr>
          <w:b/>
          <w:sz w:val="22"/>
        </w:rPr>
        <w:t>:-</w:t>
      </w:r>
      <w:r>
        <w:rPr>
          <w:b/>
          <w:spacing w:val="7"/>
          <w:sz w:val="22"/>
        </w:rPr>
        <w:t xml:space="preserve"> </w:t>
      </w:r>
      <w:r>
        <w:rPr>
          <w:sz w:val="22"/>
        </w:rPr>
        <w:t>Bug</w:t>
      </w:r>
      <w:r>
        <w:rPr>
          <w:spacing w:val="6"/>
          <w:sz w:val="22"/>
        </w:rPr>
        <w:t xml:space="preserve"> </w:t>
      </w:r>
      <w:r>
        <w:rPr>
          <w:sz w:val="22"/>
        </w:rPr>
        <w:t>Details</w:t>
      </w:r>
      <w:r>
        <w:rPr>
          <w:spacing w:val="4"/>
          <w:sz w:val="22"/>
        </w:rPr>
        <w:t xml:space="preserve"> </w:t>
      </w:r>
      <w:r>
        <w:rPr>
          <w:sz w:val="22"/>
        </w:rPr>
        <w:t>Changed</w:t>
      </w:r>
      <w:r>
        <w:rPr>
          <w:spacing w:val="4"/>
          <w:sz w:val="22"/>
        </w:rPr>
        <w:t xml:space="preserve"> </w:t>
      </w:r>
      <w:r>
        <w:rPr>
          <w:spacing w:val="-2"/>
          <w:sz w:val="22"/>
        </w:rPr>
        <w:t>Successfully</w:t>
      </w:r>
    </w:p>
    <w:p w14:paraId="19107F64">
      <w:pPr>
        <w:spacing w:after="0"/>
        <w:jc w:val="left"/>
        <w:rPr>
          <w:sz w:val="22"/>
        </w:rPr>
        <w:sectPr>
          <w:pgSz w:w="12240" w:h="15840"/>
          <w:pgMar w:top="580" w:right="360" w:bottom="1120" w:left="360" w:header="0" w:footer="920" w:gutter="0"/>
          <w:cols w:space="720" w:num="1"/>
        </w:sectPr>
      </w:pPr>
    </w:p>
    <w:p w14:paraId="0035DD5F">
      <w:pPr>
        <w:pStyle w:val="13"/>
      </w:pPr>
      <w:r>
        <mc:AlternateContent>
          <mc:Choice Requires="wps">
            <w:drawing>
              <wp:anchor distT="0" distB="0" distL="0" distR="0" simplePos="0" relativeHeight="25167667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61" name="Graphic 61"/>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61" o:spid="_x0000_s1026" o:spt="100" style="position:absolute;left:0pt;margin-left:45pt;margin-top:29.25pt;height:728.65pt;width:521.3pt;mso-position-horizontal-relative:page;mso-position-vertical-relative:page;z-index:-25163980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C2LQAb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107298FE">
      <w:pPr>
        <w:pStyle w:val="13"/>
      </w:pPr>
    </w:p>
    <w:p w14:paraId="7750CEAF">
      <w:pPr>
        <w:pStyle w:val="13"/>
        <w:spacing w:before="147"/>
      </w:pPr>
    </w:p>
    <w:p w14:paraId="490C39F3">
      <w:pPr>
        <w:pStyle w:val="13"/>
        <w:spacing w:line="369" w:lineRule="auto"/>
        <w:ind w:left="2128" w:right="2149"/>
        <w:jc w:val="both"/>
      </w:pPr>
      <w:r>
        <w:rPr>
          <w:b/>
        </w:rPr>
        <w:t>Process</w:t>
      </w:r>
      <w:r>
        <w:rPr>
          <w:b/>
          <w:spacing w:val="-8"/>
        </w:rPr>
        <w:t xml:space="preserve"> </w:t>
      </w:r>
      <w:r>
        <w:rPr>
          <w:b/>
        </w:rPr>
        <w:t>:-</w:t>
      </w:r>
      <w:r>
        <w:rPr>
          <w:b/>
          <w:spacing w:val="-7"/>
        </w:rPr>
        <w:t xml:space="preserve"> </w:t>
      </w:r>
      <w:r>
        <w:t>Here,</w:t>
      </w:r>
      <w:r>
        <w:rPr>
          <w:spacing w:val="-8"/>
        </w:rPr>
        <w:t xml:space="preserve"> </w:t>
      </w:r>
      <w:r>
        <w:t>All Bug Information should be</w:t>
      </w:r>
      <w:r>
        <w:rPr>
          <w:spacing w:val="-6"/>
        </w:rPr>
        <w:t xml:space="preserve"> </w:t>
      </w:r>
      <w:r>
        <w:t>Updated</w:t>
      </w:r>
      <w:r>
        <w:rPr>
          <w:spacing w:val="-10"/>
        </w:rPr>
        <w:t xml:space="preserve"> </w:t>
      </w:r>
      <w:r>
        <w:t>like</w:t>
      </w:r>
      <w:r>
        <w:rPr>
          <w:spacing w:val="-6"/>
        </w:rPr>
        <w:t xml:space="preserve"> </w:t>
      </w:r>
      <w:r>
        <w:t>Project</w:t>
      </w:r>
      <w:r>
        <w:rPr>
          <w:spacing w:val="-8"/>
        </w:rPr>
        <w:t xml:space="preserve"> </w:t>
      </w:r>
      <w:r>
        <w:t>Name,</w:t>
      </w:r>
      <w:r>
        <w:rPr>
          <w:spacing w:val="-8"/>
        </w:rPr>
        <w:t xml:space="preserve"> </w:t>
      </w:r>
      <w:r>
        <w:t>Page Name, Status, Priority, Severity, Bug Creation date, Bug Last Modified Date and Remarks Manually.</w:t>
      </w:r>
    </w:p>
    <w:p w14:paraId="3830BB62">
      <w:pPr>
        <w:pStyle w:val="13"/>
        <w:spacing w:before="6"/>
      </w:pPr>
    </w:p>
    <w:p w14:paraId="5EC52359">
      <w:pPr>
        <w:spacing w:before="1" w:line="491" w:lineRule="auto"/>
        <w:ind w:left="2128" w:right="5006" w:firstLine="0"/>
        <w:jc w:val="both"/>
        <w:rPr>
          <w:sz w:val="22"/>
        </w:rPr>
      </w:pPr>
      <w:r>
        <w:rPr>
          <w:b/>
          <w:sz w:val="22"/>
        </w:rPr>
        <w:t xml:space="preserve">R3.5 :- Remove Closed Bugs From the System Input :- </w:t>
      </w:r>
      <w:r>
        <w:rPr>
          <w:sz w:val="22"/>
        </w:rPr>
        <w:t xml:space="preserve">Remove Closed Bugs From the System </w:t>
      </w:r>
      <w:r>
        <w:rPr>
          <w:b/>
          <w:sz w:val="22"/>
        </w:rPr>
        <w:t xml:space="preserve">Output :- </w:t>
      </w:r>
      <w:r>
        <w:rPr>
          <w:sz w:val="22"/>
        </w:rPr>
        <w:t>Bug Removed successfully</w:t>
      </w:r>
    </w:p>
    <w:p w14:paraId="38B4E4B4">
      <w:pPr>
        <w:pStyle w:val="13"/>
        <w:spacing w:line="374" w:lineRule="auto"/>
        <w:ind w:left="2128" w:right="1408"/>
        <w:jc w:val="both"/>
      </w:pPr>
      <w:r>
        <w:rPr>
          <w:b/>
        </w:rPr>
        <w:t xml:space="preserve">Process :- </w:t>
      </w:r>
      <w:r>
        <w:t>Here, User should Remove Closed Bugs From the system and the Closed Bug Details File Forwarded to All Activate User via Email Id.</w:t>
      </w:r>
    </w:p>
    <w:p w14:paraId="4F070106">
      <w:pPr>
        <w:pStyle w:val="10"/>
        <w:spacing w:before="237"/>
      </w:pPr>
      <w:r>
        <w:t>R4</w:t>
      </w:r>
      <w:r>
        <w:rPr>
          <w:spacing w:val="4"/>
        </w:rPr>
        <w:t xml:space="preserve"> </w:t>
      </w:r>
      <w:r>
        <w:t>:-</w:t>
      </w:r>
      <w:r>
        <w:rPr>
          <w:spacing w:val="3"/>
        </w:rPr>
        <w:t xml:space="preserve"> </w:t>
      </w:r>
      <w:r>
        <w:t>Show</w:t>
      </w:r>
      <w:r>
        <w:rPr>
          <w:spacing w:val="4"/>
        </w:rPr>
        <w:t xml:space="preserve"> </w:t>
      </w:r>
      <w:r>
        <w:t>Closed</w:t>
      </w:r>
      <w:r>
        <w:rPr>
          <w:spacing w:val="6"/>
        </w:rPr>
        <w:t xml:space="preserve"> </w:t>
      </w:r>
      <w:r>
        <w:t>Bug</w:t>
      </w:r>
      <w:r>
        <w:rPr>
          <w:spacing w:val="1"/>
        </w:rPr>
        <w:t xml:space="preserve"> </w:t>
      </w:r>
      <w:r>
        <w:rPr>
          <w:spacing w:val="-2"/>
        </w:rPr>
        <w:t>Details</w:t>
      </w:r>
    </w:p>
    <w:p w14:paraId="5216CFFA">
      <w:pPr>
        <w:pStyle w:val="13"/>
        <w:spacing w:before="15"/>
        <w:rPr>
          <w:b/>
        </w:rPr>
      </w:pPr>
    </w:p>
    <w:p w14:paraId="689E1E4C">
      <w:pPr>
        <w:spacing w:before="0"/>
        <w:ind w:left="1452" w:right="0" w:firstLine="0"/>
        <w:jc w:val="left"/>
        <w:rPr>
          <w:sz w:val="22"/>
        </w:rPr>
      </w:pPr>
      <w:r>
        <w:rPr>
          <w:b/>
          <w:sz w:val="22"/>
        </w:rPr>
        <w:t>Input</w:t>
      </w:r>
      <w:r>
        <w:rPr>
          <w:b/>
          <w:spacing w:val="6"/>
          <w:sz w:val="22"/>
        </w:rPr>
        <w:t xml:space="preserve"> </w:t>
      </w:r>
      <w:r>
        <w:rPr>
          <w:b/>
          <w:sz w:val="22"/>
        </w:rPr>
        <w:t>:-</w:t>
      </w:r>
      <w:r>
        <w:rPr>
          <w:b/>
          <w:spacing w:val="2"/>
          <w:sz w:val="22"/>
        </w:rPr>
        <w:t xml:space="preserve"> </w:t>
      </w:r>
      <w:r>
        <w:rPr>
          <w:sz w:val="22"/>
        </w:rPr>
        <w:t>Select</w:t>
      </w:r>
      <w:r>
        <w:rPr>
          <w:spacing w:val="2"/>
          <w:sz w:val="22"/>
        </w:rPr>
        <w:t xml:space="preserve"> </w:t>
      </w:r>
      <w:r>
        <w:rPr>
          <w:sz w:val="22"/>
        </w:rPr>
        <w:t>Date</w:t>
      </w:r>
      <w:r>
        <w:rPr>
          <w:spacing w:val="1"/>
          <w:sz w:val="22"/>
        </w:rPr>
        <w:t xml:space="preserve"> </w:t>
      </w:r>
      <w:r>
        <w:rPr>
          <w:sz w:val="22"/>
        </w:rPr>
        <w:t>From</w:t>
      </w:r>
      <w:r>
        <w:rPr>
          <w:spacing w:val="4"/>
          <w:sz w:val="22"/>
        </w:rPr>
        <w:t xml:space="preserve"> </w:t>
      </w:r>
      <w:r>
        <w:rPr>
          <w:sz w:val="22"/>
        </w:rPr>
        <w:t>and</w:t>
      </w:r>
      <w:r>
        <w:rPr>
          <w:spacing w:val="4"/>
          <w:sz w:val="22"/>
        </w:rPr>
        <w:t xml:space="preserve"> </w:t>
      </w:r>
      <w:r>
        <w:rPr>
          <w:sz w:val="22"/>
        </w:rPr>
        <w:t>Date</w:t>
      </w:r>
      <w:r>
        <w:rPr>
          <w:spacing w:val="5"/>
          <w:sz w:val="22"/>
        </w:rPr>
        <w:t xml:space="preserve"> </w:t>
      </w:r>
      <w:r>
        <w:rPr>
          <w:spacing w:val="-5"/>
          <w:sz w:val="22"/>
        </w:rPr>
        <w:t>To</w:t>
      </w:r>
    </w:p>
    <w:p w14:paraId="78F619EE">
      <w:pPr>
        <w:pStyle w:val="13"/>
        <w:spacing w:before="10"/>
      </w:pPr>
    </w:p>
    <w:p w14:paraId="68C8369B">
      <w:pPr>
        <w:pStyle w:val="13"/>
        <w:ind w:left="1452"/>
      </w:pPr>
      <w:r>
        <w:rPr>
          <w:b/>
        </w:rPr>
        <w:t>Output</w:t>
      </w:r>
      <w:r>
        <w:rPr>
          <w:b/>
          <w:spacing w:val="-1"/>
        </w:rPr>
        <w:t xml:space="preserve"> </w:t>
      </w:r>
      <w:r>
        <w:rPr>
          <w:b/>
        </w:rPr>
        <w:t>:-</w:t>
      </w:r>
      <w:r>
        <w:rPr>
          <w:b/>
          <w:spacing w:val="3"/>
        </w:rPr>
        <w:t xml:space="preserve"> </w:t>
      </w:r>
      <w:r>
        <w:t>Download</w:t>
      </w:r>
      <w:r>
        <w:rPr>
          <w:spacing w:val="2"/>
        </w:rPr>
        <w:t xml:space="preserve"> </w:t>
      </w:r>
      <w:r>
        <w:t>Closed</w:t>
      </w:r>
      <w:r>
        <w:rPr>
          <w:spacing w:val="4"/>
        </w:rPr>
        <w:t xml:space="preserve"> </w:t>
      </w:r>
      <w:r>
        <w:t>Bug</w:t>
      </w:r>
      <w:r>
        <w:rPr>
          <w:spacing w:val="11"/>
        </w:rPr>
        <w:t xml:space="preserve"> </w:t>
      </w:r>
      <w:r>
        <w:t>Status</w:t>
      </w:r>
      <w:r>
        <w:rPr>
          <w:spacing w:val="4"/>
        </w:rPr>
        <w:t xml:space="preserve"> </w:t>
      </w:r>
      <w:r>
        <w:t>File</w:t>
      </w:r>
      <w:r>
        <w:rPr>
          <w:spacing w:val="3"/>
        </w:rPr>
        <w:t xml:space="preserve"> </w:t>
      </w:r>
      <w:r>
        <w:t>as</w:t>
      </w:r>
      <w:r>
        <w:rPr>
          <w:spacing w:val="4"/>
        </w:rPr>
        <w:t xml:space="preserve"> </w:t>
      </w:r>
      <w:r>
        <w:t>a</w:t>
      </w:r>
      <w:r>
        <w:rPr>
          <w:spacing w:val="6"/>
        </w:rPr>
        <w:t xml:space="preserve"> </w:t>
      </w:r>
      <w:r>
        <w:t>PDF</w:t>
      </w:r>
      <w:r>
        <w:rPr>
          <w:spacing w:val="-2"/>
        </w:rPr>
        <w:t xml:space="preserve"> </w:t>
      </w:r>
      <w:r>
        <w:t>And</w:t>
      </w:r>
      <w:r>
        <w:rPr>
          <w:spacing w:val="6"/>
        </w:rPr>
        <w:t xml:space="preserve"> </w:t>
      </w:r>
      <w:r>
        <w:t>Excel</w:t>
      </w:r>
      <w:r>
        <w:rPr>
          <w:spacing w:val="9"/>
        </w:rPr>
        <w:t xml:space="preserve"> </w:t>
      </w:r>
      <w:r>
        <w:rPr>
          <w:spacing w:val="-2"/>
        </w:rPr>
        <w:t>Format</w:t>
      </w:r>
    </w:p>
    <w:p w14:paraId="09641307">
      <w:pPr>
        <w:pStyle w:val="13"/>
        <w:spacing w:before="14"/>
      </w:pPr>
    </w:p>
    <w:p w14:paraId="587AE21A">
      <w:pPr>
        <w:pStyle w:val="13"/>
        <w:spacing w:before="1"/>
        <w:ind w:left="1452"/>
      </w:pPr>
      <w:r>
        <w:rPr>
          <w:b/>
        </w:rPr>
        <w:t>Process :-</w:t>
      </w:r>
      <w:r>
        <w:rPr>
          <w:b/>
          <w:spacing w:val="5"/>
        </w:rPr>
        <w:t xml:space="preserve"> </w:t>
      </w:r>
      <w:r>
        <w:t>Here,</w:t>
      </w:r>
      <w:r>
        <w:rPr>
          <w:spacing w:val="5"/>
        </w:rPr>
        <w:t xml:space="preserve"> </w:t>
      </w:r>
      <w:r>
        <w:t>User</w:t>
      </w:r>
      <w:r>
        <w:rPr>
          <w:spacing w:val="4"/>
        </w:rPr>
        <w:t xml:space="preserve"> </w:t>
      </w:r>
      <w:r>
        <w:t>Selects</w:t>
      </w:r>
      <w:r>
        <w:rPr>
          <w:spacing w:val="5"/>
        </w:rPr>
        <w:t xml:space="preserve"> </w:t>
      </w:r>
      <w:r>
        <w:t>the</w:t>
      </w:r>
      <w:r>
        <w:rPr>
          <w:spacing w:val="2"/>
        </w:rPr>
        <w:t xml:space="preserve"> </w:t>
      </w:r>
      <w:r>
        <w:t>Date</w:t>
      </w:r>
      <w:r>
        <w:rPr>
          <w:spacing w:val="10"/>
        </w:rPr>
        <w:t xml:space="preserve"> </w:t>
      </w:r>
      <w:r>
        <w:t>Field</w:t>
      </w:r>
      <w:r>
        <w:rPr>
          <w:spacing w:val="5"/>
        </w:rPr>
        <w:t xml:space="preserve"> </w:t>
      </w:r>
      <w:r>
        <w:t>and</w:t>
      </w:r>
      <w:r>
        <w:rPr>
          <w:spacing w:val="6"/>
        </w:rPr>
        <w:t xml:space="preserve"> </w:t>
      </w:r>
      <w:r>
        <w:t>Download</w:t>
      </w:r>
      <w:r>
        <w:rPr>
          <w:spacing w:val="-1"/>
        </w:rPr>
        <w:t xml:space="preserve"> </w:t>
      </w:r>
      <w:r>
        <w:t>the</w:t>
      </w:r>
      <w:r>
        <w:rPr>
          <w:spacing w:val="8"/>
        </w:rPr>
        <w:t xml:space="preserve"> </w:t>
      </w:r>
      <w:r>
        <w:t>Closed</w:t>
      </w:r>
      <w:r>
        <w:rPr>
          <w:spacing w:val="3"/>
        </w:rPr>
        <w:t xml:space="preserve"> </w:t>
      </w:r>
      <w:r>
        <w:t>Bug Status</w:t>
      </w:r>
      <w:r>
        <w:rPr>
          <w:spacing w:val="10"/>
        </w:rPr>
        <w:t xml:space="preserve"> </w:t>
      </w:r>
      <w:r>
        <w:rPr>
          <w:spacing w:val="-2"/>
        </w:rPr>
        <w:t>File.</w:t>
      </w:r>
    </w:p>
    <w:p w14:paraId="6FFC8CE4">
      <w:pPr>
        <w:pStyle w:val="13"/>
        <w:spacing w:before="12"/>
      </w:pPr>
    </w:p>
    <w:p w14:paraId="30A015EA">
      <w:pPr>
        <w:pStyle w:val="10"/>
      </w:pPr>
      <w:r>
        <w:t>R5</w:t>
      </w:r>
      <w:r>
        <w:rPr>
          <w:spacing w:val="6"/>
        </w:rPr>
        <w:t xml:space="preserve"> </w:t>
      </w:r>
      <w:r>
        <w:t>:-</w:t>
      </w:r>
      <w:r>
        <w:rPr>
          <w:spacing w:val="3"/>
        </w:rPr>
        <w:t xml:space="preserve"> </w:t>
      </w:r>
      <w:r>
        <w:t>Submit</w:t>
      </w:r>
      <w:r>
        <w:rPr>
          <w:spacing w:val="7"/>
        </w:rPr>
        <w:t xml:space="preserve"> </w:t>
      </w:r>
      <w:r>
        <w:rPr>
          <w:spacing w:val="-2"/>
        </w:rPr>
        <w:t>Feedback</w:t>
      </w:r>
    </w:p>
    <w:p w14:paraId="71E57F48">
      <w:pPr>
        <w:pStyle w:val="13"/>
        <w:spacing w:before="15"/>
        <w:rPr>
          <w:b/>
        </w:rPr>
      </w:pPr>
    </w:p>
    <w:p w14:paraId="6693CB4C">
      <w:pPr>
        <w:spacing w:before="0" w:line="494" w:lineRule="auto"/>
        <w:ind w:left="1452" w:right="5947" w:firstLine="0"/>
        <w:jc w:val="both"/>
        <w:rPr>
          <w:b/>
          <w:sz w:val="22"/>
        </w:rPr>
      </w:pPr>
      <w:r>
        <w:rPr>
          <w:b/>
          <w:sz w:val="22"/>
        </w:rPr>
        <w:t xml:space="preserve">Input :- </w:t>
      </w:r>
      <w:r>
        <w:rPr>
          <w:sz w:val="22"/>
        </w:rPr>
        <w:t xml:space="preserve">Give Rating and Submit Feedback </w:t>
      </w:r>
      <w:r>
        <w:rPr>
          <w:b/>
          <w:sz w:val="22"/>
        </w:rPr>
        <w:t xml:space="preserve">Output :- </w:t>
      </w:r>
      <w:r>
        <w:rPr>
          <w:sz w:val="22"/>
        </w:rPr>
        <w:t xml:space="preserve">Feedback Submitted Successfully </w:t>
      </w:r>
      <w:r>
        <w:rPr>
          <w:b/>
          <w:sz w:val="22"/>
        </w:rPr>
        <w:t>Process</w:t>
      </w:r>
      <w:r>
        <w:rPr>
          <w:b/>
          <w:spacing w:val="-14"/>
          <w:sz w:val="22"/>
        </w:rPr>
        <w:t xml:space="preserve"> </w:t>
      </w:r>
      <w:r>
        <w:rPr>
          <w:b/>
          <w:sz w:val="22"/>
        </w:rPr>
        <w:t>:-</w:t>
      </w:r>
      <w:r>
        <w:rPr>
          <w:b/>
          <w:spacing w:val="-12"/>
          <w:sz w:val="22"/>
        </w:rPr>
        <w:t xml:space="preserve"> </w:t>
      </w:r>
      <w:r>
        <w:rPr>
          <w:sz w:val="22"/>
        </w:rPr>
        <w:t>Here</w:t>
      </w:r>
      <w:r>
        <w:rPr>
          <w:spacing w:val="-10"/>
          <w:sz w:val="22"/>
        </w:rPr>
        <w:t xml:space="preserve"> </w:t>
      </w:r>
      <w:r>
        <w:rPr>
          <w:sz w:val="22"/>
        </w:rPr>
        <w:t>User</w:t>
      </w:r>
      <w:r>
        <w:rPr>
          <w:spacing w:val="-13"/>
          <w:sz w:val="22"/>
        </w:rPr>
        <w:t xml:space="preserve"> </w:t>
      </w:r>
      <w:r>
        <w:rPr>
          <w:sz w:val="22"/>
        </w:rPr>
        <w:t>can</w:t>
      </w:r>
      <w:r>
        <w:rPr>
          <w:spacing w:val="-13"/>
          <w:sz w:val="22"/>
        </w:rPr>
        <w:t xml:space="preserve"> </w:t>
      </w:r>
      <w:r>
        <w:rPr>
          <w:sz w:val="22"/>
        </w:rPr>
        <w:t>Submit</w:t>
      </w:r>
      <w:r>
        <w:rPr>
          <w:spacing w:val="-13"/>
          <w:sz w:val="22"/>
        </w:rPr>
        <w:t xml:space="preserve"> </w:t>
      </w:r>
      <w:r>
        <w:rPr>
          <w:sz w:val="22"/>
        </w:rPr>
        <w:t>Feedback.</w:t>
      </w:r>
      <w:r>
        <w:rPr>
          <w:spacing w:val="-12"/>
          <w:sz w:val="22"/>
        </w:rPr>
        <w:t xml:space="preserve"> </w:t>
      </w:r>
      <w:r>
        <w:rPr>
          <w:b/>
          <w:spacing w:val="-5"/>
          <w:sz w:val="22"/>
        </w:rPr>
        <w:t>R6</w:t>
      </w:r>
    </w:p>
    <w:p w14:paraId="7BDE6DB3">
      <w:pPr>
        <w:pStyle w:val="10"/>
        <w:spacing w:line="252" w:lineRule="exact"/>
        <w:jc w:val="both"/>
      </w:pPr>
      <w:r>
        <w:t>:-</w:t>
      </w:r>
      <w:r>
        <w:rPr>
          <w:spacing w:val="2"/>
        </w:rPr>
        <w:t xml:space="preserve"> </w:t>
      </w:r>
      <w:r>
        <w:rPr>
          <w:spacing w:val="-2"/>
        </w:rPr>
        <w:t>Logout</w:t>
      </w:r>
    </w:p>
    <w:p w14:paraId="7673C65B">
      <w:pPr>
        <w:pStyle w:val="13"/>
        <w:spacing w:before="3"/>
        <w:rPr>
          <w:b/>
        </w:rPr>
      </w:pPr>
    </w:p>
    <w:p w14:paraId="5D0DCC1E">
      <w:pPr>
        <w:spacing w:before="0"/>
        <w:ind w:left="1452" w:right="0" w:firstLine="0"/>
        <w:jc w:val="left"/>
        <w:rPr>
          <w:sz w:val="22"/>
        </w:rPr>
      </w:pPr>
      <w:r>
        <w:rPr>
          <w:b/>
          <w:sz w:val="22"/>
        </w:rPr>
        <w:t>Process</w:t>
      </w:r>
      <w:r>
        <w:rPr>
          <w:b/>
          <w:spacing w:val="3"/>
          <w:sz w:val="22"/>
        </w:rPr>
        <w:t xml:space="preserve"> </w:t>
      </w:r>
      <w:r>
        <w:rPr>
          <w:b/>
          <w:sz w:val="22"/>
        </w:rPr>
        <w:t>:-</w:t>
      </w:r>
      <w:r>
        <w:rPr>
          <w:b/>
          <w:spacing w:val="4"/>
          <w:sz w:val="22"/>
        </w:rPr>
        <w:t xml:space="preserve"> </w:t>
      </w:r>
      <w:r>
        <w:rPr>
          <w:sz w:val="22"/>
        </w:rPr>
        <w:t>Logout</w:t>
      </w:r>
      <w:r>
        <w:rPr>
          <w:spacing w:val="8"/>
          <w:sz w:val="22"/>
        </w:rPr>
        <w:t xml:space="preserve"> </w:t>
      </w:r>
      <w:r>
        <w:rPr>
          <w:sz w:val="22"/>
        </w:rPr>
        <w:t>Successfully</w:t>
      </w:r>
      <w:r>
        <w:rPr>
          <w:spacing w:val="7"/>
          <w:sz w:val="22"/>
        </w:rPr>
        <w:t xml:space="preserve"> </w:t>
      </w:r>
      <w:r>
        <w:rPr>
          <w:sz w:val="22"/>
        </w:rPr>
        <w:t>From</w:t>
      </w:r>
      <w:r>
        <w:rPr>
          <w:spacing w:val="5"/>
          <w:sz w:val="22"/>
        </w:rPr>
        <w:t xml:space="preserve"> </w:t>
      </w:r>
      <w:r>
        <w:rPr>
          <w:sz w:val="22"/>
        </w:rPr>
        <w:t>the</w:t>
      </w:r>
      <w:r>
        <w:rPr>
          <w:spacing w:val="4"/>
          <w:sz w:val="22"/>
        </w:rPr>
        <w:t xml:space="preserve"> </w:t>
      </w:r>
      <w:r>
        <w:rPr>
          <w:spacing w:val="-2"/>
          <w:sz w:val="22"/>
        </w:rPr>
        <w:t>System.</w:t>
      </w:r>
    </w:p>
    <w:p w14:paraId="7622F057">
      <w:pPr>
        <w:spacing w:after="0"/>
        <w:jc w:val="left"/>
        <w:rPr>
          <w:sz w:val="22"/>
        </w:rPr>
        <w:sectPr>
          <w:pgSz w:w="12240" w:h="15840"/>
          <w:pgMar w:top="580" w:right="360" w:bottom="1120" w:left="360" w:header="0" w:footer="920" w:gutter="0"/>
          <w:cols w:space="720" w:num="1"/>
        </w:sectPr>
      </w:pPr>
    </w:p>
    <w:p w14:paraId="3B4D0B9D">
      <w:pPr>
        <w:pStyle w:val="13"/>
        <w:rPr>
          <w:sz w:val="105"/>
        </w:rPr>
      </w:pPr>
      <w:r>
        <w:rPr>
          <w:sz w:val="105"/>
        </w:rPr>
        <mc:AlternateContent>
          <mc:Choice Requires="wps">
            <w:drawing>
              <wp:anchor distT="0" distB="0" distL="0" distR="0" simplePos="0" relativeHeight="25167769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62" name="Graphic 62"/>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62" o:spid="_x0000_s1026" o:spt="100" style="position:absolute;left:0pt;margin-left:45pt;margin-top:29.25pt;height:728.65pt;width:521.3pt;mso-position-horizontal-relative:page;mso-position-vertical-relative:page;z-index:-25163878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DBNUaUCgMAAEI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6D14A3DB">
      <w:pPr>
        <w:pStyle w:val="13"/>
        <w:rPr>
          <w:sz w:val="105"/>
        </w:rPr>
      </w:pPr>
    </w:p>
    <w:p w14:paraId="7AFA1CDA">
      <w:pPr>
        <w:pStyle w:val="13"/>
        <w:rPr>
          <w:sz w:val="105"/>
        </w:rPr>
      </w:pPr>
    </w:p>
    <w:p w14:paraId="1B9840F1">
      <w:pPr>
        <w:pStyle w:val="13"/>
        <w:spacing w:before="704"/>
        <w:rPr>
          <w:sz w:val="105"/>
        </w:rPr>
      </w:pPr>
    </w:p>
    <w:p w14:paraId="73F0D76C">
      <w:pPr>
        <w:pStyle w:val="2"/>
        <w:ind w:left="2512" w:right="2476"/>
      </w:pPr>
      <w:r>
        <mc:AlternateContent>
          <mc:Choice Requires="wps">
            <w:drawing>
              <wp:anchor distT="0" distB="0" distL="0" distR="0" simplePos="0" relativeHeight="251677696" behindDoc="1" locked="0" layoutInCell="1" allowOverlap="1">
                <wp:simplePos x="0" y="0"/>
                <wp:positionH relativeFrom="page">
                  <wp:posOffset>2009775</wp:posOffset>
                </wp:positionH>
                <wp:positionV relativeFrom="paragraph">
                  <wp:posOffset>698500</wp:posOffset>
                </wp:positionV>
                <wp:extent cx="3770630" cy="64135"/>
                <wp:effectExtent l="0" t="0" r="0" b="0"/>
                <wp:wrapNone/>
                <wp:docPr id="63" name="Graphic 63"/>
                <wp:cNvGraphicFramePr/>
                <a:graphic xmlns:a="http://schemas.openxmlformats.org/drawingml/2006/main">
                  <a:graphicData uri="http://schemas.microsoft.com/office/word/2010/wordprocessingShape">
                    <wps:wsp>
                      <wps:cNvSpPr/>
                      <wps:spPr>
                        <a:xfrm>
                          <a:off x="0" y="0"/>
                          <a:ext cx="3770629" cy="64135"/>
                        </a:xfrm>
                        <a:custGeom>
                          <a:avLst/>
                          <a:gdLst/>
                          <a:ahLst/>
                          <a:cxnLst/>
                          <a:rect l="l" t="t" r="r" b="b"/>
                          <a:pathLst>
                            <a:path w="3770629" h="64135">
                              <a:moveTo>
                                <a:pt x="3770376" y="64008"/>
                              </a:moveTo>
                              <a:lnTo>
                                <a:pt x="0" y="64008"/>
                              </a:lnTo>
                              <a:lnTo>
                                <a:pt x="0" y="0"/>
                              </a:lnTo>
                              <a:lnTo>
                                <a:pt x="3770376" y="0"/>
                              </a:lnTo>
                              <a:lnTo>
                                <a:pt x="3770376" y="64008"/>
                              </a:lnTo>
                              <a:close/>
                            </a:path>
                          </a:pathLst>
                        </a:custGeom>
                        <a:solidFill>
                          <a:srgbClr val="000000"/>
                        </a:solidFill>
                      </wps:spPr>
                      <wps:bodyPr wrap="square" lIns="0" tIns="0" rIns="0" bIns="0" rtlCol="0">
                        <a:noAutofit/>
                      </wps:bodyPr>
                    </wps:wsp>
                  </a:graphicData>
                </a:graphic>
              </wp:anchor>
            </w:drawing>
          </mc:Choice>
          <mc:Fallback>
            <w:pict>
              <v:shape id="Graphic 63" o:spid="_x0000_s1026" o:spt="100" style="position:absolute;left:0pt;margin-left:158.25pt;margin-top:55pt;height:5.05pt;width:296.9pt;mso-position-horizontal-relative:page;z-index:-251638784;mso-width-relative:page;mso-height-relative:page;" fillcolor="#000000" filled="t" stroked="f" coordsize="3770629,64135" o:gfxdata="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ZSVC3YAAAACwEAAA8AAAAAAAAAAQAgAAAAIgAAAGRycy9kb3ducmV2LnhtbFBLAQIUABQAAAAI&#10;AIdO4kBZh3UqJgIAAOYEAAAOAAAAAAAAAAEAIAAAACcBAABkcnMvZTJvRG9jLnhtbFBLBQYAAAAA&#10;BgAGAFkBAAC/BQAAAAA=&#10;" path="m3770376,64008l0,64008,0,0,3770376,0,3770376,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4</w:t>
      </w:r>
    </w:p>
    <w:p w14:paraId="5F167557">
      <w:pPr>
        <w:pStyle w:val="5"/>
        <w:spacing w:before="331"/>
        <w:ind w:left="334"/>
      </w:pPr>
      <w:r>
        <w:rPr>
          <w:spacing w:val="-7"/>
        </w:rPr>
        <w:t>SYSTEM</w:t>
      </w:r>
      <w:r>
        <w:rPr>
          <w:spacing w:val="-11"/>
        </w:rPr>
        <w:t xml:space="preserve"> </w:t>
      </w:r>
      <w:r>
        <w:rPr>
          <w:spacing w:val="-2"/>
        </w:rPr>
        <w:t>DESIGN</w:t>
      </w:r>
    </w:p>
    <w:p w14:paraId="6A76C7E7">
      <w:pPr>
        <w:pStyle w:val="5"/>
        <w:spacing w:after="0"/>
        <w:sectPr>
          <w:headerReference r:id="rId12" w:type="default"/>
          <w:pgSz w:w="12240" w:h="15840"/>
          <w:pgMar w:top="580" w:right="360" w:bottom="1120" w:left="360" w:header="0" w:footer="920" w:gutter="0"/>
          <w:cols w:space="720" w:num="1"/>
        </w:sectPr>
      </w:pPr>
    </w:p>
    <w:p w14:paraId="2C126133">
      <w:pPr>
        <w:pStyle w:val="13"/>
        <w:rPr>
          <w:b/>
          <w:sz w:val="26"/>
        </w:rPr>
      </w:pPr>
      <w:r>
        <w:rPr>
          <w:b/>
          <w:sz w:val="26"/>
        </w:rPr>
        <mc:AlternateContent>
          <mc:Choice Requires="wpg">
            <w:drawing>
              <wp:anchor distT="0" distB="0" distL="0" distR="0" simplePos="0" relativeHeight="251678720"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64" name="Group 64"/>
                <wp:cNvGraphicFramePr/>
                <a:graphic xmlns:a="http://schemas.openxmlformats.org/drawingml/2006/main">
                  <a:graphicData uri="http://schemas.microsoft.com/office/word/2010/wordprocessingGroup">
                    <wpg:wgp>
                      <wpg:cNvGrpSpPr/>
                      <wpg:grpSpPr>
                        <a:xfrm>
                          <a:off x="0" y="0"/>
                          <a:ext cx="6620509" cy="9253855"/>
                          <a:chOff x="0" y="12"/>
                          <a:chExt cx="6620509" cy="9253855"/>
                        </a:xfrm>
                      </wpg:grpSpPr>
                      <wps:wsp>
                        <wps:cNvPr id="65" name="Graphic 65"/>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66" name="Image 66"/>
                          <pic:cNvPicPr/>
                        </pic:nvPicPr>
                        <pic:blipFill>
                          <a:blip r:embed="rId27" cstate="print"/>
                          <a:stretch>
                            <a:fillRect/>
                          </a:stretch>
                        </pic:blipFill>
                        <pic:spPr>
                          <a:xfrm>
                            <a:off x="1132332" y="2430780"/>
                            <a:ext cx="3467100" cy="4660391"/>
                          </a:xfrm>
                          <a:prstGeom prst="rect">
                            <a:avLst/>
                          </a:prstGeom>
                        </pic:spPr>
                      </pic:pic>
                      <wps:wsp>
                        <wps:cNvPr id="67" name="Graphic 67"/>
                        <wps:cNvSpPr/>
                        <wps:spPr>
                          <a:xfrm>
                            <a:off x="593090" y="2292997"/>
                            <a:ext cx="5137784" cy="5250815"/>
                          </a:xfrm>
                          <a:custGeom>
                            <a:avLst/>
                            <a:gdLst/>
                            <a:ahLst/>
                            <a:cxnLst/>
                            <a:rect l="l" t="t" r="r" b="b"/>
                            <a:pathLst>
                              <a:path w="5137785" h="5535295">
                                <a:moveTo>
                                  <a:pt x="0" y="5535167"/>
                                </a:moveTo>
                                <a:lnTo>
                                  <a:pt x="5137403" y="5535167"/>
                                </a:lnTo>
                                <a:lnTo>
                                  <a:pt x="5137403" y="0"/>
                                </a:lnTo>
                                <a:lnTo>
                                  <a:pt x="0" y="0"/>
                                </a:lnTo>
                                <a:lnTo>
                                  <a:pt x="0" y="5535167"/>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7760;mso-width-relative:page;mso-height-relative:page;" coordorigin="0,12"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">
                <o:lock v:ext="edit" aspectratio="f"/>
                <v:shape id="Graphic 65" o:spid="_x0000_s1026" o:spt="100" style="position:absolute;left:0;top:12;height:9253855;width:6620509;" fillcolor="#000000" filled="t" stroked="f" coordsize="6620509,9253855" o:gfxdata="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3sgvQAA&#10;ANs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66" o:spid="_x0000_s1026" o:spt="75" type="#_x0000_t75" style="position:absolute;left:1132332;top:2430780;height:4660391;width:3467100;" filled="f" o:preferrelative="t" stroked="f" coordsize="21600,21600" o:gfxdata="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HTE6/&#10;AAAA2wAAAA8AAAAAAAAAAQAgAAAAIgAAAGRycy9kb3ducmV2LnhtbFBLAQIUABQAAAAIAIdO4kAz&#10;LwWeOwAAADkAAAAQAAAAAAAAAAEAIAAAAA4BAABkcnMvc2hhcGV4bWwueG1sUEsFBgAAAAAGAAYA&#10;WwEAALgDAAAAAA==&#10;">
                  <v:fill on="f" focussize="0,0"/>
                  <v:stroke on="f"/>
                  <v:imagedata r:id="rId27" o:title=""/>
                  <o:lock v:ext="edit" aspectratio="f"/>
                </v:shape>
                <v:shape id="Graphic 67" o:spid="_x0000_s1026" o:spt="100" style="position:absolute;left:593090;top:2292997;height:5250815;width:5137784;" filled="f" stroked="t" coordsize="5137785,5535295" o:gfxdata="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XTJ68AAAA&#10;2wAAAA8AAAAAAAAAAQAgAAAAIgAAAGRycy9kb3ducmV2LnhtbFBLAQIUABQAAAAIAIdO4kAzLwWe&#10;OwAAADkAAAAQAAAAAAAAAAEAIAAAAAsBAABkcnMvc2hhcGV4bWwueG1sUEsFBgAAAAAGAAYAWwEA&#10;ALUDAAAAAA==&#10;" path="m0,5535167l5137403,5535167,5137403,0,0,0,0,5535167xe">
                  <v:fill on="f" focussize="0,0"/>
                  <v:stroke weight="2.16pt" color="#385D89" joinstyle="round"/>
                  <v:imagedata o:title=""/>
                  <o:lock v:ext="edit" aspectratio="f"/>
                  <v:textbox inset="0mm,0mm,0mm,0mm"/>
                </v:shape>
              </v:group>
            </w:pict>
          </mc:Fallback>
        </mc:AlternateContent>
      </w:r>
    </w:p>
    <w:p w14:paraId="04BDA3B2">
      <w:pPr>
        <w:pStyle w:val="13"/>
        <w:rPr>
          <w:b/>
          <w:sz w:val="26"/>
        </w:rPr>
      </w:pPr>
    </w:p>
    <w:p w14:paraId="6A06516D">
      <w:pPr>
        <w:pStyle w:val="13"/>
        <w:spacing w:before="10"/>
        <w:rPr>
          <w:b/>
          <w:sz w:val="26"/>
        </w:rPr>
      </w:pPr>
    </w:p>
    <w:p w14:paraId="3F2C4BF3">
      <w:pPr>
        <w:pStyle w:val="7"/>
        <w:numPr>
          <w:ilvl w:val="1"/>
          <w:numId w:val="17"/>
        </w:numPr>
        <w:tabs>
          <w:tab w:val="left" w:pos="1849"/>
        </w:tabs>
        <w:spacing w:before="0" w:after="0" w:line="240" w:lineRule="auto"/>
        <w:ind w:left="1849" w:right="0" w:hanging="397"/>
        <w:jc w:val="left"/>
      </w:pPr>
      <w:r>
        <w:t>FLOW</w:t>
      </w:r>
      <w:r>
        <w:rPr>
          <w:spacing w:val="-14"/>
        </w:rPr>
        <w:t xml:space="preserve"> </w:t>
      </w:r>
      <w:r>
        <w:t>CHART</w:t>
      </w:r>
      <w:r>
        <w:rPr>
          <w:spacing w:val="-8"/>
        </w:rPr>
        <w:t xml:space="preserve"> </w:t>
      </w:r>
      <w:r>
        <w:t>OF</w:t>
      </w:r>
      <w:r>
        <w:rPr>
          <w:spacing w:val="-1"/>
        </w:rPr>
        <w:t xml:space="preserve"> </w:t>
      </w:r>
      <w:r>
        <w:t>THE</w:t>
      </w:r>
      <w:r>
        <w:rPr>
          <w:spacing w:val="-8"/>
        </w:rPr>
        <w:t xml:space="preserve"> </w:t>
      </w:r>
      <w:r>
        <w:rPr>
          <w:spacing w:val="-2"/>
        </w:rPr>
        <w:t>SYSTEM</w:t>
      </w:r>
    </w:p>
    <w:p w14:paraId="6B85171F">
      <w:pPr>
        <w:pStyle w:val="13"/>
        <w:spacing w:before="202" w:line="285" w:lineRule="auto"/>
        <w:ind w:left="1452" w:right="1162"/>
      </w:pPr>
      <w:r>
        <w:t>This</w:t>
      </w:r>
      <w:r>
        <w:rPr>
          <w:spacing w:val="-10"/>
        </w:rPr>
        <w:t xml:space="preserve"> </w:t>
      </w:r>
      <w:r>
        <w:t>flowchart</w:t>
      </w:r>
      <w:r>
        <w:rPr>
          <w:spacing w:val="-5"/>
        </w:rPr>
        <w:t xml:space="preserve"> </w:t>
      </w:r>
      <w:r>
        <w:t>provides</w:t>
      </w:r>
      <w:r>
        <w:rPr>
          <w:spacing w:val="-10"/>
        </w:rPr>
        <w:t xml:space="preserve"> </w:t>
      </w:r>
      <w:r>
        <w:t>a</w:t>
      </w:r>
      <w:r>
        <w:rPr>
          <w:spacing w:val="-4"/>
        </w:rPr>
        <w:t xml:space="preserve"> </w:t>
      </w:r>
      <w:r>
        <w:t>visual</w:t>
      </w:r>
      <w:r>
        <w:rPr>
          <w:spacing w:val="-6"/>
        </w:rPr>
        <w:t xml:space="preserve"> </w:t>
      </w:r>
      <w:r>
        <w:t>representation</w:t>
      </w:r>
      <w:r>
        <w:rPr>
          <w:spacing w:val="-8"/>
        </w:rPr>
        <w:t xml:space="preserve"> </w:t>
      </w:r>
      <w:r>
        <w:t>of</w:t>
      </w:r>
      <w:r>
        <w:rPr>
          <w:spacing w:val="-8"/>
        </w:rPr>
        <w:t xml:space="preserve"> </w:t>
      </w:r>
      <w:r>
        <w:t>the</w:t>
      </w:r>
      <w:r>
        <w:rPr>
          <w:spacing w:val="-11"/>
        </w:rPr>
        <w:t xml:space="preserve"> </w:t>
      </w:r>
      <w:r>
        <w:t>bug</w:t>
      </w:r>
      <w:r>
        <w:rPr>
          <w:spacing w:val="-6"/>
        </w:rPr>
        <w:t xml:space="preserve"> </w:t>
      </w:r>
      <w:r>
        <w:t>tracking</w:t>
      </w:r>
      <w:r>
        <w:rPr>
          <w:spacing w:val="-8"/>
        </w:rPr>
        <w:t xml:space="preserve"> </w:t>
      </w:r>
      <w:r>
        <w:t>process,</w:t>
      </w:r>
      <w:r>
        <w:rPr>
          <w:spacing w:val="-10"/>
        </w:rPr>
        <w:t xml:space="preserve"> </w:t>
      </w:r>
      <w:r>
        <w:t>outlining</w:t>
      </w:r>
      <w:r>
        <w:rPr>
          <w:spacing w:val="-6"/>
        </w:rPr>
        <w:t xml:space="preserve"> </w:t>
      </w:r>
      <w:r>
        <w:t>the</w:t>
      </w:r>
      <w:r>
        <w:rPr>
          <w:spacing w:val="-8"/>
        </w:rPr>
        <w:t xml:space="preserve"> </w:t>
      </w:r>
      <w:r>
        <w:t>steps involved from bug identification to resolution or closure.</w:t>
      </w:r>
    </w:p>
    <w:p w14:paraId="08D6A7DB">
      <w:pPr>
        <w:pStyle w:val="13"/>
        <w:spacing w:before="138"/>
      </w:pPr>
    </w:p>
    <w:p w14:paraId="5BDE0402">
      <w:pPr>
        <w:spacing w:before="1"/>
        <w:ind w:left="1452" w:right="0" w:firstLine="0"/>
        <w:jc w:val="left"/>
        <w:rPr>
          <w:b/>
          <w:sz w:val="26"/>
        </w:rPr>
      </w:pPr>
      <w:r>
        <w:rPr>
          <w:b/>
          <w:spacing w:val="-2"/>
          <w:sz w:val="26"/>
          <w:u w:val="single"/>
        </w:rPr>
        <w:t>ADMIN</w:t>
      </w:r>
      <w:r>
        <w:rPr>
          <w:b/>
          <w:spacing w:val="-2"/>
          <w:sz w:val="26"/>
        </w:rPr>
        <w:t>:</w:t>
      </w:r>
    </w:p>
    <w:p w14:paraId="13C092C7">
      <w:pPr>
        <w:spacing w:after="0"/>
        <w:jc w:val="left"/>
        <w:rPr>
          <w:b/>
          <w:sz w:val="26"/>
        </w:rPr>
        <w:sectPr>
          <w:pgSz w:w="12240" w:h="15840"/>
          <w:pgMar w:top="580" w:right="360" w:bottom="1120" w:left="360" w:header="0" w:footer="920" w:gutter="0"/>
          <w:cols w:space="720" w:num="1"/>
        </w:sectPr>
      </w:pPr>
    </w:p>
    <w:p w14:paraId="1EE51AE8">
      <w:pPr>
        <w:pStyle w:val="13"/>
        <w:rPr>
          <w:b/>
          <w:sz w:val="26"/>
        </w:rPr>
      </w:pPr>
      <w:r>
        <w:rPr>
          <w:b/>
          <w:sz w:val="26"/>
        </w:rPr>
        <mc:AlternateContent>
          <mc:Choice Requires="wpg">
            <w:drawing>
              <wp:anchor distT="0" distB="0" distL="0" distR="0" simplePos="0" relativeHeight="25167872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68" name="Group 68"/>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69" name="Graphic 69"/>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70" name="Image 70"/>
                          <pic:cNvPicPr/>
                        </pic:nvPicPr>
                        <pic:blipFill>
                          <a:blip r:embed="rId28" cstate="print"/>
                          <a:stretch>
                            <a:fillRect/>
                          </a:stretch>
                        </pic:blipFill>
                        <pic:spPr>
                          <a:xfrm>
                            <a:off x="1499616" y="1202436"/>
                            <a:ext cx="3276600" cy="4869179"/>
                          </a:xfrm>
                          <a:prstGeom prst="rect">
                            <a:avLst/>
                          </a:prstGeom>
                        </pic:spPr>
                      </pic:pic>
                      <wps:wsp>
                        <wps:cNvPr id="71" name="Graphic 71"/>
                        <wps:cNvSpPr/>
                        <wps:spPr>
                          <a:xfrm>
                            <a:off x="592836" y="902207"/>
                            <a:ext cx="5253355" cy="5392420"/>
                          </a:xfrm>
                          <a:custGeom>
                            <a:avLst/>
                            <a:gdLst/>
                            <a:ahLst/>
                            <a:cxnLst/>
                            <a:rect l="l" t="t" r="r" b="b"/>
                            <a:pathLst>
                              <a:path w="5253355" h="5392420">
                                <a:moveTo>
                                  <a:pt x="0" y="5391912"/>
                                </a:moveTo>
                                <a:lnTo>
                                  <a:pt x="5253228" y="5391912"/>
                                </a:lnTo>
                                <a:lnTo>
                                  <a:pt x="5253228" y="0"/>
                                </a:lnTo>
                                <a:lnTo>
                                  <a:pt x="0" y="0"/>
                                </a:lnTo>
                                <a:lnTo>
                                  <a:pt x="0" y="5391912"/>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776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">
                <o:lock v:ext="edit" aspectratio="f"/>
                <v:shape id="Graphic 69" o:spid="_x0000_s1026" o:spt="100" style="position:absolute;left:0;top:12;height:9253855;width:6620509;" fillcolor="#000000" filled="t" stroked="f" coordsize="6620509,9253855" o:gfxdata="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JxJb4A&#10;AADb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70" o:spid="_x0000_s1026" o:spt="75" type="#_x0000_t75" style="position:absolute;left:1499616;top:1202436;height:4869179;width:3276600;" filled="f" o:preferrelative="t" stroked="f" coordsize="21600,21600" o:gfxdata="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SB4G8AAAA&#10;2wAAAA8AAAAAAAAAAQAgAAAAIgAAAGRycy9kb3ducmV2LnhtbFBLAQIUABQAAAAIAIdO4kAzLwWe&#10;OwAAADkAAAAQAAAAAAAAAAEAIAAAAAsBAABkcnMvc2hhcGV4bWwueG1sUEsFBgAAAAAGAAYAWwEA&#10;ALUDAAAAAA==&#10;">
                  <v:fill on="f" focussize="0,0"/>
                  <v:stroke on="f"/>
                  <v:imagedata r:id="rId28" o:title=""/>
                  <o:lock v:ext="edit" aspectratio="f"/>
                </v:shape>
                <v:shape id="Graphic 71" o:spid="_x0000_s1026" o:spt="100" style="position:absolute;left:592836;top:902207;height:5392420;width:5253355;" filled="f" stroked="t" coordsize="5253355,5392420" o:gfxdata="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ReDcvQAA&#10;ANsAAAAPAAAAAAAAAAEAIAAAACIAAABkcnMvZG93bnJldi54bWxQSwECFAAUAAAACACHTuJAMy8F&#10;njsAAAA5AAAAEAAAAAAAAAABACAAAAAMAQAAZHJzL3NoYXBleG1sLnhtbFBLBQYAAAAABgAGAFsB&#10;AAC2AwAAAAA=&#10;" path="m0,5391912l5253228,5391912,5253228,0,0,0,0,5391912xe">
                  <v:fill on="f" focussize="0,0"/>
                  <v:stroke weight="2.16pt" color="#385D89" joinstyle="round"/>
                  <v:imagedata o:title=""/>
                  <o:lock v:ext="edit" aspectratio="f"/>
                  <v:textbox inset="0mm,0mm,0mm,0mm"/>
                </v:shape>
              </v:group>
            </w:pict>
          </mc:Fallback>
        </mc:AlternateContent>
      </w:r>
    </w:p>
    <w:p w14:paraId="7793BE8A">
      <w:pPr>
        <w:spacing w:before="0"/>
        <w:ind w:left="1452" w:right="0" w:firstLine="0"/>
        <w:jc w:val="left"/>
        <w:rPr>
          <w:b/>
          <w:sz w:val="26"/>
        </w:rPr>
      </w:pPr>
      <w:r>
        <w:rPr>
          <w:b/>
          <w:sz w:val="26"/>
          <w:u w:val="single"/>
        </w:rPr>
        <w:t>DEVELOPER</w:t>
      </w:r>
      <w:r>
        <w:rPr>
          <w:b/>
          <w:spacing w:val="-10"/>
          <w:sz w:val="26"/>
          <w:u w:val="single"/>
        </w:rPr>
        <w:t xml:space="preserve"> </w:t>
      </w:r>
      <w:r>
        <w:rPr>
          <w:b/>
          <w:sz w:val="26"/>
          <w:u w:val="single"/>
        </w:rPr>
        <w:t>/</w:t>
      </w:r>
      <w:r>
        <w:rPr>
          <w:b/>
          <w:spacing w:val="-10"/>
          <w:sz w:val="26"/>
          <w:u w:val="single"/>
        </w:rPr>
        <w:t xml:space="preserve"> </w:t>
      </w:r>
      <w:r>
        <w:rPr>
          <w:b/>
          <w:spacing w:val="-2"/>
          <w:sz w:val="26"/>
          <w:u w:val="single"/>
        </w:rPr>
        <w:t>TESTER</w:t>
      </w:r>
      <w:r>
        <w:rPr>
          <w:b/>
          <w:spacing w:val="-2"/>
          <w:sz w:val="26"/>
        </w:rPr>
        <w:t>:</w:t>
      </w:r>
    </w:p>
    <w:p w14:paraId="7F0760F0">
      <w:pPr>
        <w:pStyle w:val="13"/>
        <w:rPr>
          <w:b/>
          <w:sz w:val="26"/>
        </w:rPr>
      </w:pPr>
    </w:p>
    <w:p w14:paraId="1C9BE830">
      <w:pPr>
        <w:pStyle w:val="13"/>
        <w:rPr>
          <w:b/>
          <w:sz w:val="26"/>
        </w:rPr>
      </w:pPr>
    </w:p>
    <w:p w14:paraId="7A2BF3E1">
      <w:pPr>
        <w:pStyle w:val="13"/>
        <w:rPr>
          <w:b/>
          <w:sz w:val="26"/>
        </w:rPr>
      </w:pPr>
    </w:p>
    <w:p w14:paraId="7708F348">
      <w:pPr>
        <w:pStyle w:val="13"/>
        <w:rPr>
          <w:b/>
          <w:sz w:val="26"/>
        </w:rPr>
      </w:pPr>
    </w:p>
    <w:p w14:paraId="32DF9942">
      <w:pPr>
        <w:pStyle w:val="13"/>
        <w:rPr>
          <w:b/>
          <w:sz w:val="26"/>
        </w:rPr>
      </w:pPr>
    </w:p>
    <w:p w14:paraId="3EB58E35">
      <w:pPr>
        <w:pStyle w:val="13"/>
        <w:rPr>
          <w:b/>
          <w:sz w:val="26"/>
        </w:rPr>
      </w:pPr>
    </w:p>
    <w:p w14:paraId="07A3F1A1">
      <w:pPr>
        <w:pStyle w:val="13"/>
        <w:rPr>
          <w:b/>
          <w:sz w:val="26"/>
        </w:rPr>
      </w:pPr>
    </w:p>
    <w:p w14:paraId="4AD4B4EC">
      <w:pPr>
        <w:pStyle w:val="13"/>
        <w:rPr>
          <w:b/>
          <w:sz w:val="26"/>
        </w:rPr>
      </w:pPr>
    </w:p>
    <w:p w14:paraId="168A2258">
      <w:pPr>
        <w:pStyle w:val="13"/>
        <w:rPr>
          <w:b/>
          <w:sz w:val="26"/>
        </w:rPr>
      </w:pPr>
    </w:p>
    <w:p w14:paraId="63F2D7DE">
      <w:pPr>
        <w:pStyle w:val="13"/>
        <w:rPr>
          <w:b/>
          <w:sz w:val="26"/>
        </w:rPr>
      </w:pPr>
    </w:p>
    <w:p w14:paraId="121CD723">
      <w:pPr>
        <w:pStyle w:val="13"/>
        <w:rPr>
          <w:b/>
          <w:sz w:val="26"/>
        </w:rPr>
      </w:pPr>
    </w:p>
    <w:p w14:paraId="6E475C74">
      <w:pPr>
        <w:pStyle w:val="13"/>
        <w:rPr>
          <w:b/>
          <w:sz w:val="26"/>
        </w:rPr>
      </w:pPr>
    </w:p>
    <w:p w14:paraId="4E294D5B">
      <w:pPr>
        <w:pStyle w:val="13"/>
        <w:rPr>
          <w:b/>
          <w:sz w:val="26"/>
        </w:rPr>
      </w:pPr>
    </w:p>
    <w:p w14:paraId="4F2A18B8">
      <w:pPr>
        <w:pStyle w:val="13"/>
        <w:rPr>
          <w:b/>
          <w:sz w:val="26"/>
        </w:rPr>
      </w:pPr>
    </w:p>
    <w:p w14:paraId="0F216BE3">
      <w:pPr>
        <w:pStyle w:val="13"/>
        <w:rPr>
          <w:b/>
          <w:sz w:val="26"/>
        </w:rPr>
      </w:pPr>
    </w:p>
    <w:p w14:paraId="4C673E95">
      <w:pPr>
        <w:pStyle w:val="13"/>
        <w:rPr>
          <w:b/>
          <w:sz w:val="26"/>
        </w:rPr>
      </w:pPr>
    </w:p>
    <w:p w14:paraId="63C537ED">
      <w:pPr>
        <w:pStyle w:val="13"/>
        <w:rPr>
          <w:b/>
          <w:sz w:val="26"/>
        </w:rPr>
      </w:pPr>
    </w:p>
    <w:p w14:paraId="6F3AF094">
      <w:pPr>
        <w:pStyle w:val="13"/>
        <w:rPr>
          <w:b/>
          <w:sz w:val="26"/>
        </w:rPr>
      </w:pPr>
    </w:p>
    <w:p w14:paraId="10A1B4CC">
      <w:pPr>
        <w:pStyle w:val="13"/>
        <w:rPr>
          <w:b/>
          <w:sz w:val="26"/>
        </w:rPr>
      </w:pPr>
    </w:p>
    <w:p w14:paraId="1DF6196F">
      <w:pPr>
        <w:pStyle w:val="13"/>
        <w:rPr>
          <w:b/>
          <w:sz w:val="26"/>
        </w:rPr>
      </w:pPr>
    </w:p>
    <w:p w14:paraId="0CB592FE">
      <w:pPr>
        <w:pStyle w:val="13"/>
        <w:rPr>
          <w:b/>
          <w:sz w:val="26"/>
        </w:rPr>
      </w:pPr>
    </w:p>
    <w:p w14:paraId="5F38010B">
      <w:pPr>
        <w:pStyle w:val="13"/>
        <w:rPr>
          <w:b/>
          <w:sz w:val="26"/>
        </w:rPr>
      </w:pPr>
    </w:p>
    <w:p w14:paraId="093A8F4C">
      <w:pPr>
        <w:pStyle w:val="13"/>
        <w:rPr>
          <w:b/>
          <w:sz w:val="26"/>
        </w:rPr>
      </w:pPr>
    </w:p>
    <w:p w14:paraId="26DD60F6">
      <w:pPr>
        <w:pStyle w:val="13"/>
        <w:rPr>
          <w:b/>
          <w:sz w:val="26"/>
        </w:rPr>
      </w:pPr>
    </w:p>
    <w:p w14:paraId="2D4D3178">
      <w:pPr>
        <w:pStyle w:val="13"/>
        <w:rPr>
          <w:b/>
          <w:sz w:val="26"/>
        </w:rPr>
      </w:pPr>
    </w:p>
    <w:p w14:paraId="32621D27">
      <w:pPr>
        <w:pStyle w:val="13"/>
        <w:rPr>
          <w:b/>
          <w:sz w:val="26"/>
        </w:rPr>
      </w:pPr>
    </w:p>
    <w:p w14:paraId="4A7C461B">
      <w:pPr>
        <w:pStyle w:val="13"/>
        <w:rPr>
          <w:b/>
          <w:sz w:val="26"/>
        </w:rPr>
      </w:pPr>
    </w:p>
    <w:p w14:paraId="11562299">
      <w:pPr>
        <w:pStyle w:val="13"/>
        <w:rPr>
          <w:b/>
          <w:sz w:val="26"/>
        </w:rPr>
      </w:pPr>
    </w:p>
    <w:p w14:paraId="4879E871">
      <w:pPr>
        <w:pStyle w:val="13"/>
        <w:rPr>
          <w:b/>
          <w:sz w:val="26"/>
        </w:rPr>
      </w:pPr>
    </w:p>
    <w:p w14:paraId="21DA9471">
      <w:pPr>
        <w:pStyle w:val="13"/>
        <w:rPr>
          <w:b/>
          <w:sz w:val="26"/>
        </w:rPr>
      </w:pPr>
    </w:p>
    <w:p w14:paraId="748E729C">
      <w:pPr>
        <w:pStyle w:val="13"/>
        <w:spacing w:before="177"/>
        <w:rPr>
          <w:b/>
          <w:sz w:val="26"/>
        </w:rPr>
      </w:pPr>
    </w:p>
    <w:p w14:paraId="4FCD238C">
      <w:pPr>
        <w:pStyle w:val="20"/>
        <w:numPr>
          <w:ilvl w:val="1"/>
          <w:numId w:val="17"/>
        </w:numPr>
        <w:tabs>
          <w:tab w:val="left" w:pos="1849"/>
        </w:tabs>
        <w:spacing w:before="0" w:after="0" w:line="240" w:lineRule="auto"/>
        <w:ind w:left="1849" w:right="0" w:hanging="397"/>
        <w:jc w:val="left"/>
        <w:rPr>
          <w:b/>
          <w:sz w:val="26"/>
        </w:rPr>
      </w:pPr>
      <w:r>
        <w:rPr>
          <w:b/>
          <w:sz w:val="26"/>
        </w:rPr>
        <w:t>DATA</w:t>
      </w:r>
      <w:r>
        <w:rPr>
          <w:b/>
          <w:spacing w:val="-12"/>
          <w:sz w:val="26"/>
        </w:rPr>
        <w:t xml:space="preserve"> </w:t>
      </w:r>
      <w:r>
        <w:rPr>
          <w:b/>
          <w:sz w:val="26"/>
        </w:rPr>
        <w:t>FLOW</w:t>
      </w:r>
      <w:r>
        <w:rPr>
          <w:b/>
          <w:spacing w:val="-8"/>
          <w:sz w:val="26"/>
        </w:rPr>
        <w:t xml:space="preserve"> </w:t>
      </w:r>
      <w:r>
        <w:rPr>
          <w:b/>
          <w:spacing w:val="-2"/>
          <w:sz w:val="26"/>
        </w:rPr>
        <w:t>DIAGRAM</w:t>
      </w:r>
    </w:p>
    <w:p w14:paraId="3763F94D">
      <w:pPr>
        <w:pStyle w:val="13"/>
        <w:spacing w:before="204" w:line="381" w:lineRule="auto"/>
        <w:ind w:left="1452" w:right="1998"/>
      </w:pPr>
      <w:r>
        <w:t>This</w:t>
      </w:r>
      <w:r>
        <w:rPr>
          <w:spacing w:val="-6"/>
        </w:rPr>
        <w:t xml:space="preserve"> </w:t>
      </w:r>
      <w:r>
        <w:t>DFD</w:t>
      </w:r>
      <w:r>
        <w:rPr>
          <w:spacing w:val="-8"/>
        </w:rPr>
        <w:t xml:space="preserve"> </w:t>
      </w:r>
      <w:r>
        <w:t>outlines</w:t>
      </w:r>
      <w:r>
        <w:rPr>
          <w:spacing w:val="-6"/>
        </w:rPr>
        <w:t xml:space="preserve"> </w:t>
      </w:r>
      <w:r>
        <w:t>the</w:t>
      </w:r>
      <w:r>
        <w:rPr>
          <w:spacing w:val="-9"/>
        </w:rPr>
        <w:t xml:space="preserve"> </w:t>
      </w:r>
      <w:r>
        <w:t>main</w:t>
      </w:r>
      <w:r>
        <w:rPr>
          <w:spacing w:val="-10"/>
        </w:rPr>
        <w:t xml:space="preserve"> </w:t>
      </w:r>
      <w:r>
        <w:t>processes,</w:t>
      </w:r>
      <w:r>
        <w:rPr>
          <w:spacing w:val="-8"/>
        </w:rPr>
        <w:t xml:space="preserve"> </w:t>
      </w:r>
      <w:r>
        <w:t>data</w:t>
      </w:r>
      <w:r>
        <w:rPr>
          <w:spacing w:val="-9"/>
        </w:rPr>
        <w:t xml:space="preserve"> </w:t>
      </w:r>
      <w:r>
        <w:t>flows,</w:t>
      </w:r>
      <w:r>
        <w:rPr>
          <w:spacing w:val="-8"/>
        </w:rPr>
        <w:t xml:space="preserve"> </w:t>
      </w:r>
      <w:r>
        <w:t>data</w:t>
      </w:r>
      <w:r>
        <w:rPr>
          <w:spacing w:val="-6"/>
        </w:rPr>
        <w:t xml:space="preserve"> </w:t>
      </w:r>
      <w:r>
        <w:t>stores,</w:t>
      </w:r>
      <w:r>
        <w:rPr>
          <w:spacing w:val="-8"/>
        </w:rPr>
        <w:t xml:space="preserve"> </w:t>
      </w:r>
      <w:r>
        <w:t>and</w:t>
      </w:r>
      <w:r>
        <w:rPr>
          <w:spacing w:val="-10"/>
        </w:rPr>
        <w:t xml:space="preserve"> </w:t>
      </w:r>
      <w:r>
        <w:t>external</w:t>
      </w:r>
      <w:r>
        <w:rPr>
          <w:spacing w:val="-7"/>
        </w:rPr>
        <w:t xml:space="preserve"> </w:t>
      </w:r>
      <w:r>
        <w:t>entities</w:t>
      </w:r>
      <w:r>
        <w:rPr>
          <w:spacing w:val="-11"/>
        </w:rPr>
        <w:t xml:space="preserve"> </w:t>
      </w:r>
      <w:r>
        <w:t>involved in your</w:t>
      </w:r>
      <w:r>
        <w:rPr>
          <w:spacing w:val="40"/>
        </w:rPr>
        <w:t xml:space="preserve"> </w:t>
      </w:r>
      <w:r>
        <w:t>bug tracking system. A Data Flow Diagram (DFD) depicts the flow of</w:t>
      </w:r>
      <w:r>
        <w:rPr>
          <w:spacing w:val="40"/>
        </w:rPr>
        <w:t xml:space="preserve"> </w:t>
      </w:r>
      <w:r>
        <w:t>data within a system, illustrating how data is input, processed, and output.</w:t>
      </w:r>
    </w:p>
    <w:p w14:paraId="5275863B">
      <w:pPr>
        <w:pStyle w:val="13"/>
        <w:spacing w:after="0" w:line="381" w:lineRule="auto"/>
        <w:sectPr>
          <w:pgSz w:w="12240" w:h="15840"/>
          <w:pgMar w:top="580" w:right="360" w:bottom="1120" w:left="360" w:header="0" w:footer="920" w:gutter="0"/>
          <w:cols w:space="720" w:num="1"/>
        </w:sectPr>
      </w:pPr>
    </w:p>
    <w:p w14:paraId="4396C6E3">
      <w:pPr>
        <w:pStyle w:val="13"/>
        <w:rPr>
          <w:sz w:val="26"/>
        </w:rPr>
      </w:pPr>
      <w:r>
        <w:rPr>
          <w:sz w:val="26"/>
        </w:rPr>
        <mc:AlternateContent>
          <mc:Choice Requires="wpg">
            <w:drawing>
              <wp:anchor distT="0" distB="0" distL="0" distR="0" simplePos="0" relativeHeight="25167974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72" name="Group 72"/>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73" name="Graphic 73"/>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74" name="Image 74"/>
                          <pic:cNvPicPr/>
                        </pic:nvPicPr>
                        <pic:blipFill>
                          <a:blip r:embed="rId29" cstate="print"/>
                          <a:stretch>
                            <a:fillRect/>
                          </a:stretch>
                        </pic:blipFill>
                        <pic:spPr>
                          <a:xfrm>
                            <a:off x="1132332" y="1575815"/>
                            <a:ext cx="4209287" cy="1949195"/>
                          </a:xfrm>
                          <a:prstGeom prst="rect">
                            <a:avLst/>
                          </a:prstGeom>
                        </pic:spPr>
                      </pic:pic>
                      <wps:wsp>
                        <wps:cNvPr id="75" name="Graphic 75"/>
                        <wps:cNvSpPr/>
                        <wps:spPr>
                          <a:xfrm>
                            <a:off x="592836" y="1219199"/>
                            <a:ext cx="5279390" cy="2476500"/>
                          </a:xfrm>
                          <a:custGeom>
                            <a:avLst/>
                            <a:gdLst/>
                            <a:ahLst/>
                            <a:cxnLst/>
                            <a:rect l="l" t="t" r="r" b="b"/>
                            <a:pathLst>
                              <a:path w="5279390" h="2476500">
                                <a:moveTo>
                                  <a:pt x="0" y="2476500"/>
                                </a:moveTo>
                                <a:lnTo>
                                  <a:pt x="5279135" y="2476500"/>
                                </a:lnTo>
                                <a:lnTo>
                                  <a:pt x="5279135" y="0"/>
                                </a:lnTo>
                                <a:lnTo>
                                  <a:pt x="0" y="0"/>
                                </a:lnTo>
                                <a:lnTo>
                                  <a:pt x="0" y="2476500"/>
                                </a:lnTo>
                                <a:close/>
                              </a:path>
                            </a:pathLst>
                          </a:custGeom>
                          <a:ln w="27432">
                            <a:solidFill>
                              <a:srgbClr val="385D89"/>
                            </a:solidFill>
                            <a:prstDash val="solid"/>
                          </a:ln>
                        </wps:spPr>
                        <wps:bodyPr wrap="square" lIns="0" tIns="0" rIns="0" bIns="0" rtlCol="0">
                          <a:noAutofit/>
                        </wps:bodyPr>
                      </wps:wsp>
                      <pic:pic xmlns:pic="http://schemas.openxmlformats.org/drawingml/2006/picture">
                        <pic:nvPicPr>
                          <pic:cNvPr id="76" name="Image 76"/>
                          <pic:cNvPicPr/>
                        </pic:nvPicPr>
                        <pic:blipFill>
                          <a:blip r:embed="rId30" cstate="print"/>
                          <a:stretch>
                            <a:fillRect/>
                          </a:stretch>
                        </pic:blipFill>
                        <pic:spPr>
                          <a:xfrm>
                            <a:off x="824483" y="5125212"/>
                            <a:ext cx="5129783" cy="1661159"/>
                          </a:xfrm>
                          <a:prstGeom prst="rect">
                            <a:avLst/>
                          </a:prstGeom>
                        </pic:spPr>
                      </pic:pic>
                      <wps:wsp>
                        <wps:cNvPr id="77" name="Graphic 77"/>
                        <wps:cNvSpPr/>
                        <wps:spPr>
                          <a:xfrm>
                            <a:off x="592836" y="4482084"/>
                            <a:ext cx="5438140" cy="2689860"/>
                          </a:xfrm>
                          <a:custGeom>
                            <a:avLst/>
                            <a:gdLst/>
                            <a:ahLst/>
                            <a:cxnLst/>
                            <a:rect l="l" t="t" r="r" b="b"/>
                            <a:pathLst>
                              <a:path w="5438140" h="2689860">
                                <a:moveTo>
                                  <a:pt x="0" y="2689859"/>
                                </a:moveTo>
                                <a:lnTo>
                                  <a:pt x="5437631" y="2689859"/>
                                </a:lnTo>
                                <a:lnTo>
                                  <a:pt x="5437631" y="0"/>
                                </a:lnTo>
                                <a:lnTo>
                                  <a:pt x="0" y="0"/>
                                </a:lnTo>
                                <a:lnTo>
                                  <a:pt x="0" y="2689859"/>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6736;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ZlLvJvQAAAKcBAAAZ&#10;AAAAZHJzL19yZWxzL2Uyb0RvYy54bWwucmVsc72QywrCMBBF94L/EGZv03YhIqZuRHAr+gFDMk2j&#10;zYMkiv69AUEUBHcuZ4Z77mFW65sd2ZViMt4JaKoaGDnplXFawPGwnS2ApYxO4egdCbhTgnU3naz2&#10;NGIuoTSYkFihuCRgyDksOU9yIIup8oFcufQ+WsxljJoHlGfUxNu6nvP4zoDug8l2SkDcqRbY4R5K&#10;82+273sjaePlxZLLXyq4saW7ADFqygIsKYPPZVudAmng3yWa/0g0Lwn+8d7uAV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">
                <o:lock v:ext="edit" aspectratio="f"/>
                <v:shape id="Graphic 73" o:spid="_x0000_s1026" o:spt="100" style="position:absolute;left:0;top:12;height:9253855;width:6620509;" fillcolor="#000000" filled="t" stroked="f" coordsize="6620509,9253855" o:gfxdata="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PQEr4A&#10;AADb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74" o:spid="_x0000_s1026" o:spt="75" type="#_x0000_t75" style="position:absolute;left:1132332;top:1575815;height:1949195;width:4209287;" filled="f" o:preferrelative="t" stroked="f" coordsize="21600,21600" o:gfxdata="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RKib4A&#10;AADbAAAADwAAAAAAAAABACAAAAAiAAAAZHJzL2Rvd25yZXYueG1sUEsBAhQAFAAAAAgAh07iQDMv&#10;BZ47AAAAOQAAABAAAAAAAAAAAQAgAAAADQEAAGRycy9zaGFwZXhtbC54bWxQSwUGAAAAAAYABgBb&#10;AQAAtwMAAAAA&#10;">
                  <v:fill on="f" focussize="0,0"/>
                  <v:stroke on="f"/>
                  <v:imagedata r:id="rId29" o:title=""/>
                  <o:lock v:ext="edit" aspectratio="f"/>
                </v:shape>
                <v:shape id="Graphic 75" o:spid="_x0000_s1026" o:spt="100" style="position:absolute;left:592836;top:1219199;height:2476500;width:5279390;" filled="f" stroked="t" coordsize="5279390,2476500" o:gfxdata="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qFtb4A&#10;AADbAAAADwAAAAAAAAABACAAAAAiAAAAZHJzL2Rvd25yZXYueG1sUEsBAhQAFAAAAAgAh07iQDMv&#10;BZ47AAAAOQAAABAAAAAAAAAAAQAgAAAADQEAAGRycy9zaGFwZXhtbC54bWxQSwUGAAAAAAYABgBb&#10;AQAAtwMAAAAA&#10;" path="m0,2476500l5279135,2476500,5279135,0,0,0,0,2476500xe">
                  <v:fill on="f" focussize="0,0"/>
                  <v:stroke weight="2.16pt" color="#385D89" joinstyle="round"/>
                  <v:imagedata o:title=""/>
                  <o:lock v:ext="edit" aspectratio="f"/>
                  <v:textbox inset="0mm,0mm,0mm,0mm"/>
                </v:shape>
                <v:shape id="Image 76" o:spid="_x0000_s1026" o:spt="75" type="#_x0000_t75" style="position:absolute;left:824483;top:5125212;height:1661159;width:5129783;" filled="f" o:preferrelative="t" stroked="f" coordsize="21600,21600" o:gfxdata="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QLdy/&#10;AAAA2wAAAA8AAAAAAAAAAQAgAAAAIgAAAGRycy9kb3ducmV2LnhtbFBLAQIUABQAAAAIAIdO4kAz&#10;LwWeOwAAADkAAAAQAAAAAAAAAAEAIAAAAA4BAABkcnMvc2hhcGV4bWwueG1sUEsFBgAAAAAGAAYA&#10;WwEAALgDAAAAAA==&#10;">
                  <v:fill on="f" focussize="0,0"/>
                  <v:stroke on="f"/>
                  <v:imagedata r:id="rId30" o:title=""/>
                  <o:lock v:ext="edit" aspectratio="f"/>
                </v:shape>
                <v:shape id="Graphic 77" o:spid="_x0000_s1026" o:spt="100" style="position:absolute;left:592836;top:4482084;height:2689860;width:5438140;" filled="f" stroked="t" coordsize="5438140,2689860" o:gfxdata="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CfS68AAAA&#10;2wAAAA8AAAAAAAAAAQAgAAAAIgAAAGRycy9kb3ducmV2LnhtbFBLAQIUABQAAAAIAIdO4kAzLwWe&#10;OwAAADkAAAAQAAAAAAAAAAEAIAAAAAsBAABkcnMvc2hhcGV4bWwueG1sUEsFBgAAAAAGAAYAWwEA&#10;ALUDAAAAAA==&#10;" path="m0,2689859l5437631,2689859,5437631,0,0,0,0,2689859xe">
                  <v:fill on="f" focussize="0,0"/>
                  <v:stroke weight="2.16pt" color="#385D89" joinstyle="round"/>
                  <v:imagedata o:title=""/>
                  <o:lock v:ext="edit" aspectratio="f"/>
                  <v:textbox inset="0mm,0mm,0mm,0mm"/>
                </v:shape>
              </v:group>
            </w:pict>
          </mc:Fallback>
        </mc:AlternateContent>
      </w:r>
    </w:p>
    <w:p w14:paraId="3F3492F6">
      <w:pPr>
        <w:pStyle w:val="13"/>
        <w:spacing w:before="10"/>
        <w:rPr>
          <w:sz w:val="26"/>
        </w:rPr>
      </w:pPr>
    </w:p>
    <w:p w14:paraId="5DD1D695">
      <w:pPr>
        <w:spacing w:before="0"/>
        <w:ind w:left="1452" w:right="0" w:firstLine="0"/>
        <w:jc w:val="left"/>
        <w:rPr>
          <w:b/>
          <w:sz w:val="26"/>
        </w:rPr>
      </w:pPr>
      <w:r>
        <w:rPr>
          <w:b/>
          <w:spacing w:val="-2"/>
          <w:sz w:val="26"/>
          <w:u w:val="single"/>
        </w:rPr>
        <w:t>ADMIN</w:t>
      </w:r>
      <w:r>
        <w:rPr>
          <w:b/>
          <w:spacing w:val="-2"/>
          <w:sz w:val="26"/>
        </w:rPr>
        <w:t>:</w:t>
      </w:r>
    </w:p>
    <w:p w14:paraId="0C50AE5B">
      <w:pPr>
        <w:pStyle w:val="13"/>
        <w:rPr>
          <w:b/>
          <w:sz w:val="26"/>
        </w:rPr>
      </w:pPr>
    </w:p>
    <w:p w14:paraId="6721C86E">
      <w:pPr>
        <w:pStyle w:val="13"/>
        <w:rPr>
          <w:b/>
          <w:sz w:val="26"/>
        </w:rPr>
      </w:pPr>
    </w:p>
    <w:p w14:paraId="466D5216">
      <w:pPr>
        <w:pStyle w:val="13"/>
        <w:rPr>
          <w:b/>
          <w:sz w:val="26"/>
        </w:rPr>
      </w:pPr>
    </w:p>
    <w:p w14:paraId="499E0762">
      <w:pPr>
        <w:pStyle w:val="13"/>
        <w:rPr>
          <w:b/>
          <w:sz w:val="26"/>
        </w:rPr>
      </w:pPr>
    </w:p>
    <w:p w14:paraId="02E56CA8">
      <w:pPr>
        <w:pStyle w:val="13"/>
        <w:rPr>
          <w:b/>
          <w:sz w:val="26"/>
        </w:rPr>
      </w:pPr>
    </w:p>
    <w:p w14:paraId="2A024EF8">
      <w:pPr>
        <w:pStyle w:val="13"/>
        <w:rPr>
          <w:b/>
          <w:sz w:val="26"/>
        </w:rPr>
      </w:pPr>
    </w:p>
    <w:p w14:paraId="2A99BF62">
      <w:pPr>
        <w:pStyle w:val="13"/>
        <w:rPr>
          <w:b/>
          <w:sz w:val="26"/>
        </w:rPr>
      </w:pPr>
    </w:p>
    <w:p w14:paraId="42246A23">
      <w:pPr>
        <w:pStyle w:val="13"/>
        <w:rPr>
          <w:b/>
          <w:sz w:val="26"/>
        </w:rPr>
      </w:pPr>
    </w:p>
    <w:p w14:paraId="23F6FC36">
      <w:pPr>
        <w:pStyle w:val="13"/>
        <w:rPr>
          <w:b/>
          <w:sz w:val="26"/>
        </w:rPr>
      </w:pPr>
    </w:p>
    <w:p w14:paraId="5676C3DB">
      <w:pPr>
        <w:pStyle w:val="13"/>
        <w:rPr>
          <w:b/>
          <w:sz w:val="26"/>
        </w:rPr>
      </w:pPr>
    </w:p>
    <w:p w14:paraId="64115117">
      <w:pPr>
        <w:pStyle w:val="13"/>
        <w:rPr>
          <w:b/>
          <w:sz w:val="26"/>
        </w:rPr>
      </w:pPr>
    </w:p>
    <w:p w14:paraId="1E6C32B5">
      <w:pPr>
        <w:pStyle w:val="13"/>
        <w:rPr>
          <w:b/>
          <w:sz w:val="26"/>
        </w:rPr>
      </w:pPr>
    </w:p>
    <w:p w14:paraId="65A81593">
      <w:pPr>
        <w:pStyle w:val="13"/>
        <w:rPr>
          <w:b/>
          <w:sz w:val="26"/>
        </w:rPr>
      </w:pPr>
    </w:p>
    <w:p w14:paraId="100217BD">
      <w:pPr>
        <w:pStyle w:val="13"/>
        <w:rPr>
          <w:b/>
          <w:sz w:val="26"/>
        </w:rPr>
      </w:pPr>
    </w:p>
    <w:p w14:paraId="77A13DAB">
      <w:pPr>
        <w:pStyle w:val="13"/>
        <w:rPr>
          <w:b/>
          <w:sz w:val="26"/>
        </w:rPr>
      </w:pPr>
    </w:p>
    <w:p w14:paraId="1B5899E7">
      <w:pPr>
        <w:pStyle w:val="13"/>
        <w:spacing w:before="58"/>
        <w:rPr>
          <w:b/>
          <w:sz w:val="26"/>
        </w:rPr>
      </w:pPr>
    </w:p>
    <w:p w14:paraId="5D6F5D99">
      <w:pPr>
        <w:spacing w:before="1"/>
        <w:ind w:left="687" w:right="0" w:firstLine="0"/>
        <w:jc w:val="center"/>
        <w:rPr>
          <w:b/>
          <w:sz w:val="26"/>
        </w:rPr>
      </w:pPr>
      <w:r>
        <w:rPr>
          <w:b/>
          <w:sz w:val="26"/>
        </w:rPr>
        <w:t>LEVEL</w:t>
      </w:r>
      <w:r>
        <w:rPr>
          <w:b/>
          <w:spacing w:val="-9"/>
          <w:sz w:val="26"/>
        </w:rPr>
        <w:t xml:space="preserve"> </w:t>
      </w:r>
      <w:r>
        <w:rPr>
          <w:b/>
          <w:spacing w:val="-10"/>
          <w:sz w:val="26"/>
        </w:rPr>
        <w:t>0</w:t>
      </w:r>
    </w:p>
    <w:p w14:paraId="68F322DE">
      <w:pPr>
        <w:pStyle w:val="13"/>
        <w:rPr>
          <w:b/>
          <w:sz w:val="26"/>
        </w:rPr>
      </w:pPr>
    </w:p>
    <w:p w14:paraId="798FAF20">
      <w:pPr>
        <w:pStyle w:val="13"/>
        <w:rPr>
          <w:b/>
          <w:sz w:val="26"/>
        </w:rPr>
      </w:pPr>
    </w:p>
    <w:p w14:paraId="6AAD7433">
      <w:pPr>
        <w:pStyle w:val="13"/>
        <w:rPr>
          <w:b/>
          <w:sz w:val="26"/>
        </w:rPr>
      </w:pPr>
    </w:p>
    <w:p w14:paraId="28C2D070">
      <w:pPr>
        <w:pStyle w:val="13"/>
        <w:rPr>
          <w:b/>
          <w:sz w:val="26"/>
        </w:rPr>
      </w:pPr>
    </w:p>
    <w:p w14:paraId="09113099">
      <w:pPr>
        <w:pStyle w:val="13"/>
        <w:rPr>
          <w:b/>
          <w:sz w:val="26"/>
        </w:rPr>
      </w:pPr>
    </w:p>
    <w:p w14:paraId="34E6C720">
      <w:pPr>
        <w:pStyle w:val="13"/>
        <w:rPr>
          <w:b/>
          <w:sz w:val="26"/>
        </w:rPr>
      </w:pPr>
    </w:p>
    <w:p w14:paraId="55174B4A">
      <w:pPr>
        <w:pStyle w:val="13"/>
        <w:rPr>
          <w:b/>
          <w:sz w:val="26"/>
        </w:rPr>
      </w:pPr>
    </w:p>
    <w:p w14:paraId="0E80EB57">
      <w:pPr>
        <w:pStyle w:val="13"/>
        <w:rPr>
          <w:b/>
          <w:sz w:val="26"/>
        </w:rPr>
      </w:pPr>
    </w:p>
    <w:p w14:paraId="79902676">
      <w:pPr>
        <w:pStyle w:val="13"/>
        <w:rPr>
          <w:b/>
          <w:sz w:val="26"/>
        </w:rPr>
      </w:pPr>
    </w:p>
    <w:p w14:paraId="714E756B">
      <w:pPr>
        <w:pStyle w:val="13"/>
        <w:rPr>
          <w:b/>
          <w:sz w:val="26"/>
        </w:rPr>
      </w:pPr>
    </w:p>
    <w:p w14:paraId="4E0D2CD3">
      <w:pPr>
        <w:pStyle w:val="13"/>
        <w:rPr>
          <w:b/>
          <w:sz w:val="26"/>
        </w:rPr>
      </w:pPr>
    </w:p>
    <w:p w14:paraId="2484EE31">
      <w:pPr>
        <w:pStyle w:val="13"/>
        <w:rPr>
          <w:b/>
          <w:sz w:val="26"/>
        </w:rPr>
      </w:pPr>
    </w:p>
    <w:p w14:paraId="6AD51A0F">
      <w:pPr>
        <w:pStyle w:val="13"/>
        <w:rPr>
          <w:b/>
          <w:sz w:val="26"/>
        </w:rPr>
      </w:pPr>
    </w:p>
    <w:p w14:paraId="6EB46983">
      <w:pPr>
        <w:pStyle w:val="13"/>
        <w:rPr>
          <w:b/>
          <w:sz w:val="26"/>
        </w:rPr>
      </w:pPr>
    </w:p>
    <w:p w14:paraId="588C8151">
      <w:pPr>
        <w:pStyle w:val="13"/>
        <w:rPr>
          <w:b/>
          <w:sz w:val="26"/>
        </w:rPr>
      </w:pPr>
    </w:p>
    <w:p w14:paraId="36A3CE82">
      <w:pPr>
        <w:pStyle w:val="13"/>
        <w:rPr>
          <w:b/>
          <w:sz w:val="26"/>
        </w:rPr>
      </w:pPr>
    </w:p>
    <w:p w14:paraId="4852E976">
      <w:pPr>
        <w:pStyle w:val="13"/>
        <w:spacing w:before="100"/>
        <w:rPr>
          <w:b/>
          <w:sz w:val="26"/>
        </w:rPr>
      </w:pPr>
    </w:p>
    <w:p w14:paraId="5C65F514">
      <w:pPr>
        <w:spacing w:before="0"/>
        <w:ind w:left="687" w:right="0" w:firstLine="0"/>
        <w:jc w:val="center"/>
        <w:rPr>
          <w:b/>
          <w:sz w:val="26"/>
        </w:rPr>
      </w:pPr>
      <w:r>
        <w:rPr>
          <w:b/>
          <w:sz w:val="26"/>
        </w:rPr>
        <w:t>LEVEL</w:t>
      </w:r>
      <w:r>
        <w:rPr>
          <w:b/>
          <w:spacing w:val="-9"/>
          <w:sz w:val="26"/>
        </w:rPr>
        <w:t xml:space="preserve"> </w:t>
      </w:r>
      <w:r>
        <w:rPr>
          <w:b/>
          <w:spacing w:val="-10"/>
          <w:sz w:val="26"/>
        </w:rPr>
        <w:t>1</w:t>
      </w:r>
    </w:p>
    <w:p w14:paraId="605674FA">
      <w:pPr>
        <w:spacing w:after="0"/>
        <w:jc w:val="center"/>
        <w:rPr>
          <w:b/>
          <w:sz w:val="26"/>
        </w:rPr>
        <w:sectPr>
          <w:pgSz w:w="12240" w:h="15840"/>
          <w:pgMar w:top="580" w:right="360" w:bottom="1120" w:left="360" w:header="0" w:footer="920" w:gutter="0"/>
          <w:cols w:space="720" w:num="1"/>
        </w:sectPr>
      </w:pPr>
    </w:p>
    <w:p w14:paraId="417ACEDE">
      <w:pPr>
        <w:pStyle w:val="13"/>
        <w:rPr>
          <w:b/>
          <w:sz w:val="26"/>
        </w:rPr>
      </w:pPr>
      <w:r>
        <w:rPr>
          <w:b/>
          <w:sz w:val="26"/>
        </w:rPr>
        <mc:AlternateContent>
          <mc:Choice Requires="wpg">
            <w:drawing>
              <wp:anchor distT="0" distB="0" distL="0" distR="0" simplePos="0" relativeHeight="25167974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78" name="Group 78"/>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79" name="Graphic 79"/>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80" name="Image 80"/>
                          <pic:cNvPicPr/>
                        </pic:nvPicPr>
                        <pic:blipFill>
                          <a:blip r:embed="rId31" cstate="print"/>
                          <a:stretch>
                            <a:fillRect/>
                          </a:stretch>
                        </pic:blipFill>
                        <pic:spPr>
                          <a:xfrm>
                            <a:off x="1060704" y="1510284"/>
                            <a:ext cx="4279391" cy="1943100"/>
                          </a:xfrm>
                          <a:prstGeom prst="rect">
                            <a:avLst/>
                          </a:prstGeom>
                        </pic:spPr>
                      </pic:pic>
                      <wps:wsp>
                        <wps:cNvPr id="81" name="Graphic 81"/>
                        <wps:cNvSpPr/>
                        <wps:spPr>
                          <a:xfrm>
                            <a:off x="592836" y="1219199"/>
                            <a:ext cx="5280660" cy="2498090"/>
                          </a:xfrm>
                          <a:custGeom>
                            <a:avLst/>
                            <a:gdLst/>
                            <a:ahLst/>
                            <a:cxnLst/>
                            <a:rect l="l" t="t" r="r" b="b"/>
                            <a:pathLst>
                              <a:path w="5280660" h="2498090">
                                <a:moveTo>
                                  <a:pt x="0" y="2497836"/>
                                </a:moveTo>
                                <a:lnTo>
                                  <a:pt x="5280660" y="2497836"/>
                                </a:lnTo>
                                <a:lnTo>
                                  <a:pt x="5280660" y="0"/>
                                </a:lnTo>
                                <a:lnTo>
                                  <a:pt x="0" y="0"/>
                                </a:lnTo>
                                <a:lnTo>
                                  <a:pt x="0" y="2497836"/>
                                </a:lnTo>
                                <a:close/>
                              </a:path>
                            </a:pathLst>
                          </a:custGeom>
                          <a:ln w="27432">
                            <a:solidFill>
                              <a:srgbClr val="385D89"/>
                            </a:solidFill>
                            <a:prstDash val="solid"/>
                          </a:ln>
                        </wps:spPr>
                        <wps:bodyPr wrap="square" lIns="0" tIns="0" rIns="0" bIns="0" rtlCol="0">
                          <a:noAutofit/>
                        </wps:bodyPr>
                      </wps:wsp>
                      <pic:pic xmlns:pic="http://schemas.openxmlformats.org/drawingml/2006/picture">
                        <pic:nvPicPr>
                          <pic:cNvPr id="82" name="Image 82"/>
                          <pic:cNvPicPr/>
                        </pic:nvPicPr>
                        <pic:blipFill>
                          <a:blip r:embed="rId32" cstate="print"/>
                          <a:stretch>
                            <a:fillRect/>
                          </a:stretch>
                        </pic:blipFill>
                        <pic:spPr>
                          <a:xfrm>
                            <a:off x="822959" y="5122163"/>
                            <a:ext cx="4997195" cy="1673351"/>
                          </a:xfrm>
                          <a:prstGeom prst="rect">
                            <a:avLst/>
                          </a:prstGeom>
                        </pic:spPr>
                      </pic:pic>
                      <wps:wsp>
                        <wps:cNvPr id="83" name="Graphic 83"/>
                        <wps:cNvSpPr/>
                        <wps:spPr>
                          <a:xfrm>
                            <a:off x="592836" y="4511040"/>
                            <a:ext cx="5416550" cy="2589530"/>
                          </a:xfrm>
                          <a:custGeom>
                            <a:avLst/>
                            <a:gdLst/>
                            <a:ahLst/>
                            <a:cxnLst/>
                            <a:rect l="l" t="t" r="r" b="b"/>
                            <a:pathLst>
                              <a:path w="5416550" h="2589530">
                                <a:moveTo>
                                  <a:pt x="0" y="2589275"/>
                                </a:moveTo>
                                <a:lnTo>
                                  <a:pt x="5416296" y="2589275"/>
                                </a:lnTo>
                                <a:lnTo>
                                  <a:pt x="5416296" y="0"/>
                                </a:lnTo>
                                <a:lnTo>
                                  <a:pt x="0" y="0"/>
                                </a:lnTo>
                                <a:lnTo>
                                  <a:pt x="0" y="2589275"/>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6736;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">
                <o:lock v:ext="edit" aspectratio="f"/>
                <v:shape id="Graphic 79" o:spid="_x0000_s1026" o:spt="100" style="position:absolute;left:0;top:12;height:9253855;width:6620509;" fillcolor="#000000" filled="t" stroked="f" coordsize="6620509,9253855" o:gfxdata="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u+f4&#10;wAAAANsAAAAPAAAAAAAAAAEAIAAAACIAAABkcnMvZG93bnJldi54bWxQSwECFAAUAAAACACHTuJA&#10;My8FnjsAAAA5AAAAEAAAAAAAAAABACAAAAAPAQAAZHJzL3NoYXBleG1sLnhtbFBLBQYAAAAABgAG&#10;AFsBAAC5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80" o:spid="_x0000_s1026" o:spt="75" type="#_x0000_t75" style="position:absolute;left:1060704;top:1510284;height:1943100;width:4279391;" filled="f" o:preferrelative="t" stroked="f" coordsize="21600,21600" o:gfxdata="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hn3gugAAANsA&#10;AAAPAAAAAAAAAAEAIAAAACIAAABkcnMvZG93bnJldi54bWxQSwECFAAUAAAACACHTuJAMy8FnjsA&#10;AAA5AAAAEAAAAAAAAAABACAAAAAJAQAAZHJzL3NoYXBleG1sLnhtbFBLBQYAAAAABgAGAFsBAACz&#10;AwAAAAA=&#10;">
                  <v:fill on="f" focussize="0,0"/>
                  <v:stroke on="f"/>
                  <v:imagedata r:id="rId31" o:title=""/>
                  <o:lock v:ext="edit" aspectratio="f"/>
                </v:shape>
                <v:shape id="Graphic 81" o:spid="_x0000_s1026" o:spt="100" style="position:absolute;left:592836;top:1219199;height:2498090;width:5280660;" filled="f" stroked="t" coordsize="5280660,2498090" o:gfxdata="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XVeavQAA&#10;ANsAAAAPAAAAAAAAAAEAIAAAACIAAABkcnMvZG93bnJldi54bWxQSwECFAAUAAAACACHTuJAMy8F&#10;njsAAAA5AAAAEAAAAAAAAAABACAAAAAMAQAAZHJzL3NoYXBleG1sLnhtbFBLBQYAAAAABgAGAFsB&#10;AAC2AwAAAAA=&#10;" path="m0,2497836l5280660,2497836,5280660,0,0,0,0,2497836xe">
                  <v:fill on="f" focussize="0,0"/>
                  <v:stroke weight="2.16pt" color="#385D89" joinstyle="round"/>
                  <v:imagedata o:title=""/>
                  <o:lock v:ext="edit" aspectratio="f"/>
                  <v:textbox inset="0mm,0mm,0mm,0mm"/>
                </v:shape>
                <v:shape id="Image 82" o:spid="_x0000_s1026" o:spt="75" type="#_x0000_t75" style="position:absolute;left:822959;top:5122163;height:1673351;width:4997195;" filled="f" o:preferrelative="t" stroked="f" coordsize="21600,21600" o:gfxdata="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4rpb4A&#10;AADbAAAADwAAAAAAAAABACAAAAAiAAAAZHJzL2Rvd25yZXYueG1sUEsBAhQAFAAAAAgAh07iQDMv&#10;BZ47AAAAOQAAABAAAAAAAAAAAQAgAAAADQEAAGRycy9zaGFwZXhtbC54bWxQSwUGAAAAAAYABgBb&#10;AQAAtwMAAAAA&#10;">
                  <v:fill on="f" focussize="0,0"/>
                  <v:stroke on="f"/>
                  <v:imagedata r:id="rId32" o:title=""/>
                  <o:lock v:ext="edit" aspectratio="f"/>
                </v:shape>
                <v:shape id="Graphic 83" o:spid="_x0000_s1026" o:spt="100" style="position:absolute;left:592836;top:4511040;height:2589530;width:5416550;" filled="f" stroked="t" coordsize="5416550,2589530" o:gfxdata="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4WmsvQAA&#10;ANsAAAAPAAAAAAAAAAEAIAAAACIAAABkcnMvZG93bnJldi54bWxQSwECFAAUAAAACACHTuJAMy8F&#10;njsAAAA5AAAAEAAAAAAAAAABACAAAAAMAQAAZHJzL3NoYXBleG1sLnhtbFBLBQYAAAAABgAGAFsB&#10;AAC2AwAAAAA=&#10;" path="m0,2589275l5416296,2589275,5416296,0,0,0,0,2589275xe">
                  <v:fill on="f" focussize="0,0"/>
                  <v:stroke weight="2.16pt" color="#385D89" joinstyle="round"/>
                  <v:imagedata o:title=""/>
                  <o:lock v:ext="edit" aspectratio="f"/>
                  <v:textbox inset="0mm,0mm,0mm,0mm"/>
                </v:shape>
              </v:group>
            </w:pict>
          </mc:Fallback>
        </mc:AlternateContent>
      </w:r>
    </w:p>
    <w:p w14:paraId="1EAD5FD9">
      <w:pPr>
        <w:pStyle w:val="13"/>
        <w:spacing w:before="10"/>
        <w:rPr>
          <w:b/>
          <w:sz w:val="26"/>
        </w:rPr>
      </w:pPr>
    </w:p>
    <w:p w14:paraId="6AAE8791">
      <w:pPr>
        <w:spacing w:before="0"/>
        <w:ind w:left="1452" w:right="0" w:firstLine="0"/>
        <w:jc w:val="left"/>
        <w:rPr>
          <w:b/>
          <w:sz w:val="26"/>
        </w:rPr>
      </w:pPr>
      <w:r>
        <w:rPr>
          <w:b/>
          <w:sz w:val="26"/>
          <w:u w:val="single"/>
        </w:rPr>
        <w:t>DEVELOPER</w:t>
      </w:r>
      <w:r>
        <w:rPr>
          <w:b/>
          <w:spacing w:val="-10"/>
          <w:sz w:val="26"/>
          <w:u w:val="single"/>
        </w:rPr>
        <w:t xml:space="preserve"> </w:t>
      </w:r>
      <w:r>
        <w:rPr>
          <w:b/>
          <w:sz w:val="26"/>
          <w:u w:val="single"/>
        </w:rPr>
        <w:t>/</w:t>
      </w:r>
      <w:r>
        <w:rPr>
          <w:b/>
          <w:spacing w:val="-10"/>
          <w:sz w:val="26"/>
          <w:u w:val="single"/>
        </w:rPr>
        <w:t xml:space="preserve"> </w:t>
      </w:r>
      <w:r>
        <w:rPr>
          <w:b/>
          <w:spacing w:val="-2"/>
          <w:sz w:val="26"/>
          <w:u w:val="single"/>
        </w:rPr>
        <w:t>TESTER</w:t>
      </w:r>
      <w:r>
        <w:rPr>
          <w:b/>
          <w:spacing w:val="-2"/>
          <w:sz w:val="26"/>
        </w:rPr>
        <w:t>:</w:t>
      </w:r>
    </w:p>
    <w:p w14:paraId="613D24EA">
      <w:pPr>
        <w:pStyle w:val="13"/>
        <w:rPr>
          <w:b/>
          <w:sz w:val="26"/>
        </w:rPr>
      </w:pPr>
    </w:p>
    <w:p w14:paraId="7F1CCDD8">
      <w:pPr>
        <w:pStyle w:val="13"/>
        <w:rPr>
          <w:b/>
          <w:sz w:val="26"/>
        </w:rPr>
      </w:pPr>
    </w:p>
    <w:p w14:paraId="7B00C455">
      <w:pPr>
        <w:pStyle w:val="13"/>
        <w:rPr>
          <w:b/>
          <w:sz w:val="26"/>
        </w:rPr>
      </w:pPr>
    </w:p>
    <w:p w14:paraId="26BA571E">
      <w:pPr>
        <w:pStyle w:val="13"/>
        <w:rPr>
          <w:b/>
          <w:sz w:val="26"/>
        </w:rPr>
      </w:pPr>
    </w:p>
    <w:p w14:paraId="7999E3C4">
      <w:pPr>
        <w:pStyle w:val="13"/>
        <w:rPr>
          <w:b/>
          <w:sz w:val="26"/>
        </w:rPr>
      </w:pPr>
    </w:p>
    <w:p w14:paraId="0B9640D1">
      <w:pPr>
        <w:pStyle w:val="13"/>
        <w:rPr>
          <w:b/>
          <w:sz w:val="26"/>
        </w:rPr>
      </w:pPr>
    </w:p>
    <w:p w14:paraId="11EDB968">
      <w:pPr>
        <w:pStyle w:val="13"/>
        <w:rPr>
          <w:b/>
          <w:sz w:val="26"/>
        </w:rPr>
      </w:pPr>
    </w:p>
    <w:p w14:paraId="7E4124EB">
      <w:pPr>
        <w:pStyle w:val="13"/>
        <w:rPr>
          <w:b/>
          <w:sz w:val="26"/>
        </w:rPr>
      </w:pPr>
    </w:p>
    <w:p w14:paraId="7DE7DDE0">
      <w:pPr>
        <w:pStyle w:val="13"/>
        <w:rPr>
          <w:b/>
          <w:sz w:val="26"/>
        </w:rPr>
      </w:pPr>
    </w:p>
    <w:p w14:paraId="5A487E39">
      <w:pPr>
        <w:pStyle w:val="13"/>
        <w:rPr>
          <w:b/>
          <w:sz w:val="26"/>
        </w:rPr>
      </w:pPr>
    </w:p>
    <w:p w14:paraId="1D2C85AE">
      <w:pPr>
        <w:pStyle w:val="13"/>
        <w:rPr>
          <w:b/>
          <w:sz w:val="26"/>
        </w:rPr>
      </w:pPr>
    </w:p>
    <w:p w14:paraId="0248D3CC">
      <w:pPr>
        <w:pStyle w:val="13"/>
        <w:rPr>
          <w:b/>
          <w:sz w:val="26"/>
        </w:rPr>
      </w:pPr>
    </w:p>
    <w:p w14:paraId="55A4B072">
      <w:pPr>
        <w:pStyle w:val="13"/>
        <w:rPr>
          <w:b/>
          <w:sz w:val="26"/>
        </w:rPr>
      </w:pPr>
    </w:p>
    <w:p w14:paraId="3B12919E">
      <w:pPr>
        <w:pStyle w:val="13"/>
        <w:rPr>
          <w:b/>
          <w:sz w:val="26"/>
        </w:rPr>
      </w:pPr>
    </w:p>
    <w:p w14:paraId="032A26D6">
      <w:pPr>
        <w:pStyle w:val="13"/>
        <w:rPr>
          <w:b/>
          <w:sz w:val="26"/>
        </w:rPr>
      </w:pPr>
    </w:p>
    <w:p w14:paraId="755E395C">
      <w:pPr>
        <w:pStyle w:val="13"/>
        <w:spacing w:before="106"/>
        <w:rPr>
          <w:b/>
          <w:sz w:val="26"/>
        </w:rPr>
      </w:pPr>
    </w:p>
    <w:p w14:paraId="7C398D18">
      <w:pPr>
        <w:spacing w:before="1"/>
        <w:ind w:left="687" w:right="0" w:firstLine="0"/>
        <w:jc w:val="center"/>
        <w:rPr>
          <w:b/>
          <w:sz w:val="26"/>
        </w:rPr>
      </w:pPr>
      <w:r>
        <w:rPr>
          <w:b/>
          <w:sz w:val="26"/>
        </w:rPr>
        <w:t>LEVEL</w:t>
      </w:r>
      <w:r>
        <w:rPr>
          <w:b/>
          <w:spacing w:val="-9"/>
          <w:sz w:val="26"/>
        </w:rPr>
        <w:t xml:space="preserve"> </w:t>
      </w:r>
      <w:r>
        <w:rPr>
          <w:b/>
          <w:spacing w:val="-10"/>
          <w:sz w:val="26"/>
        </w:rPr>
        <w:t>0</w:t>
      </w:r>
    </w:p>
    <w:p w14:paraId="4DACBF1F">
      <w:pPr>
        <w:pStyle w:val="13"/>
        <w:rPr>
          <w:b/>
          <w:sz w:val="26"/>
        </w:rPr>
      </w:pPr>
    </w:p>
    <w:p w14:paraId="2CFB1141">
      <w:pPr>
        <w:pStyle w:val="13"/>
        <w:rPr>
          <w:b/>
          <w:sz w:val="26"/>
        </w:rPr>
      </w:pPr>
    </w:p>
    <w:p w14:paraId="7F9CE61F">
      <w:pPr>
        <w:pStyle w:val="13"/>
        <w:rPr>
          <w:b/>
          <w:sz w:val="26"/>
        </w:rPr>
      </w:pPr>
    </w:p>
    <w:p w14:paraId="759A4346">
      <w:pPr>
        <w:pStyle w:val="13"/>
        <w:rPr>
          <w:b/>
          <w:sz w:val="26"/>
        </w:rPr>
      </w:pPr>
    </w:p>
    <w:p w14:paraId="01877207">
      <w:pPr>
        <w:pStyle w:val="13"/>
        <w:rPr>
          <w:b/>
          <w:sz w:val="26"/>
        </w:rPr>
      </w:pPr>
    </w:p>
    <w:p w14:paraId="18B882E0">
      <w:pPr>
        <w:pStyle w:val="13"/>
        <w:rPr>
          <w:b/>
          <w:sz w:val="26"/>
        </w:rPr>
      </w:pPr>
    </w:p>
    <w:p w14:paraId="57A99767">
      <w:pPr>
        <w:pStyle w:val="13"/>
        <w:rPr>
          <w:b/>
          <w:sz w:val="26"/>
        </w:rPr>
      </w:pPr>
    </w:p>
    <w:p w14:paraId="1877D1F1">
      <w:pPr>
        <w:pStyle w:val="13"/>
        <w:rPr>
          <w:b/>
          <w:sz w:val="26"/>
        </w:rPr>
      </w:pPr>
    </w:p>
    <w:p w14:paraId="0FBF56B3">
      <w:pPr>
        <w:pStyle w:val="13"/>
        <w:rPr>
          <w:b/>
          <w:sz w:val="26"/>
        </w:rPr>
      </w:pPr>
    </w:p>
    <w:p w14:paraId="336D1008">
      <w:pPr>
        <w:pStyle w:val="13"/>
        <w:rPr>
          <w:b/>
          <w:sz w:val="26"/>
        </w:rPr>
      </w:pPr>
    </w:p>
    <w:p w14:paraId="5C273CCB">
      <w:pPr>
        <w:pStyle w:val="13"/>
        <w:rPr>
          <w:b/>
          <w:sz w:val="26"/>
        </w:rPr>
      </w:pPr>
    </w:p>
    <w:p w14:paraId="5F041A63">
      <w:pPr>
        <w:pStyle w:val="13"/>
        <w:rPr>
          <w:b/>
          <w:sz w:val="26"/>
        </w:rPr>
      </w:pPr>
    </w:p>
    <w:p w14:paraId="1F5B9DF5">
      <w:pPr>
        <w:pStyle w:val="13"/>
        <w:rPr>
          <w:b/>
          <w:sz w:val="26"/>
        </w:rPr>
      </w:pPr>
    </w:p>
    <w:p w14:paraId="085270A5">
      <w:pPr>
        <w:pStyle w:val="13"/>
        <w:rPr>
          <w:b/>
          <w:sz w:val="26"/>
        </w:rPr>
      </w:pPr>
    </w:p>
    <w:p w14:paraId="15D7FA33">
      <w:pPr>
        <w:pStyle w:val="13"/>
        <w:rPr>
          <w:b/>
          <w:sz w:val="26"/>
        </w:rPr>
      </w:pPr>
    </w:p>
    <w:p w14:paraId="126B0E69">
      <w:pPr>
        <w:pStyle w:val="13"/>
        <w:spacing w:before="238"/>
        <w:rPr>
          <w:b/>
          <w:sz w:val="26"/>
        </w:rPr>
      </w:pPr>
    </w:p>
    <w:p w14:paraId="083CE994">
      <w:pPr>
        <w:spacing w:before="0"/>
        <w:ind w:left="687" w:right="0" w:firstLine="0"/>
        <w:jc w:val="center"/>
        <w:rPr>
          <w:b/>
          <w:sz w:val="26"/>
        </w:rPr>
      </w:pPr>
      <w:r>
        <w:rPr>
          <w:b/>
          <w:sz w:val="26"/>
        </w:rPr>
        <w:t>LEVEL</w:t>
      </w:r>
      <w:r>
        <w:rPr>
          <w:b/>
          <w:spacing w:val="-9"/>
          <w:sz w:val="26"/>
        </w:rPr>
        <w:t xml:space="preserve"> </w:t>
      </w:r>
      <w:r>
        <w:rPr>
          <w:b/>
          <w:spacing w:val="-10"/>
          <w:sz w:val="26"/>
        </w:rPr>
        <w:t>1</w:t>
      </w:r>
    </w:p>
    <w:p w14:paraId="5DBFBE9A">
      <w:pPr>
        <w:spacing w:after="0"/>
        <w:jc w:val="center"/>
        <w:rPr>
          <w:b/>
          <w:sz w:val="26"/>
        </w:rPr>
        <w:sectPr>
          <w:pgSz w:w="12240" w:h="15840"/>
          <w:pgMar w:top="580" w:right="360" w:bottom="1120" w:left="360" w:header="0" w:footer="920" w:gutter="0"/>
          <w:cols w:space="720" w:num="1"/>
        </w:sectPr>
      </w:pPr>
    </w:p>
    <w:p w14:paraId="536DC72B">
      <w:pPr>
        <w:pStyle w:val="13"/>
        <w:rPr>
          <w:b/>
          <w:sz w:val="26"/>
        </w:rPr>
      </w:pPr>
      <w:r>
        <w:rPr>
          <w:b/>
          <w:sz w:val="26"/>
        </w:rPr>
        <mc:AlternateContent>
          <mc:Choice Requires="wpg">
            <w:drawing>
              <wp:anchor distT="0" distB="0" distL="0" distR="0" simplePos="0" relativeHeight="25168076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84" name="Group 84"/>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85" name="Graphic 85"/>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86" name="Image 86"/>
                          <pic:cNvPicPr/>
                        </pic:nvPicPr>
                        <pic:blipFill>
                          <a:blip r:embed="rId33" cstate="print"/>
                          <a:stretch>
                            <a:fillRect/>
                          </a:stretch>
                        </pic:blipFill>
                        <pic:spPr>
                          <a:xfrm>
                            <a:off x="893063" y="4120895"/>
                            <a:ext cx="5039867" cy="3720083"/>
                          </a:xfrm>
                          <a:prstGeom prst="rect">
                            <a:avLst/>
                          </a:prstGeom>
                        </pic:spPr>
                      </pic:pic>
                      <wps:wsp>
                        <wps:cNvPr id="87" name="Graphic 87"/>
                        <wps:cNvSpPr/>
                        <wps:spPr>
                          <a:xfrm>
                            <a:off x="592836" y="3642359"/>
                            <a:ext cx="5468620" cy="4480560"/>
                          </a:xfrm>
                          <a:custGeom>
                            <a:avLst/>
                            <a:gdLst/>
                            <a:ahLst/>
                            <a:cxnLst/>
                            <a:rect l="l" t="t" r="r" b="b"/>
                            <a:pathLst>
                              <a:path w="5468620" h="4480560">
                                <a:moveTo>
                                  <a:pt x="0" y="4480560"/>
                                </a:moveTo>
                                <a:lnTo>
                                  <a:pt x="5468112" y="4480560"/>
                                </a:lnTo>
                                <a:lnTo>
                                  <a:pt x="5468112" y="0"/>
                                </a:lnTo>
                                <a:lnTo>
                                  <a:pt x="0" y="0"/>
                                </a:lnTo>
                                <a:lnTo>
                                  <a:pt x="0" y="4480560"/>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5712;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">
                <o:lock v:ext="edit" aspectratio="f"/>
                <v:shape id="Graphic 85" o:spid="_x0000_s1026" o:spt="100" style="position:absolute;left:0;top:12;height:9253855;width:6620509;" fillcolor="#000000" filled="t" stroked="f" coordsize="6620509,9253855" o:gfxdata="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Od2r4A&#10;AADb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86" o:spid="_x0000_s1026" o:spt="75" type="#_x0000_t75" style="position:absolute;left:893063;top:4120895;height:3720083;width:5039867;" filled="f" o:preferrelative="t" stroked="f" coordsize="21600,21600" o:gfxdata="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BlLHvQAA&#10;ANsAAAAPAAAAAAAAAAEAIAAAACIAAABkcnMvZG93bnJldi54bWxQSwECFAAUAAAACACHTuJAMy8F&#10;njsAAAA5AAAAEAAAAAAAAAABACAAAAAMAQAAZHJzL3NoYXBleG1sLnhtbFBLBQYAAAAABgAGAFsB&#10;AAC2AwAAAAA=&#10;">
                  <v:fill on="f" focussize="0,0"/>
                  <v:stroke on="f"/>
                  <v:imagedata r:id="rId33" o:title=""/>
                  <o:lock v:ext="edit" aspectratio="f"/>
                </v:shape>
                <v:shape id="Graphic 87" o:spid="_x0000_s1026" o:spt="100" style="position:absolute;left:592836;top:3642359;height:4480560;width:5468620;" filled="f" stroked="t" coordsize="5468620,4480560" o:gfxdata="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vCQ+a5AAAA2wAA&#10;AA8AAAAAAAAAAQAgAAAAIgAAAGRycy9kb3ducmV2LnhtbFBLAQIUABQAAAAIAIdO4kAzLwWeOwAA&#10;ADkAAAAQAAAAAAAAAAEAIAAAAAgBAABkcnMvc2hhcGV4bWwueG1sUEsFBgAAAAAGAAYAWwEAALID&#10;AAAAAA==&#10;" path="m0,4480560l5468112,4480560,5468112,0,0,0,0,4480560xe">
                  <v:fill on="f" focussize="0,0"/>
                  <v:stroke weight="2.16pt" color="#385D89" joinstyle="round"/>
                  <v:imagedata o:title=""/>
                  <o:lock v:ext="edit" aspectratio="f"/>
                  <v:textbox inset="0mm,0mm,0mm,0mm"/>
                </v:shape>
              </v:group>
            </w:pict>
          </mc:Fallback>
        </mc:AlternateContent>
      </w:r>
    </w:p>
    <w:p w14:paraId="306D42B2">
      <w:pPr>
        <w:pStyle w:val="13"/>
        <w:spacing w:before="10"/>
        <w:rPr>
          <w:b/>
          <w:sz w:val="26"/>
        </w:rPr>
      </w:pPr>
    </w:p>
    <w:p w14:paraId="69B94ECD">
      <w:pPr>
        <w:pStyle w:val="20"/>
        <w:numPr>
          <w:ilvl w:val="1"/>
          <w:numId w:val="17"/>
        </w:numPr>
        <w:tabs>
          <w:tab w:val="left" w:pos="1849"/>
        </w:tabs>
        <w:spacing w:before="0" w:after="0" w:line="240" w:lineRule="auto"/>
        <w:ind w:left="1849" w:right="0" w:hanging="397"/>
        <w:jc w:val="both"/>
        <w:rPr>
          <w:b/>
          <w:sz w:val="26"/>
        </w:rPr>
      </w:pPr>
      <w:r>
        <w:rPr>
          <w:b/>
          <w:sz w:val="26"/>
        </w:rPr>
        <w:t>UNIFIED</w:t>
      </w:r>
      <w:r>
        <w:rPr>
          <w:b/>
          <w:spacing w:val="-14"/>
          <w:sz w:val="26"/>
        </w:rPr>
        <w:t xml:space="preserve"> </w:t>
      </w:r>
      <w:r>
        <w:rPr>
          <w:b/>
          <w:sz w:val="26"/>
        </w:rPr>
        <w:t>MODELING</w:t>
      </w:r>
      <w:r>
        <w:rPr>
          <w:b/>
          <w:spacing w:val="-16"/>
          <w:sz w:val="26"/>
        </w:rPr>
        <w:t xml:space="preserve"> </w:t>
      </w:r>
      <w:r>
        <w:rPr>
          <w:b/>
          <w:spacing w:val="-2"/>
          <w:sz w:val="26"/>
        </w:rPr>
        <w:t>LANGUAGE</w:t>
      </w:r>
    </w:p>
    <w:p w14:paraId="5643EBC7">
      <w:pPr>
        <w:pStyle w:val="13"/>
        <w:spacing w:before="202" w:line="388" w:lineRule="auto"/>
        <w:ind w:left="1452" w:right="2043"/>
        <w:jc w:val="both"/>
      </w:pPr>
      <w:r>
        <w:t>Unified Modeling Language (UML) is a standardized modeling language used</w:t>
      </w:r>
      <w:r>
        <w:rPr>
          <w:spacing w:val="-1"/>
        </w:rPr>
        <w:t xml:space="preserve"> </w:t>
      </w:r>
      <w:r>
        <w:t>in software engineering for visualizing, specifying, constructing, and documenting the artifacts of software</w:t>
      </w:r>
      <w:r>
        <w:rPr>
          <w:spacing w:val="-11"/>
        </w:rPr>
        <w:t xml:space="preserve"> </w:t>
      </w:r>
      <w:r>
        <w:t>systems.</w:t>
      </w:r>
      <w:r>
        <w:rPr>
          <w:spacing w:val="13"/>
        </w:rPr>
        <w:t xml:space="preserve"> </w:t>
      </w:r>
      <w:r>
        <w:t>It</w:t>
      </w:r>
      <w:r>
        <w:rPr>
          <w:spacing w:val="-8"/>
        </w:rPr>
        <w:t xml:space="preserve"> </w:t>
      </w:r>
      <w:r>
        <w:t>provides</w:t>
      </w:r>
      <w:r>
        <w:rPr>
          <w:spacing w:val="-8"/>
        </w:rPr>
        <w:t xml:space="preserve"> </w:t>
      </w:r>
      <w:r>
        <w:t>a</w:t>
      </w:r>
      <w:r>
        <w:rPr>
          <w:spacing w:val="-10"/>
        </w:rPr>
        <w:t xml:space="preserve"> </w:t>
      </w:r>
      <w:r>
        <w:t>set</w:t>
      </w:r>
      <w:r>
        <w:rPr>
          <w:spacing w:val="-8"/>
        </w:rPr>
        <w:t xml:space="preserve"> </w:t>
      </w:r>
      <w:r>
        <w:t>of</w:t>
      </w:r>
      <w:r>
        <w:rPr>
          <w:spacing w:val="-8"/>
        </w:rPr>
        <w:t xml:space="preserve"> </w:t>
      </w:r>
      <w:r>
        <w:t>graphical</w:t>
      </w:r>
      <w:r>
        <w:rPr>
          <w:spacing w:val="-10"/>
        </w:rPr>
        <w:t xml:space="preserve"> </w:t>
      </w:r>
      <w:r>
        <w:t>notations</w:t>
      </w:r>
      <w:r>
        <w:rPr>
          <w:spacing w:val="-8"/>
        </w:rPr>
        <w:t xml:space="preserve"> </w:t>
      </w:r>
      <w:r>
        <w:t>for</w:t>
      </w:r>
      <w:r>
        <w:rPr>
          <w:spacing w:val="-10"/>
        </w:rPr>
        <w:t xml:space="preserve"> </w:t>
      </w:r>
      <w:r>
        <w:t>representing</w:t>
      </w:r>
      <w:r>
        <w:rPr>
          <w:spacing w:val="-10"/>
        </w:rPr>
        <w:t xml:space="preserve"> </w:t>
      </w:r>
      <w:r>
        <w:t>various</w:t>
      </w:r>
      <w:r>
        <w:rPr>
          <w:spacing w:val="-10"/>
        </w:rPr>
        <w:t xml:space="preserve"> </w:t>
      </w:r>
      <w:r>
        <w:t>aspects</w:t>
      </w:r>
      <w:r>
        <w:rPr>
          <w:spacing w:val="-8"/>
        </w:rPr>
        <w:t xml:space="preserve"> </w:t>
      </w:r>
      <w:r>
        <w:t>of a system's structure and behavior.</w:t>
      </w:r>
    </w:p>
    <w:p w14:paraId="793EC7F5">
      <w:pPr>
        <w:pStyle w:val="13"/>
      </w:pPr>
    </w:p>
    <w:p w14:paraId="47DC270E">
      <w:pPr>
        <w:pStyle w:val="13"/>
        <w:spacing w:before="28"/>
      </w:pPr>
    </w:p>
    <w:p w14:paraId="317C3D2B">
      <w:pPr>
        <w:pStyle w:val="8"/>
        <w:numPr>
          <w:ilvl w:val="2"/>
          <w:numId w:val="17"/>
        </w:numPr>
        <w:tabs>
          <w:tab w:val="left" w:pos="2031"/>
        </w:tabs>
        <w:spacing w:before="0" w:after="0" w:line="240" w:lineRule="auto"/>
        <w:ind w:left="2031" w:right="0" w:hanging="579"/>
        <w:jc w:val="both"/>
      </w:pPr>
      <w:r>
        <w:t>Use</w:t>
      </w:r>
      <w:r>
        <w:rPr>
          <w:spacing w:val="-11"/>
        </w:rPr>
        <w:t xml:space="preserve"> </w:t>
      </w:r>
      <w:r>
        <w:t>Case</w:t>
      </w:r>
      <w:r>
        <w:rPr>
          <w:spacing w:val="-10"/>
        </w:rPr>
        <w:t xml:space="preserve"> </w:t>
      </w:r>
      <w:r>
        <w:rPr>
          <w:spacing w:val="-2"/>
        </w:rPr>
        <w:t>Diagram</w:t>
      </w:r>
    </w:p>
    <w:p w14:paraId="4AF61EA2">
      <w:pPr>
        <w:pStyle w:val="13"/>
        <w:spacing w:before="199" w:line="388" w:lineRule="auto"/>
        <w:ind w:left="1452" w:right="1576"/>
        <w:jc w:val="both"/>
      </w:pPr>
      <w:r>
        <w:t>A</w:t>
      </w:r>
      <w:r>
        <w:rPr>
          <w:spacing w:val="-14"/>
        </w:rPr>
        <w:t xml:space="preserve"> </w:t>
      </w:r>
      <w:r>
        <w:t>use</w:t>
      </w:r>
      <w:r>
        <w:rPr>
          <w:spacing w:val="-14"/>
        </w:rPr>
        <w:t xml:space="preserve"> </w:t>
      </w:r>
      <w:r>
        <w:t>case</w:t>
      </w:r>
      <w:r>
        <w:rPr>
          <w:spacing w:val="-12"/>
        </w:rPr>
        <w:t xml:space="preserve"> </w:t>
      </w:r>
      <w:r>
        <w:t>diagram</w:t>
      </w:r>
      <w:r>
        <w:rPr>
          <w:spacing w:val="-13"/>
        </w:rPr>
        <w:t xml:space="preserve"> </w:t>
      </w:r>
      <w:r>
        <w:t>in</w:t>
      </w:r>
      <w:r>
        <w:rPr>
          <w:spacing w:val="-13"/>
        </w:rPr>
        <w:t xml:space="preserve"> </w:t>
      </w:r>
      <w:r>
        <w:t>Unified</w:t>
      </w:r>
      <w:r>
        <w:rPr>
          <w:spacing w:val="-14"/>
        </w:rPr>
        <w:t xml:space="preserve"> </w:t>
      </w:r>
      <w:r>
        <w:t>Modeling</w:t>
      </w:r>
      <w:r>
        <w:rPr>
          <w:spacing w:val="-13"/>
        </w:rPr>
        <w:t xml:space="preserve"> </w:t>
      </w:r>
      <w:r>
        <w:t>Language</w:t>
      </w:r>
      <w:r>
        <w:rPr>
          <w:spacing w:val="-14"/>
        </w:rPr>
        <w:t xml:space="preserve"> </w:t>
      </w:r>
      <w:r>
        <w:t>(UML)</w:t>
      </w:r>
      <w:r>
        <w:rPr>
          <w:spacing w:val="-14"/>
        </w:rPr>
        <w:t xml:space="preserve"> </w:t>
      </w:r>
      <w:r>
        <w:t>is</w:t>
      </w:r>
      <w:r>
        <w:rPr>
          <w:spacing w:val="-11"/>
        </w:rPr>
        <w:t xml:space="preserve"> </w:t>
      </w:r>
      <w:r>
        <w:t>a</w:t>
      </w:r>
      <w:r>
        <w:rPr>
          <w:spacing w:val="-14"/>
        </w:rPr>
        <w:t xml:space="preserve"> </w:t>
      </w:r>
      <w:r>
        <w:t>type</w:t>
      </w:r>
      <w:r>
        <w:rPr>
          <w:spacing w:val="-11"/>
        </w:rPr>
        <w:t xml:space="preserve"> </w:t>
      </w:r>
      <w:r>
        <w:t>of</w:t>
      </w:r>
      <w:r>
        <w:rPr>
          <w:spacing w:val="-11"/>
        </w:rPr>
        <w:t xml:space="preserve"> </w:t>
      </w:r>
      <w:r>
        <w:t>diagram</w:t>
      </w:r>
      <w:r>
        <w:rPr>
          <w:spacing w:val="-14"/>
        </w:rPr>
        <w:t xml:space="preserve"> </w:t>
      </w:r>
      <w:r>
        <w:t>that</w:t>
      </w:r>
      <w:r>
        <w:rPr>
          <w:spacing w:val="-11"/>
        </w:rPr>
        <w:t xml:space="preserve"> </w:t>
      </w:r>
      <w:r>
        <w:t>represents</w:t>
      </w:r>
      <w:r>
        <w:rPr>
          <w:spacing w:val="-11"/>
        </w:rPr>
        <w:t xml:space="preserve"> </w:t>
      </w:r>
      <w:r>
        <w:t>the interactions between actors (users) and a system. It provides a high-level overview of the functionalities provided</w:t>
      </w:r>
      <w:r>
        <w:rPr>
          <w:spacing w:val="40"/>
        </w:rPr>
        <w:t xml:space="preserve"> </w:t>
      </w:r>
      <w:r>
        <w:t>by the system and the actors</w:t>
      </w:r>
      <w:r>
        <w:rPr>
          <w:spacing w:val="40"/>
        </w:rPr>
        <w:t xml:space="preserve"> </w:t>
      </w:r>
      <w:r>
        <w:t>involved in</w:t>
      </w:r>
      <w:r>
        <w:rPr>
          <w:spacing w:val="40"/>
        </w:rPr>
        <w:t xml:space="preserve"> </w:t>
      </w:r>
      <w:r>
        <w:t>using those functionalities.</w:t>
      </w:r>
    </w:p>
    <w:p w14:paraId="46E5F997">
      <w:pPr>
        <w:pStyle w:val="13"/>
        <w:spacing w:after="0" w:line="388" w:lineRule="auto"/>
        <w:jc w:val="both"/>
        <w:sectPr>
          <w:pgSz w:w="12240" w:h="15840"/>
          <w:pgMar w:top="580" w:right="360" w:bottom="1120" w:left="360" w:header="0" w:footer="920" w:gutter="0"/>
          <w:cols w:space="720" w:num="1"/>
        </w:sectPr>
      </w:pPr>
    </w:p>
    <w:p w14:paraId="6424A8E7">
      <w:pPr>
        <w:pStyle w:val="13"/>
        <w:rPr>
          <w:sz w:val="26"/>
        </w:rPr>
      </w:pPr>
      <w:r>
        <w:rPr>
          <w:sz w:val="26"/>
        </w:rPr>
        <mc:AlternateContent>
          <mc:Choice Requires="wpg">
            <w:drawing>
              <wp:anchor distT="0" distB="0" distL="0" distR="0" simplePos="0" relativeHeight="25168076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88" name="Group 88"/>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89" name="Graphic 89"/>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90" name="Image 90"/>
                          <pic:cNvPicPr/>
                        </pic:nvPicPr>
                        <pic:blipFill>
                          <a:blip r:embed="rId34" cstate="print"/>
                          <a:stretch>
                            <a:fillRect/>
                          </a:stretch>
                        </pic:blipFill>
                        <pic:spPr>
                          <a:xfrm>
                            <a:off x="835151" y="2657856"/>
                            <a:ext cx="5216651" cy="5836919"/>
                          </a:xfrm>
                          <a:prstGeom prst="rect">
                            <a:avLst/>
                          </a:prstGeom>
                        </pic:spPr>
                      </pic:pic>
                      <wps:wsp>
                        <wps:cNvPr id="91" name="Graphic 91"/>
                        <wps:cNvSpPr/>
                        <wps:spPr>
                          <a:xfrm>
                            <a:off x="592836" y="2452116"/>
                            <a:ext cx="5674360" cy="6236335"/>
                          </a:xfrm>
                          <a:custGeom>
                            <a:avLst/>
                            <a:gdLst/>
                            <a:ahLst/>
                            <a:cxnLst/>
                            <a:rect l="l" t="t" r="r" b="b"/>
                            <a:pathLst>
                              <a:path w="5674360" h="6236335">
                                <a:moveTo>
                                  <a:pt x="0" y="6236208"/>
                                </a:moveTo>
                                <a:lnTo>
                                  <a:pt x="5673851" y="6236208"/>
                                </a:lnTo>
                                <a:lnTo>
                                  <a:pt x="5673851" y="0"/>
                                </a:lnTo>
                                <a:lnTo>
                                  <a:pt x="0" y="0"/>
                                </a:lnTo>
                                <a:lnTo>
                                  <a:pt x="0" y="6236208"/>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5712;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">
                <o:lock v:ext="edit" aspectratio="f"/>
                <v:shape id="Graphic 89" o:spid="_x0000_s1026" o:spt="100" style="position:absolute;left:0;top:12;height:9253855;width:6620509;" fillcolor="#000000" filled="t" stroked="f" coordsize="6620509,9253855" o:gfxdata="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ul9+/&#10;AAAA2wAAAA8AAAAAAAAAAQAgAAAAIgAAAGRycy9kb3ducmV2LnhtbFBLAQIUABQAAAAIAIdO4kAz&#10;LwWeOwAAADkAAAAQAAAAAAAAAAEAIAAAAA4BAABkcnMvc2hhcGV4bWwueG1sUEsFBgAAAAAGAAYA&#10;WwEAALg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90" o:spid="_x0000_s1026" o:spt="75" type="#_x0000_t75" style="position:absolute;left:835151;top:2657856;height:5836919;width:5216651;" filled="f" o:preferrelative="t" stroked="f" coordsize="21600,21600" o:gfxdata="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8zBaa5AAAA2wAA&#10;AA8AAAAAAAAAAQAgAAAAIgAAAGRycy9kb3ducmV2LnhtbFBLAQIUABQAAAAIAIdO4kAzLwWeOwAA&#10;ADkAAAAQAAAAAAAAAAEAIAAAAAgBAABkcnMvc2hhcGV4bWwueG1sUEsFBgAAAAAGAAYAWwEAALID&#10;AAAAAA==&#10;">
                  <v:fill on="f" focussize="0,0"/>
                  <v:stroke on="f"/>
                  <v:imagedata r:id="rId34" o:title=""/>
                  <o:lock v:ext="edit" aspectratio="f"/>
                </v:shape>
                <v:shape id="Graphic 91" o:spid="_x0000_s1026" o:spt="100" style="position:absolute;left:592836;top:2452116;height:6236335;width:5674360;" filled="f" stroked="t" coordsize="5674360,6236335" o:gfxdata="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gByb4A&#10;AADbAAAADwAAAAAAAAABACAAAAAiAAAAZHJzL2Rvd25yZXYueG1sUEsBAhQAFAAAAAgAh07iQDMv&#10;BZ47AAAAOQAAABAAAAAAAAAAAQAgAAAADQEAAGRycy9zaGFwZXhtbC54bWxQSwUGAAAAAAYABgBb&#10;AQAAtwMAAAAA&#10;" path="m0,6236208l5673851,6236208,5673851,0,0,0,0,6236208xe">
                  <v:fill on="f" focussize="0,0"/>
                  <v:stroke weight="2.16pt" color="#385D89" joinstyle="round"/>
                  <v:imagedata o:title=""/>
                  <o:lock v:ext="edit" aspectratio="f"/>
                  <v:textbox inset="0mm,0mm,0mm,0mm"/>
                </v:shape>
              </v:group>
            </w:pict>
          </mc:Fallback>
        </mc:AlternateContent>
      </w:r>
    </w:p>
    <w:p w14:paraId="4D35798E">
      <w:pPr>
        <w:pStyle w:val="13"/>
        <w:spacing w:before="10"/>
        <w:rPr>
          <w:sz w:val="26"/>
        </w:rPr>
      </w:pPr>
    </w:p>
    <w:p w14:paraId="4F8F59A9">
      <w:pPr>
        <w:pStyle w:val="8"/>
        <w:numPr>
          <w:ilvl w:val="2"/>
          <w:numId w:val="17"/>
        </w:numPr>
        <w:tabs>
          <w:tab w:val="left" w:pos="2031"/>
        </w:tabs>
        <w:spacing w:before="0" w:after="0" w:line="240" w:lineRule="auto"/>
        <w:ind w:left="2031" w:right="0" w:hanging="579"/>
        <w:jc w:val="left"/>
      </w:pPr>
      <w:r>
        <w:rPr>
          <w:spacing w:val="-2"/>
        </w:rPr>
        <w:t>Activity</w:t>
      </w:r>
      <w:r>
        <w:rPr>
          <w:spacing w:val="-3"/>
        </w:rPr>
        <w:t xml:space="preserve"> </w:t>
      </w:r>
      <w:r>
        <w:rPr>
          <w:spacing w:val="-2"/>
        </w:rPr>
        <w:t>Diagram</w:t>
      </w:r>
    </w:p>
    <w:p w14:paraId="341FB30C">
      <w:pPr>
        <w:pStyle w:val="13"/>
        <w:spacing w:before="8"/>
        <w:rPr>
          <w:b/>
          <w:sz w:val="26"/>
        </w:rPr>
      </w:pPr>
    </w:p>
    <w:p w14:paraId="3FD792F0">
      <w:pPr>
        <w:pStyle w:val="13"/>
        <w:spacing w:before="1" w:line="369" w:lineRule="auto"/>
        <w:ind w:left="1452" w:right="2175"/>
        <w:jc w:val="both"/>
      </w:pPr>
      <w:r>
        <w:rPr>
          <w:color w:val="1F1F23"/>
        </w:rPr>
        <w:t>An activity diagram</w:t>
      </w:r>
      <w:r>
        <w:rPr>
          <w:color w:val="1F1F23"/>
          <w:spacing w:val="-1"/>
        </w:rPr>
        <w:t xml:space="preserve"> </w:t>
      </w:r>
      <w:r>
        <w:rPr>
          <w:color w:val="1F1F23"/>
        </w:rPr>
        <w:t>is</w:t>
      </w:r>
      <w:r>
        <w:rPr>
          <w:color w:val="1F1F23"/>
          <w:spacing w:val="-1"/>
        </w:rPr>
        <w:t xml:space="preserve"> </w:t>
      </w:r>
      <w:r>
        <w:rPr>
          <w:color w:val="1F1F23"/>
        </w:rPr>
        <w:t>a type of UML</w:t>
      </w:r>
      <w:r>
        <w:rPr>
          <w:color w:val="1F1F23"/>
          <w:spacing w:val="-8"/>
        </w:rPr>
        <w:t xml:space="preserve"> </w:t>
      </w:r>
      <w:r>
        <w:rPr>
          <w:color w:val="1F1F23"/>
        </w:rPr>
        <w:t>diagram</w:t>
      </w:r>
      <w:r>
        <w:rPr>
          <w:color w:val="1F1F23"/>
          <w:spacing w:val="-1"/>
        </w:rPr>
        <w:t xml:space="preserve"> </w:t>
      </w:r>
      <w:r>
        <w:rPr>
          <w:color w:val="1F1F23"/>
        </w:rPr>
        <w:t>that</w:t>
      </w:r>
      <w:r>
        <w:rPr>
          <w:color w:val="1F1F23"/>
          <w:spacing w:val="-3"/>
        </w:rPr>
        <w:t xml:space="preserve"> </w:t>
      </w:r>
      <w:r>
        <w:rPr>
          <w:color w:val="1F1F23"/>
        </w:rPr>
        <w:t>shows</w:t>
      </w:r>
      <w:r>
        <w:rPr>
          <w:color w:val="1F1F23"/>
          <w:spacing w:val="-1"/>
        </w:rPr>
        <w:t xml:space="preserve"> </w:t>
      </w:r>
      <w:r>
        <w:rPr>
          <w:color w:val="1F1F23"/>
        </w:rPr>
        <w:t>the workflow</w:t>
      </w:r>
      <w:r>
        <w:rPr>
          <w:color w:val="1F1F23"/>
          <w:spacing w:val="-3"/>
        </w:rPr>
        <w:t xml:space="preserve"> </w:t>
      </w:r>
      <w:r>
        <w:rPr>
          <w:color w:val="1F1F23"/>
        </w:rPr>
        <w:t>or</w:t>
      </w:r>
      <w:r>
        <w:rPr>
          <w:color w:val="1F1F23"/>
          <w:spacing w:val="-2"/>
        </w:rPr>
        <w:t xml:space="preserve"> </w:t>
      </w:r>
      <w:r>
        <w:rPr>
          <w:color w:val="1F1F23"/>
        </w:rPr>
        <w:t>flowchart</w:t>
      </w:r>
      <w:r>
        <w:rPr>
          <w:color w:val="1F1F23"/>
          <w:spacing w:val="-3"/>
        </w:rPr>
        <w:t xml:space="preserve"> </w:t>
      </w:r>
      <w:r>
        <w:rPr>
          <w:color w:val="1F1F23"/>
        </w:rPr>
        <w:t>of a system</w:t>
      </w:r>
      <w:r>
        <w:rPr>
          <w:color w:val="1F1F23"/>
          <w:spacing w:val="-14"/>
        </w:rPr>
        <w:t xml:space="preserve"> </w:t>
      </w:r>
      <w:r>
        <w:rPr>
          <w:color w:val="1F1F23"/>
        </w:rPr>
        <w:t>or</w:t>
      </w:r>
      <w:r>
        <w:rPr>
          <w:color w:val="1F1F23"/>
          <w:spacing w:val="-6"/>
        </w:rPr>
        <w:t xml:space="preserve"> </w:t>
      </w:r>
      <w:r>
        <w:rPr>
          <w:color w:val="1F1F23"/>
        </w:rPr>
        <w:t>process.</w:t>
      </w:r>
      <w:r>
        <w:rPr>
          <w:color w:val="1F1F23"/>
          <w:spacing w:val="-8"/>
        </w:rPr>
        <w:t xml:space="preserve"> </w:t>
      </w:r>
      <w:r>
        <w:rPr>
          <w:color w:val="1F1F23"/>
        </w:rPr>
        <w:t>It</w:t>
      </w:r>
      <w:r>
        <w:rPr>
          <w:color w:val="1F1F23"/>
          <w:spacing w:val="-10"/>
        </w:rPr>
        <w:t xml:space="preserve"> </w:t>
      </w:r>
      <w:r>
        <w:rPr>
          <w:color w:val="1F1F23"/>
        </w:rPr>
        <w:t>represents</w:t>
      </w:r>
      <w:r>
        <w:rPr>
          <w:color w:val="1F1F23"/>
          <w:spacing w:val="-10"/>
        </w:rPr>
        <w:t xml:space="preserve"> </w:t>
      </w:r>
      <w:r>
        <w:rPr>
          <w:color w:val="1F1F23"/>
        </w:rPr>
        <w:t>the</w:t>
      </w:r>
      <w:r>
        <w:rPr>
          <w:color w:val="1F1F23"/>
          <w:spacing w:val="-10"/>
        </w:rPr>
        <w:t xml:space="preserve"> </w:t>
      </w:r>
      <w:r>
        <w:rPr>
          <w:color w:val="1F1F23"/>
        </w:rPr>
        <w:t>steps,</w:t>
      </w:r>
      <w:r>
        <w:rPr>
          <w:color w:val="1F1F23"/>
          <w:spacing w:val="-8"/>
        </w:rPr>
        <w:t xml:space="preserve"> </w:t>
      </w:r>
      <w:r>
        <w:rPr>
          <w:color w:val="1F1F23"/>
        </w:rPr>
        <w:t>decisions,</w:t>
      </w:r>
      <w:r>
        <w:rPr>
          <w:color w:val="1F1F23"/>
          <w:spacing w:val="-8"/>
        </w:rPr>
        <w:t xml:space="preserve"> </w:t>
      </w:r>
      <w:r>
        <w:rPr>
          <w:color w:val="1F1F23"/>
        </w:rPr>
        <w:t>and</w:t>
      </w:r>
      <w:r>
        <w:rPr>
          <w:color w:val="1F1F23"/>
          <w:spacing w:val="-8"/>
        </w:rPr>
        <w:t xml:space="preserve"> </w:t>
      </w:r>
      <w:r>
        <w:rPr>
          <w:color w:val="1F1F23"/>
        </w:rPr>
        <w:t>activities</w:t>
      </w:r>
      <w:r>
        <w:rPr>
          <w:color w:val="1F1F23"/>
          <w:spacing w:val="-14"/>
        </w:rPr>
        <w:t xml:space="preserve"> </w:t>
      </w:r>
      <w:r>
        <w:rPr>
          <w:color w:val="1F1F23"/>
        </w:rPr>
        <w:t>involved</w:t>
      </w:r>
      <w:r>
        <w:rPr>
          <w:color w:val="1F1F23"/>
          <w:spacing w:val="-8"/>
        </w:rPr>
        <w:t xml:space="preserve"> </w:t>
      </w:r>
      <w:r>
        <w:rPr>
          <w:color w:val="1F1F23"/>
        </w:rPr>
        <w:t>in</w:t>
      </w:r>
      <w:r>
        <w:rPr>
          <w:color w:val="1F1F23"/>
          <w:spacing w:val="-10"/>
        </w:rPr>
        <w:t xml:space="preserve"> </w:t>
      </w:r>
      <w:r>
        <w:rPr>
          <w:color w:val="1F1F23"/>
        </w:rPr>
        <w:t>a</w:t>
      </w:r>
      <w:r>
        <w:rPr>
          <w:color w:val="1F1F23"/>
          <w:spacing w:val="-6"/>
        </w:rPr>
        <w:t xml:space="preserve"> </w:t>
      </w:r>
      <w:r>
        <w:rPr>
          <w:color w:val="1F1F23"/>
        </w:rPr>
        <w:t>process</w:t>
      </w:r>
      <w:r>
        <w:rPr>
          <w:color w:val="1F1F23"/>
          <w:spacing w:val="26"/>
        </w:rPr>
        <w:t xml:space="preserve"> </w:t>
      </w:r>
      <w:r>
        <w:rPr>
          <w:color w:val="1F1F23"/>
        </w:rPr>
        <w:t>or workflow in a visual</w:t>
      </w:r>
      <w:r>
        <w:rPr>
          <w:color w:val="1F1F23"/>
          <w:spacing w:val="40"/>
        </w:rPr>
        <w:t xml:space="preserve"> </w:t>
      </w:r>
      <w:r>
        <w:rPr>
          <w:color w:val="1F1F23"/>
        </w:rPr>
        <w:t>way, using symbols such as rectangles, diamonds, and arrows.</w:t>
      </w:r>
    </w:p>
    <w:p w14:paraId="590BF69A">
      <w:pPr>
        <w:pStyle w:val="13"/>
        <w:spacing w:line="369" w:lineRule="auto"/>
        <w:ind w:left="1452" w:right="2001"/>
        <w:jc w:val="both"/>
      </w:pPr>
      <w:r>
        <w:rPr>
          <w:color w:val="1F1F23"/>
        </w:rPr>
        <w:t>Activity diagrams are commonly used in business process</w:t>
      </w:r>
      <w:r>
        <w:rPr>
          <w:color w:val="1F1F23"/>
          <w:spacing w:val="-2"/>
        </w:rPr>
        <w:t xml:space="preserve"> </w:t>
      </w:r>
      <w:r>
        <w:rPr>
          <w:color w:val="1F1F23"/>
        </w:rPr>
        <w:t>modeling, software engineering, and project management to illustrate the steps involved in a complex process or workflow.</w:t>
      </w:r>
    </w:p>
    <w:p w14:paraId="12633D2E">
      <w:pPr>
        <w:pStyle w:val="13"/>
        <w:spacing w:after="0" w:line="369" w:lineRule="auto"/>
        <w:jc w:val="both"/>
        <w:sectPr>
          <w:pgSz w:w="12240" w:h="15840"/>
          <w:pgMar w:top="580" w:right="360" w:bottom="1120" w:left="360" w:header="0" w:footer="920" w:gutter="0"/>
          <w:cols w:space="720" w:num="1"/>
        </w:sectPr>
      </w:pPr>
    </w:p>
    <w:p w14:paraId="6C75CE75">
      <w:pPr>
        <w:pStyle w:val="13"/>
        <w:rPr>
          <w:sz w:val="26"/>
        </w:rPr>
      </w:pPr>
      <w:r>
        <w:rPr>
          <w:sz w:val="26"/>
        </w:rPr>
        <mc:AlternateContent>
          <mc:Choice Requires="wpg">
            <w:drawing>
              <wp:anchor distT="0" distB="0" distL="0" distR="0" simplePos="0" relativeHeight="25168179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92" name="Group 92"/>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93" name="Graphic 93"/>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94" name="Image 94"/>
                          <pic:cNvPicPr/>
                        </pic:nvPicPr>
                        <pic:blipFill>
                          <a:blip r:embed="rId35" cstate="print"/>
                          <a:stretch>
                            <a:fillRect/>
                          </a:stretch>
                        </pic:blipFill>
                        <pic:spPr>
                          <a:xfrm>
                            <a:off x="832104" y="2567940"/>
                            <a:ext cx="5085587" cy="5097780"/>
                          </a:xfrm>
                          <a:prstGeom prst="rect">
                            <a:avLst/>
                          </a:prstGeom>
                        </pic:spPr>
                      </pic:pic>
                      <wps:wsp>
                        <wps:cNvPr id="95" name="Graphic 95"/>
                        <wps:cNvSpPr/>
                        <wps:spPr>
                          <a:xfrm>
                            <a:off x="592836" y="2382011"/>
                            <a:ext cx="5585460" cy="5491480"/>
                          </a:xfrm>
                          <a:custGeom>
                            <a:avLst/>
                            <a:gdLst/>
                            <a:ahLst/>
                            <a:cxnLst/>
                            <a:rect l="l" t="t" r="r" b="b"/>
                            <a:pathLst>
                              <a:path w="5585460" h="5491480">
                                <a:moveTo>
                                  <a:pt x="0" y="5490971"/>
                                </a:moveTo>
                                <a:lnTo>
                                  <a:pt x="5585460" y="5490971"/>
                                </a:lnTo>
                                <a:lnTo>
                                  <a:pt x="5585460" y="0"/>
                                </a:lnTo>
                                <a:lnTo>
                                  <a:pt x="0" y="0"/>
                                </a:lnTo>
                                <a:lnTo>
                                  <a:pt x="0" y="5490971"/>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4688;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">
                <o:lock v:ext="edit" aspectratio="f"/>
                <v:shape id="Graphic 93" o:spid="_x0000_s1026" o:spt="100" style="position:absolute;left:0;top:12;height:9253855;width:6620509;" fillcolor="#000000" filled="t" stroked="f" coordsize="6620509,9253855" o:gfxdata="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fNui/&#10;AAAA2wAAAA8AAAAAAAAAAQAgAAAAIgAAAGRycy9kb3ducmV2LnhtbFBLAQIUABQAAAAIAIdO4kAz&#10;LwWeOwAAADkAAAAQAAAAAAAAAAEAIAAAAA4BAABkcnMvc2hhcGV4bWwueG1sUEsFBgAAAAAGAAYA&#10;WwEAALg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94" o:spid="_x0000_s1026" o:spt="75" type="#_x0000_t75" style="position:absolute;left:832104;top:2567940;height:5097780;width:5085587;" filled="f" o:preferrelative="t" stroked="f" coordsize="21600,21600" o:gfxdata="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SKJ74A&#10;AADbAAAADwAAAAAAAAABACAAAAAiAAAAZHJzL2Rvd25yZXYueG1sUEsBAhQAFAAAAAgAh07iQDMv&#10;BZ47AAAAOQAAABAAAAAAAAAAAQAgAAAADQEAAGRycy9zaGFwZXhtbC54bWxQSwUGAAAAAAYABgBb&#10;AQAAtwMAAAAA&#10;">
                  <v:fill on="f" focussize="0,0"/>
                  <v:stroke on="f"/>
                  <v:imagedata r:id="rId35" o:title=""/>
                  <o:lock v:ext="edit" aspectratio="f"/>
                </v:shape>
                <v:shape id="Graphic 95" o:spid="_x0000_s1026" o:spt="100" style="position:absolute;left:592836;top:2382011;height:5491480;width:5585460;" filled="f" stroked="t" coordsize="5585460,5491480" o:gfxdata="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uTP97gAAADbAAAA&#10;DwAAAAAAAAABACAAAAAiAAAAZHJzL2Rvd25yZXYueG1sUEsBAhQAFAAAAAgAh07iQDMvBZ47AAAA&#10;OQAAABAAAAAAAAAAAQAgAAAABwEAAGRycy9zaGFwZXhtbC54bWxQSwUGAAAAAAYABgBbAQAAsQMA&#10;AAAA&#10;" path="m0,5490971l5585460,5490971,5585460,0,0,0,0,5490971xe">
                  <v:fill on="f" focussize="0,0"/>
                  <v:stroke weight="2.16pt" color="#385D89" joinstyle="round"/>
                  <v:imagedata o:title=""/>
                  <o:lock v:ext="edit" aspectratio="f"/>
                  <v:textbox inset="0mm,0mm,0mm,0mm"/>
                </v:shape>
              </v:group>
            </w:pict>
          </mc:Fallback>
        </mc:AlternateContent>
      </w:r>
    </w:p>
    <w:p w14:paraId="0F5BB101">
      <w:pPr>
        <w:pStyle w:val="8"/>
        <w:numPr>
          <w:ilvl w:val="2"/>
          <w:numId w:val="17"/>
        </w:numPr>
        <w:tabs>
          <w:tab w:val="left" w:pos="2031"/>
        </w:tabs>
        <w:spacing w:before="0" w:after="0" w:line="240" w:lineRule="auto"/>
        <w:ind w:left="2031" w:right="0" w:hanging="579"/>
        <w:jc w:val="both"/>
      </w:pPr>
      <w:r>
        <w:t>Sequence</w:t>
      </w:r>
      <w:r>
        <w:rPr>
          <w:spacing w:val="-14"/>
        </w:rPr>
        <w:t xml:space="preserve"> </w:t>
      </w:r>
      <w:r>
        <w:rPr>
          <w:spacing w:val="-2"/>
        </w:rPr>
        <w:t>Diagram</w:t>
      </w:r>
    </w:p>
    <w:p w14:paraId="3BC806BF">
      <w:pPr>
        <w:pStyle w:val="13"/>
        <w:spacing w:before="202" w:line="388" w:lineRule="auto"/>
        <w:ind w:left="1452" w:right="1827"/>
        <w:jc w:val="both"/>
      </w:pPr>
      <w:r>
        <w:t>A sequence diagram in Unified Modeling Language (UML) is a type of interaction diagram that illustrates</w:t>
      </w:r>
      <w:r>
        <w:rPr>
          <w:spacing w:val="-9"/>
        </w:rPr>
        <w:t xml:space="preserve"> </w:t>
      </w:r>
      <w:r>
        <w:t>the</w:t>
      </w:r>
      <w:r>
        <w:rPr>
          <w:spacing w:val="-7"/>
        </w:rPr>
        <w:t xml:space="preserve"> </w:t>
      </w:r>
      <w:r>
        <w:t>interactions</w:t>
      </w:r>
      <w:r>
        <w:rPr>
          <w:spacing w:val="-4"/>
        </w:rPr>
        <w:t xml:space="preserve"> </w:t>
      </w:r>
      <w:r>
        <w:t>and</w:t>
      </w:r>
      <w:r>
        <w:rPr>
          <w:spacing w:val="-2"/>
        </w:rPr>
        <w:t xml:space="preserve"> </w:t>
      </w:r>
      <w:r>
        <w:t>message</w:t>
      </w:r>
      <w:r>
        <w:rPr>
          <w:spacing w:val="-4"/>
        </w:rPr>
        <w:t xml:space="preserve"> </w:t>
      </w:r>
      <w:r>
        <w:t>exchanges</w:t>
      </w:r>
      <w:r>
        <w:rPr>
          <w:spacing w:val="-9"/>
        </w:rPr>
        <w:t xml:space="preserve"> </w:t>
      </w:r>
      <w:r>
        <w:t>between objects or components within a system over time.</w:t>
      </w:r>
    </w:p>
    <w:p w14:paraId="07901C8E">
      <w:pPr>
        <w:pStyle w:val="13"/>
        <w:spacing w:before="239"/>
      </w:pPr>
    </w:p>
    <w:p w14:paraId="4AC68AB5">
      <w:pPr>
        <w:spacing w:before="0"/>
        <w:ind w:left="1452" w:right="0" w:firstLine="0"/>
        <w:jc w:val="left"/>
        <w:rPr>
          <w:b/>
          <w:sz w:val="26"/>
        </w:rPr>
      </w:pPr>
      <w:r>
        <w:rPr>
          <w:b/>
          <w:spacing w:val="-2"/>
          <w:sz w:val="26"/>
          <w:u w:val="single"/>
        </w:rPr>
        <w:t>ADMIN</w:t>
      </w:r>
      <w:r>
        <w:rPr>
          <w:b/>
          <w:spacing w:val="-2"/>
          <w:sz w:val="26"/>
        </w:rPr>
        <w:t>:</w:t>
      </w:r>
    </w:p>
    <w:p w14:paraId="109F11D8">
      <w:pPr>
        <w:spacing w:after="0"/>
        <w:jc w:val="left"/>
        <w:rPr>
          <w:b/>
          <w:sz w:val="26"/>
        </w:rPr>
        <w:sectPr>
          <w:pgSz w:w="12240" w:h="15840"/>
          <w:pgMar w:top="580" w:right="360" w:bottom="1120" w:left="360" w:header="0" w:footer="920" w:gutter="0"/>
          <w:cols w:space="720" w:num="1"/>
        </w:sectPr>
      </w:pPr>
    </w:p>
    <w:p w14:paraId="7FC506A6">
      <w:pPr>
        <w:pStyle w:val="13"/>
        <w:ind w:left="720" w:leftChars="0" w:firstLine="720" w:firstLineChars="0"/>
        <w:rPr>
          <w:b/>
          <w:sz w:val="26"/>
        </w:rPr>
      </w:pPr>
      <w:r>
        <w:rPr>
          <w:b/>
          <w:sz w:val="26"/>
          <w:u w:val="single"/>
        </w:rPr>
        <w:t>DEVELOPER</w:t>
      </w:r>
      <w:r>
        <w:rPr>
          <w:b/>
          <w:spacing w:val="-10"/>
          <w:sz w:val="26"/>
          <w:u w:val="single"/>
        </w:rPr>
        <w:t xml:space="preserve"> </w:t>
      </w:r>
      <w:r>
        <w:rPr>
          <w:b/>
          <w:sz w:val="26"/>
          <w:u w:val="single"/>
        </w:rPr>
        <w:t>/</w:t>
      </w:r>
      <w:r>
        <w:rPr>
          <w:b/>
          <w:spacing w:val="-10"/>
          <w:sz w:val="26"/>
          <w:u w:val="single"/>
        </w:rPr>
        <w:t xml:space="preserve"> </w:t>
      </w:r>
      <w:r>
        <w:rPr>
          <w:b/>
          <w:spacing w:val="-2"/>
          <w:sz w:val="26"/>
          <w:u w:val="single"/>
        </w:rPr>
        <w:t>TESTER</w:t>
      </w:r>
      <w:r>
        <w:rPr>
          <w:b/>
          <w:sz w:val="26"/>
        </w:rPr>
        <mc:AlternateContent>
          <mc:Choice Requires="wpg">
            <w:drawing>
              <wp:anchor distT="0" distB="0" distL="0" distR="0" simplePos="0" relativeHeight="25168179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96" name="Group 96"/>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97" name="Graphic 97"/>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98" name="Image 98"/>
                          <pic:cNvPicPr/>
                        </pic:nvPicPr>
                        <pic:blipFill>
                          <a:blip r:embed="rId36" cstate="print"/>
                          <a:stretch>
                            <a:fillRect/>
                          </a:stretch>
                        </pic:blipFill>
                        <pic:spPr>
                          <a:xfrm>
                            <a:off x="656844" y="1382268"/>
                            <a:ext cx="5169407" cy="5029199"/>
                          </a:xfrm>
                          <a:prstGeom prst="rect">
                            <a:avLst/>
                          </a:prstGeom>
                        </pic:spPr>
                      </pic:pic>
                      <wps:wsp>
                        <wps:cNvPr id="99" name="Graphic 99"/>
                        <wps:cNvSpPr/>
                        <wps:spPr>
                          <a:xfrm>
                            <a:off x="592836" y="1229868"/>
                            <a:ext cx="5463540" cy="5347970"/>
                          </a:xfrm>
                          <a:custGeom>
                            <a:avLst/>
                            <a:gdLst/>
                            <a:ahLst/>
                            <a:cxnLst/>
                            <a:rect l="l" t="t" r="r" b="b"/>
                            <a:pathLst>
                              <a:path w="5463540" h="5347970">
                                <a:moveTo>
                                  <a:pt x="0" y="5347715"/>
                                </a:moveTo>
                                <a:lnTo>
                                  <a:pt x="5463540" y="5347715"/>
                                </a:lnTo>
                                <a:lnTo>
                                  <a:pt x="5463540" y="0"/>
                                </a:lnTo>
                                <a:lnTo>
                                  <a:pt x="0" y="0"/>
                                </a:lnTo>
                                <a:lnTo>
                                  <a:pt x="0" y="5347715"/>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34688;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YYLMbtAAAACIBAAAZ&#10;AAAAZHJzL19yZWxzL2Uyb0RvYy54bWwucmVsc4WPywrCMBBF94L/EGZv07oQkaZuRHAr9QOGZJpG&#10;mwdJFPv3BtwoCC7nXu45TLt/2ok9KCbjnYCmqoGRk14ZpwVc+uNqCyxldAon70jATAn23XLRnmnC&#10;XEZpNCGxQnFJwJhz2HGe5EgWU+UDudIMPlrM5YyaB5Q31MTXdb3h8ZMB3ReTnZSAeFINsH4Oxfyf&#10;7YfBSDp4ebfk8g8FN7a4CxCjpizAkjL4DpvqGkgD71r+9Vn3Al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">
                <o:lock v:ext="edit" aspectratio="f"/>
                <v:shape id="Graphic 97" o:spid="_x0000_s1026" o:spt="100" style="position:absolute;left:0;top:12;height:9253855;width:6620509;" fillcolor="#000000" filled="t" stroked="f" coordsize="6620509,9253855" o:gfxdata="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ZDDr&#10;wAAAANsAAAAPAAAAAAAAAAEAIAAAACIAAABkcnMvZG93bnJldi54bWxQSwECFAAUAAAACACHTuJA&#10;My8FnjsAAAA5AAAAEAAAAAAAAAABACAAAAAPAQAAZHJzL3NoYXBleG1sLnhtbFBLBQYAAAAABgAG&#10;AFsBAAC5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98" o:spid="_x0000_s1026" o:spt="75" type="#_x0000_t75" style="position:absolute;left:656844;top:1382268;height:5029199;width:5169407;" filled="f" o:preferrelative="t" stroked="f" coordsize="21600,21600" o:gfxdata="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4lPCW2AAAA2wAAAA8A&#10;AAAAAAAAAQAgAAAAIgAAAGRycy9kb3ducmV2LnhtbFBLAQIUABQAAAAIAIdO4kAzLwWeOwAAADkA&#10;AAAQAAAAAAAAAAEAIAAAAAUBAABkcnMvc2hhcGV4bWwueG1sUEsFBgAAAAAGAAYAWwEAAK8DAAAA&#10;AA==&#10;">
                  <v:fill on="f" focussize="0,0"/>
                  <v:stroke on="f"/>
                  <v:imagedata r:id="rId36" o:title=""/>
                  <o:lock v:ext="edit" aspectratio="f"/>
                </v:shape>
                <v:shape id="Graphic 99" o:spid="_x0000_s1026" o:spt="100" style="position:absolute;left:592836;top:1229868;height:5347970;width:5463540;" filled="f" stroked="t" coordsize="5463540,5347970" o:gfxdata="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vpS74A&#10;AADbAAAADwAAAAAAAAABACAAAAAiAAAAZHJzL2Rvd25yZXYueG1sUEsBAhQAFAAAAAgAh07iQDMv&#10;BZ47AAAAOQAAABAAAAAAAAAAAQAgAAAADQEAAGRycy9zaGFwZXhtbC54bWxQSwUGAAAAAAYABgBb&#10;AQAAtwMAAAAA&#10;" path="m0,5347715l5463540,5347715,5463540,0,0,0,0,5347715xe">
                  <v:fill on="f" focussize="0,0"/>
                  <v:stroke weight="2.16pt" color="#385D89" joinstyle="round"/>
                  <v:imagedata o:title=""/>
                  <o:lock v:ext="edit" aspectratio="f"/>
                  <v:textbox inset="0mm,0mm,0mm,0mm"/>
                </v:shape>
              </v:group>
            </w:pict>
          </mc:Fallback>
        </mc:AlternateContent>
      </w:r>
      <w:r>
        <w:rPr>
          <w:rFonts w:hint="default"/>
          <w:b/>
          <w:spacing w:val="-2"/>
          <w:sz w:val="26"/>
          <w:u w:val="single"/>
          <w:lang w:val="en-US"/>
        </w:rPr>
        <w:t>:</w:t>
      </w:r>
    </w:p>
    <w:p w14:paraId="2EBEB4EA">
      <w:pPr>
        <w:pStyle w:val="13"/>
        <w:rPr>
          <w:b/>
          <w:sz w:val="26"/>
        </w:rPr>
      </w:pPr>
    </w:p>
    <w:p w14:paraId="7576454B">
      <w:pPr>
        <w:pStyle w:val="13"/>
        <w:rPr>
          <w:b/>
          <w:sz w:val="26"/>
        </w:rPr>
      </w:pPr>
    </w:p>
    <w:p w14:paraId="13EFC9A2">
      <w:pPr>
        <w:pStyle w:val="13"/>
        <w:spacing w:before="124"/>
        <w:rPr>
          <w:b/>
          <w:sz w:val="26"/>
        </w:rPr>
      </w:pPr>
    </w:p>
    <w:p w14:paraId="3788D3BC">
      <w:pPr>
        <w:spacing w:before="0"/>
        <w:ind w:left="1452" w:right="0" w:firstLine="0"/>
        <w:jc w:val="left"/>
        <w:rPr>
          <w:b/>
          <w:sz w:val="26"/>
          <w:u w:val="single"/>
        </w:rPr>
      </w:pPr>
    </w:p>
    <w:p w14:paraId="244EFCDE">
      <w:pPr>
        <w:spacing w:before="0"/>
        <w:ind w:left="1452" w:right="0" w:firstLine="0"/>
        <w:jc w:val="left"/>
        <w:rPr>
          <w:b/>
          <w:sz w:val="26"/>
          <w:u w:val="single"/>
        </w:rPr>
      </w:pPr>
    </w:p>
    <w:p w14:paraId="6081D60B">
      <w:pPr>
        <w:spacing w:before="0"/>
        <w:ind w:left="1452" w:right="0" w:firstLine="0"/>
        <w:jc w:val="left"/>
        <w:rPr>
          <w:b/>
          <w:sz w:val="26"/>
        </w:rPr>
      </w:pPr>
    </w:p>
    <w:p w14:paraId="787AD629">
      <w:pPr>
        <w:pStyle w:val="13"/>
        <w:rPr>
          <w:b/>
          <w:sz w:val="26"/>
        </w:rPr>
      </w:pPr>
    </w:p>
    <w:p w14:paraId="6B8DDF0E">
      <w:pPr>
        <w:pStyle w:val="13"/>
        <w:rPr>
          <w:b/>
          <w:sz w:val="26"/>
        </w:rPr>
      </w:pPr>
    </w:p>
    <w:p w14:paraId="7BBCF65C">
      <w:pPr>
        <w:pStyle w:val="13"/>
        <w:rPr>
          <w:b/>
          <w:sz w:val="26"/>
        </w:rPr>
      </w:pPr>
    </w:p>
    <w:p w14:paraId="5F69F5BA">
      <w:pPr>
        <w:pStyle w:val="13"/>
        <w:rPr>
          <w:b/>
          <w:sz w:val="26"/>
        </w:rPr>
      </w:pPr>
    </w:p>
    <w:p w14:paraId="515693C0">
      <w:pPr>
        <w:pStyle w:val="13"/>
        <w:rPr>
          <w:b/>
          <w:sz w:val="26"/>
        </w:rPr>
      </w:pPr>
    </w:p>
    <w:p w14:paraId="3A2C024B">
      <w:pPr>
        <w:pStyle w:val="13"/>
        <w:rPr>
          <w:b/>
          <w:sz w:val="26"/>
        </w:rPr>
      </w:pPr>
    </w:p>
    <w:p w14:paraId="7F4CF6BC">
      <w:pPr>
        <w:pStyle w:val="13"/>
        <w:rPr>
          <w:b/>
          <w:sz w:val="26"/>
        </w:rPr>
      </w:pPr>
    </w:p>
    <w:p w14:paraId="5525194E">
      <w:pPr>
        <w:pStyle w:val="13"/>
        <w:rPr>
          <w:b/>
          <w:sz w:val="26"/>
        </w:rPr>
      </w:pPr>
    </w:p>
    <w:p w14:paraId="4DC80D4C">
      <w:pPr>
        <w:pStyle w:val="13"/>
        <w:rPr>
          <w:b/>
          <w:sz w:val="26"/>
        </w:rPr>
      </w:pPr>
    </w:p>
    <w:p w14:paraId="3C892408">
      <w:pPr>
        <w:pStyle w:val="13"/>
        <w:rPr>
          <w:b/>
          <w:sz w:val="26"/>
        </w:rPr>
      </w:pPr>
    </w:p>
    <w:p w14:paraId="3A568CD3">
      <w:pPr>
        <w:pStyle w:val="13"/>
        <w:rPr>
          <w:b/>
          <w:sz w:val="26"/>
        </w:rPr>
      </w:pPr>
    </w:p>
    <w:p w14:paraId="5905E884">
      <w:pPr>
        <w:pStyle w:val="13"/>
        <w:rPr>
          <w:b/>
          <w:sz w:val="26"/>
        </w:rPr>
      </w:pPr>
    </w:p>
    <w:p w14:paraId="4DD4208F">
      <w:pPr>
        <w:pStyle w:val="13"/>
        <w:rPr>
          <w:b/>
          <w:sz w:val="26"/>
        </w:rPr>
      </w:pPr>
    </w:p>
    <w:p w14:paraId="6A8D080C">
      <w:pPr>
        <w:pStyle w:val="13"/>
        <w:rPr>
          <w:b/>
          <w:sz w:val="26"/>
        </w:rPr>
      </w:pPr>
    </w:p>
    <w:p w14:paraId="07AFD97E">
      <w:pPr>
        <w:pStyle w:val="13"/>
        <w:rPr>
          <w:b/>
          <w:sz w:val="26"/>
        </w:rPr>
      </w:pPr>
    </w:p>
    <w:p w14:paraId="5C39D9A9">
      <w:pPr>
        <w:pStyle w:val="13"/>
        <w:rPr>
          <w:b/>
          <w:sz w:val="26"/>
        </w:rPr>
      </w:pPr>
    </w:p>
    <w:p w14:paraId="743AD698">
      <w:pPr>
        <w:pStyle w:val="13"/>
        <w:rPr>
          <w:b/>
          <w:sz w:val="26"/>
        </w:rPr>
      </w:pPr>
    </w:p>
    <w:p w14:paraId="6ACBF5FA">
      <w:pPr>
        <w:pStyle w:val="13"/>
        <w:rPr>
          <w:b/>
          <w:sz w:val="26"/>
        </w:rPr>
      </w:pPr>
    </w:p>
    <w:p w14:paraId="305BA2DA">
      <w:pPr>
        <w:pStyle w:val="13"/>
        <w:rPr>
          <w:b/>
          <w:sz w:val="26"/>
        </w:rPr>
      </w:pPr>
    </w:p>
    <w:p w14:paraId="6F7C2196">
      <w:pPr>
        <w:pStyle w:val="13"/>
        <w:rPr>
          <w:b/>
          <w:sz w:val="26"/>
        </w:rPr>
      </w:pPr>
    </w:p>
    <w:p w14:paraId="3F8986EB">
      <w:pPr>
        <w:pStyle w:val="13"/>
        <w:rPr>
          <w:b/>
          <w:sz w:val="26"/>
        </w:rPr>
      </w:pPr>
    </w:p>
    <w:p w14:paraId="5BCC6426">
      <w:pPr>
        <w:pStyle w:val="13"/>
        <w:rPr>
          <w:b/>
          <w:sz w:val="26"/>
        </w:rPr>
      </w:pPr>
    </w:p>
    <w:p w14:paraId="23BEC1A0">
      <w:pPr>
        <w:pStyle w:val="13"/>
        <w:rPr>
          <w:b/>
          <w:sz w:val="26"/>
        </w:rPr>
      </w:pPr>
    </w:p>
    <w:p w14:paraId="25BF7430">
      <w:pPr>
        <w:pStyle w:val="13"/>
        <w:rPr>
          <w:b/>
          <w:sz w:val="26"/>
        </w:rPr>
      </w:pPr>
    </w:p>
    <w:p w14:paraId="434F1523">
      <w:pPr>
        <w:pStyle w:val="13"/>
        <w:rPr>
          <w:b/>
          <w:sz w:val="26"/>
        </w:rPr>
      </w:pPr>
    </w:p>
    <w:p w14:paraId="28A7CD7D">
      <w:pPr>
        <w:pStyle w:val="13"/>
        <w:rPr>
          <w:b/>
          <w:sz w:val="26"/>
        </w:rPr>
      </w:pPr>
    </w:p>
    <w:p w14:paraId="6201AFF2">
      <w:pPr>
        <w:pStyle w:val="13"/>
        <w:rPr>
          <w:b/>
          <w:sz w:val="26"/>
        </w:rPr>
      </w:pPr>
    </w:p>
    <w:p w14:paraId="28F20A8C">
      <w:pPr>
        <w:pStyle w:val="13"/>
        <w:rPr>
          <w:b/>
          <w:sz w:val="26"/>
        </w:rPr>
      </w:pPr>
    </w:p>
    <w:p w14:paraId="01DBCD8F">
      <w:pPr>
        <w:pStyle w:val="13"/>
        <w:spacing w:before="122"/>
        <w:rPr>
          <w:b/>
          <w:sz w:val="26"/>
        </w:rPr>
      </w:pPr>
    </w:p>
    <w:p w14:paraId="69638965">
      <w:pPr>
        <w:pStyle w:val="20"/>
        <w:numPr>
          <w:ilvl w:val="1"/>
          <w:numId w:val="17"/>
        </w:numPr>
        <w:tabs>
          <w:tab w:val="left" w:pos="1847"/>
        </w:tabs>
        <w:spacing w:before="0" w:after="0" w:line="240" w:lineRule="auto"/>
        <w:ind w:left="1847" w:right="0" w:hanging="395"/>
        <w:jc w:val="left"/>
        <w:rPr>
          <w:b/>
          <w:sz w:val="26"/>
        </w:rPr>
      </w:pPr>
      <w:r>
        <w:rPr>
          <w:b/>
          <w:spacing w:val="-2"/>
          <w:sz w:val="26"/>
        </w:rPr>
        <w:t>ENTITY-RELATIONSHIP</w:t>
      </w:r>
      <w:r>
        <w:rPr>
          <w:b/>
          <w:spacing w:val="-8"/>
          <w:sz w:val="26"/>
        </w:rPr>
        <w:t xml:space="preserve"> </w:t>
      </w:r>
      <w:r>
        <w:rPr>
          <w:b/>
          <w:spacing w:val="-2"/>
          <w:sz w:val="26"/>
        </w:rPr>
        <w:t>DIAGRAM</w:t>
      </w:r>
    </w:p>
    <w:p w14:paraId="35C60A18">
      <w:pPr>
        <w:pStyle w:val="13"/>
        <w:spacing w:before="156" w:line="388" w:lineRule="auto"/>
        <w:ind w:left="1452" w:right="2012"/>
        <w:jc w:val="both"/>
      </w:pPr>
      <w:r>
        <w:t>Entity-Relationship (ER) diagrams are a type of visual representation used in database design</w:t>
      </w:r>
      <w:r>
        <w:rPr>
          <w:spacing w:val="-3"/>
        </w:rPr>
        <w:t xml:space="preserve"> </w:t>
      </w:r>
      <w:r>
        <w:t>to</w:t>
      </w:r>
      <w:r>
        <w:rPr>
          <w:spacing w:val="-8"/>
        </w:rPr>
        <w:t xml:space="preserve"> </w:t>
      </w:r>
      <w:r>
        <w:t>model</w:t>
      </w:r>
      <w:r>
        <w:rPr>
          <w:spacing w:val="-7"/>
        </w:rPr>
        <w:t xml:space="preserve"> </w:t>
      </w:r>
      <w:r>
        <w:t>the</w:t>
      </w:r>
      <w:r>
        <w:rPr>
          <w:spacing w:val="-6"/>
        </w:rPr>
        <w:t xml:space="preserve"> </w:t>
      </w:r>
      <w:r>
        <w:t>structure</w:t>
      </w:r>
      <w:r>
        <w:rPr>
          <w:spacing w:val="-1"/>
        </w:rPr>
        <w:t xml:space="preserve"> </w:t>
      </w:r>
      <w:r>
        <w:t>of</w:t>
      </w:r>
      <w:r>
        <w:rPr>
          <w:spacing w:val="-2"/>
        </w:rPr>
        <w:t xml:space="preserve"> </w:t>
      </w:r>
      <w:r>
        <w:t>a</w:t>
      </w:r>
      <w:r>
        <w:rPr>
          <w:spacing w:val="-6"/>
        </w:rPr>
        <w:t xml:space="preserve"> </w:t>
      </w:r>
      <w:r>
        <w:t>database.Entities</w:t>
      </w:r>
      <w:r>
        <w:rPr>
          <w:spacing w:val="-3"/>
        </w:rPr>
        <w:t xml:space="preserve"> </w:t>
      </w:r>
      <w:r>
        <w:t>represent</w:t>
      </w:r>
      <w:r>
        <w:rPr>
          <w:spacing w:val="-1"/>
        </w:rPr>
        <w:t xml:space="preserve"> </w:t>
      </w:r>
      <w:r>
        <w:t>real-world</w:t>
      </w:r>
      <w:r>
        <w:rPr>
          <w:spacing w:val="-3"/>
        </w:rPr>
        <w:t xml:space="preserve"> </w:t>
      </w:r>
      <w:r>
        <w:t>objects</w:t>
      </w:r>
      <w:r>
        <w:rPr>
          <w:spacing w:val="-6"/>
        </w:rPr>
        <w:t xml:space="preserve"> </w:t>
      </w:r>
      <w:r>
        <w:t>or</w:t>
      </w:r>
      <w:r>
        <w:rPr>
          <w:spacing w:val="-6"/>
        </w:rPr>
        <w:t xml:space="preserve"> </w:t>
      </w:r>
      <w:r>
        <w:t>concepts within</w:t>
      </w:r>
      <w:r>
        <w:rPr>
          <w:spacing w:val="-14"/>
        </w:rPr>
        <w:t xml:space="preserve"> </w:t>
      </w:r>
      <w:r>
        <w:t>the</w:t>
      </w:r>
      <w:r>
        <w:rPr>
          <w:spacing w:val="-14"/>
        </w:rPr>
        <w:t xml:space="preserve"> </w:t>
      </w:r>
      <w:r>
        <w:t>system</w:t>
      </w:r>
      <w:r>
        <w:rPr>
          <w:spacing w:val="-14"/>
        </w:rPr>
        <w:t xml:space="preserve"> </w:t>
      </w:r>
      <w:r>
        <w:t>being</w:t>
      </w:r>
      <w:r>
        <w:rPr>
          <w:spacing w:val="-13"/>
        </w:rPr>
        <w:t xml:space="preserve"> </w:t>
      </w:r>
      <w:r>
        <w:t>modeled.</w:t>
      </w:r>
      <w:r>
        <w:rPr>
          <w:spacing w:val="-12"/>
        </w:rPr>
        <w:t xml:space="preserve"> </w:t>
      </w:r>
      <w:r>
        <w:t>In</w:t>
      </w:r>
      <w:r>
        <w:rPr>
          <w:spacing w:val="-11"/>
        </w:rPr>
        <w:t xml:space="preserve"> </w:t>
      </w:r>
      <w:r>
        <w:t>an</w:t>
      </w:r>
      <w:r>
        <w:rPr>
          <w:spacing w:val="-13"/>
        </w:rPr>
        <w:t xml:space="preserve"> </w:t>
      </w:r>
      <w:r>
        <w:t>ER</w:t>
      </w:r>
      <w:r>
        <w:rPr>
          <w:spacing w:val="-14"/>
        </w:rPr>
        <w:t xml:space="preserve"> </w:t>
      </w:r>
      <w:r>
        <w:t>diagram,</w:t>
      </w:r>
      <w:r>
        <w:rPr>
          <w:spacing w:val="-14"/>
        </w:rPr>
        <w:t xml:space="preserve"> </w:t>
      </w:r>
      <w:r>
        <w:t>entities</w:t>
      </w:r>
      <w:r>
        <w:rPr>
          <w:spacing w:val="-11"/>
        </w:rPr>
        <w:t xml:space="preserve"> </w:t>
      </w:r>
      <w:r>
        <w:t>are</w:t>
      </w:r>
      <w:r>
        <w:rPr>
          <w:spacing w:val="-14"/>
        </w:rPr>
        <w:t xml:space="preserve"> </w:t>
      </w:r>
      <w:r>
        <w:t>depicted</w:t>
      </w:r>
      <w:r>
        <w:rPr>
          <w:spacing w:val="-13"/>
        </w:rPr>
        <w:t xml:space="preserve"> </w:t>
      </w:r>
      <w:r>
        <w:t>as</w:t>
      </w:r>
      <w:r>
        <w:rPr>
          <w:spacing w:val="-13"/>
        </w:rPr>
        <w:t xml:space="preserve"> </w:t>
      </w:r>
      <w:r>
        <w:t>rectangles,</w:t>
      </w:r>
      <w:r>
        <w:rPr>
          <w:spacing w:val="40"/>
        </w:rPr>
        <w:t xml:space="preserve"> </w:t>
      </w:r>
      <w:r>
        <w:t>with each rectangle representing a specific entity type.</w:t>
      </w:r>
    </w:p>
    <w:p w14:paraId="772846F8">
      <w:pPr>
        <w:pStyle w:val="13"/>
        <w:spacing w:before="4"/>
        <w:rPr>
          <w:sz w:val="17"/>
        </w:rPr>
      </w:pPr>
    </w:p>
    <w:p w14:paraId="3B2C99FE">
      <w:pPr>
        <w:pStyle w:val="13"/>
        <w:spacing w:before="4"/>
        <w:rPr>
          <w:sz w:val="17"/>
        </w:rPr>
      </w:pPr>
    </w:p>
    <w:p w14:paraId="3F1F71AA">
      <w:pPr>
        <w:pStyle w:val="13"/>
        <w:spacing w:before="4"/>
        <w:rPr>
          <w:sz w:val="17"/>
        </w:rPr>
        <w:sectPr>
          <w:pgSz w:w="12240" w:h="15840"/>
          <w:pgMar w:top="580" w:right="360" w:bottom="1120" w:left="360" w:header="0" w:footer="920" w:gutter="0"/>
          <w:cols w:space="720" w:num="1"/>
        </w:sectPr>
      </w:pPr>
      <w:r>
        <w:rPr>
          <w:sz w:val="17"/>
        </w:rPr>
        <mc:AlternateContent>
          <mc:Choice Requires="wpg">
            <w:drawing>
              <wp:anchor distT="0" distB="0" distL="0" distR="0" simplePos="0" relativeHeight="251659264" behindDoc="0" locked="0" layoutInCell="1" allowOverlap="1">
                <wp:simplePos x="0" y="0"/>
                <wp:positionH relativeFrom="page">
                  <wp:posOffset>571500</wp:posOffset>
                </wp:positionH>
                <wp:positionV relativeFrom="page">
                  <wp:posOffset>371475</wp:posOffset>
                </wp:positionV>
                <wp:extent cx="6620510" cy="9253855"/>
                <wp:effectExtent l="0" t="0" r="0" b="0"/>
                <wp:wrapNone/>
                <wp:docPr id="100" name="Group 100"/>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01" name="Graphic 101"/>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02" name="Image 102"/>
                          <pic:cNvPicPr/>
                        </pic:nvPicPr>
                        <pic:blipFill>
                          <a:blip r:embed="rId37" cstate="print"/>
                          <a:stretch>
                            <a:fillRect/>
                          </a:stretch>
                        </pic:blipFill>
                        <pic:spPr>
                          <a:xfrm>
                            <a:off x="708659" y="792479"/>
                            <a:ext cx="5366003" cy="7368539"/>
                          </a:xfrm>
                          <a:prstGeom prst="rect">
                            <a:avLst/>
                          </a:prstGeom>
                        </pic:spPr>
                      </pic:pic>
                      <wps:wsp>
                        <wps:cNvPr id="103" name="Graphic 103"/>
                        <wps:cNvSpPr/>
                        <wps:spPr>
                          <a:xfrm>
                            <a:off x="592836" y="585216"/>
                            <a:ext cx="5537200" cy="7893050"/>
                          </a:xfrm>
                          <a:custGeom>
                            <a:avLst/>
                            <a:gdLst/>
                            <a:ahLst/>
                            <a:cxnLst/>
                            <a:rect l="l" t="t" r="r" b="b"/>
                            <a:pathLst>
                              <a:path w="5537200" h="7893050">
                                <a:moveTo>
                                  <a:pt x="0" y="7892795"/>
                                </a:moveTo>
                                <a:lnTo>
                                  <a:pt x="5536692" y="7892795"/>
                                </a:lnTo>
                                <a:lnTo>
                                  <a:pt x="5536692" y="0"/>
                                </a:lnTo>
                                <a:lnTo>
                                  <a:pt x="0" y="0"/>
                                </a:lnTo>
                                <a:lnTo>
                                  <a:pt x="0" y="7892795"/>
                                </a:lnTo>
                                <a:close/>
                              </a:path>
                            </a:pathLst>
                          </a:custGeom>
                          <a:ln w="27432">
                            <a:solidFill>
                              <a:srgbClr val="385D8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pt;margin-top:29.25pt;height:728.65pt;width:521.3pt;mso-position-horizontal-relative:page;mso-position-vertical-relative:page;z-index:251659264;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">
                <o:lock v:ext="edit" aspectratio="f"/>
                <v:shape id="Graphic 101" o:spid="_x0000_s1026" o:spt="100" style="position:absolute;left:0;top:12;height:9253855;width:6620509;" fillcolor="#000000" filled="t" stroked="f" coordsize="6620509,9253855" o:gfxdata="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cjc+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02" o:spid="_x0000_s1026" o:spt="75" type="#_x0000_t75" style="position:absolute;left:708659;top:792479;height:7368539;width:5366003;" filled="f" o:preferrelative="t" stroked="f" coordsize="21600,21600" o:gfxdata="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XEzMLgAAADcAAAA&#10;DwAAAAAAAAABACAAAAAiAAAAZHJzL2Rvd25yZXYueG1sUEsBAhQAFAAAAAgAh07iQDMvBZ47AAAA&#10;OQAAABAAAAAAAAAAAQAgAAAABwEAAGRycy9zaGFwZXhtbC54bWxQSwUGAAAAAAYABgBbAQAAsQMA&#10;AAAA&#10;">
                  <v:fill on="f" focussize="0,0"/>
                  <v:stroke on="f"/>
                  <v:imagedata r:id="rId37" o:title=""/>
                  <o:lock v:ext="edit" aspectratio="f"/>
                </v:shape>
                <v:shape id="Graphic 103" o:spid="_x0000_s1026" o:spt="100" style="position:absolute;left:592836;top:585216;height:7893050;width:5537200;" filled="f" stroked="t" coordsize="5537200,7893050" o:gfxdata="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aM8m8AAAA&#10;3AAAAA8AAAAAAAAAAQAgAAAAIgAAAGRycy9kb3ducmV2LnhtbFBLAQIUABQAAAAIAIdO4kAzLwWe&#10;OwAAADkAAAAQAAAAAAAAAAEAIAAAAAsBAABkcnMvc2hhcGV4bWwueG1sUEsFBgAAAAAGAAYAWwEA&#10;ALUDAAAAAA==&#10;" path="m0,7892795l5536692,7892795,5536692,0,0,0,0,7892795xe">
                  <v:fill on="f" focussize="0,0"/>
                  <v:stroke weight="2.16pt" color="#385D89" joinstyle="round"/>
                  <v:imagedata o:title=""/>
                  <o:lock v:ext="edit" aspectratio="f"/>
                  <v:textbox inset="0mm,0mm,0mm,0mm"/>
                </v:shape>
              </v:group>
            </w:pict>
          </mc:Fallback>
        </mc:AlternateContent>
      </w:r>
    </w:p>
    <w:p w14:paraId="5E288580">
      <w:pPr>
        <w:pStyle w:val="13"/>
        <w:rPr>
          <w:sz w:val="26"/>
        </w:rPr>
      </w:pPr>
      <w:r>
        <w:rPr>
          <w:sz w:val="26"/>
        </w:rPr>
        <mc:AlternateContent>
          <mc:Choice Requires="wps">
            <w:drawing>
              <wp:anchor distT="0" distB="0" distL="0" distR="0" simplePos="0" relativeHeight="25168281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04" name="Graphic 10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04" o:spid="_x0000_s1026" o:spt="100" style="position:absolute;left:0pt;margin-left:45pt;margin-top:29.25pt;height:728.65pt;width:521.3pt;mso-position-horizontal-relative:page;mso-position-vertical-relative:page;z-index:-25163366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NTGKcA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20208060">
      <w:pPr>
        <w:pStyle w:val="7"/>
        <w:numPr>
          <w:ilvl w:val="1"/>
          <w:numId w:val="17"/>
        </w:numPr>
        <w:tabs>
          <w:tab w:val="left" w:pos="1842"/>
        </w:tabs>
        <w:spacing w:before="0" w:after="0" w:line="240" w:lineRule="auto"/>
        <w:ind w:left="1842" w:right="0" w:hanging="390"/>
        <w:jc w:val="left"/>
      </w:pPr>
      <w:r>
        <w:t>DATA</w:t>
      </w:r>
      <w:r>
        <w:rPr>
          <w:spacing w:val="-11"/>
        </w:rPr>
        <w:t xml:space="preserve"> </w:t>
      </w:r>
      <w:r>
        <w:rPr>
          <w:spacing w:val="-2"/>
        </w:rPr>
        <w:t>DICTIONARY</w:t>
      </w:r>
    </w:p>
    <w:p w14:paraId="13CB0ECC">
      <w:pPr>
        <w:pStyle w:val="20"/>
        <w:numPr>
          <w:ilvl w:val="0"/>
          <w:numId w:val="18"/>
        </w:numPr>
        <w:tabs>
          <w:tab w:val="left" w:pos="1719"/>
        </w:tabs>
        <w:spacing w:before="155" w:after="0" w:line="240" w:lineRule="auto"/>
        <w:ind w:left="1719" w:right="0" w:hanging="267"/>
        <w:jc w:val="left"/>
        <w:rPr>
          <w:b/>
          <w:sz w:val="22"/>
        </w:rPr>
      </w:pPr>
      <w:r>
        <w:rPr>
          <w:b/>
          <w:sz w:val="22"/>
          <w:u w:val="single"/>
        </w:rPr>
        <w:t>CLIENT_MASTER</w:t>
      </w:r>
      <w:r>
        <w:rPr>
          <w:b/>
          <w:spacing w:val="23"/>
          <w:sz w:val="22"/>
        </w:rPr>
        <w:t xml:space="preserve"> </w:t>
      </w:r>
      <w:r>
        <w:rPr>
          <w:b/>
          <w:spacing w:val="-10"/>
          <w:sz w:val="22"/>
        </w:rPr>
        <w:t>:</w:t>
      </w:r>
    </w:p>
    <w:p w14:paraId="303D4519">
      <w:pPr>
        <w:pStyle w:val="13"/>
        <w:rPr>
          <w:b/>
          <w:sz w:val="20"/>
        </w:rPr>
      </w:pPr>
    </w:p>
    <w:p w14:paraId="5CDE020F">
      <w:pPr>
        <w:pStyle w:val="13"/>
        <w:spacing w:before="79"/>
        <w:rPr>
          <w:b/>
          <w:sz w:val="20"/>
        </w:rPr>
      </w:pPr>
    </w:p>
    <w:tbl>
      <w:tblPr>
        <w:tblStyle w:val="12"/>
        <w:tblW w:w="0" w:type="auto"/>
        <w:tblInd w:w="10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1"/>
        <w:gridCol w:w="1793"/>
        <w:gridCol w:w="1791"/>
        <w:gridCol w:w="2273"/>
      </w:tblGrid>
      <w:tr w14:paraId="4382A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3DF8CB91">
            <w:pPr>
              <w:pStyle w:val="21"/>
              <w:spacing w:before="89"/>
              <w:ind w:left="115" w:right="87"/>
              <w:rPr>
                <w:b/>
                <w:sz w:val="22"/>
              </w:rPr>
            </w:pPr>
            <w:r>
              <w:rPr>
                <w:b/>
                <w:sz w:val="22"/>
              </w:rPr>
              <w:t>DATA</w:t>
            </w:r>
            <w:r>
              <w:rPr>
                <w:b/>
                <w:spacing w:val="1"/>
                <w:sz w:val="22"/>
              </w:rPr>
              <w:t xml:space="preserve"> </w:t>
            </w:r>
            <w:r>
              <w:rPr>
                <w:b/>
                <w:spacing w:val="-2"/>
                <w:sz w:val="22"/>
              </w:rPr>
              <w:t>FIELD</w:t>
            </w:r>
          </w:p>
        </w:tc>
        <w:tc>
          <w:tcPr>
            <w:tcW w:w="1791" w:type="dxa"/>
          </w:tcPr>
          <w:p w14:paraId="01BACC9E">
            <w:pPr>
              <w:pStyle w:val="21"/>
              <w:spacing w:before="89"/>
              <w:ind w:right="27"/>
              <w:rPr>
                <w:b/>
                <w:sz w:val="22"/>
              </w:rPr>
            </w:pPr>
            <w:r>
              <w:rPr>
                <w:b/>
                <w:sz w:val="22"/>
              </w:rPr>
              <w:t>DATA</w:t>
            </w:r>
            <w:r>
              <w:rPr>
                <w:b/>
                <w:spacing w:val="2"/>
                <w:sz w:val="22"/>
              </w:rPr>
              <w:t xml:space="preserve"> </w:t>
            </w:r>
            <w:r>
              <w:rPr>
                <w:b/>
                <w:spacing w:val="-4"/>
                <w:sz w:val="22"/>
              </w:rPr>
              <w:t>TYPE</w:t>
            </w:r>
          </w:p>
        </w:tc>
        <w:tc>
          <w:tcPr>
            <w:tcW w:w="1793" w:type="dxa"/>
          </w:tcPr>
          <w:p w14:paraId="20F31631">
            <w:pPr>
              <w:pStyle w:val="21"/>
              <w:spacing w:before="89"/>
              <w:ind w:left="105" w:right="87"/>
              <w:rPr>
                <w:b/>
                <w:sz w:val="22"/>
              </w:rPr>
            </w:pPr>
            <w:r>
              <w:rPr>
                <w:b/>
                <w:spacing w:val="-4"/>
                <w:sz w:val="22"/>
              </w:rPr>
              <w:t>SIZE</w:t>
            </w:r>
          </w:p>
        </w:tc>
        <w:tc>
          <w:tcPr>
            <w:tcW w:w="1791" w:type="dxa"/>
          </w:tcPr>
          <w:p w14:paraId="47112670">
            <w:pPr>
              <w:pStyle w:val="21"/>
              <w:spacing w:before="89"/>
              <w:ind w:right="52"/>
              <w:rPr>
                <w:b/>
                <w:sz w:val="22"/>
              </w:rPr>
            </w:pPr>
            <w:r>
              <w:rPr>
                <w:b/>
                <w:spacing w:val="-2"/>
                <w:sz w:val="22"/>
              </w:rPr>
              <w:t>CONSTRAINT</w:t>
            </w:r>
          </w:p>
        </w:tc>
        <w:tc>
          <w:tcPr>
            <w:tcW w:w="2273" w:type="dxa"/>
          </w:tcPr>
          <w:p w14:paraId="06737A48">
            <w:pPr>
              <w:pStyle w:val="21"/>
              <w:spacing w:before="89"/>
              <w:ind w:left="42" w:right="39"/>
              <w:rPr>
                <w:b/>
                <w:sz w:val="22"/>
              </w:rPr>
            </w:pPr>
            <w:r>
              <w:rPr>
                <w:b/>
                <w:spacing w:val="-2"/>
                <w:sz w:val="22"/>
              </w:rPr>
              <w:t>DESCRIPTION</w:t>
            </w:r>
          </w:p>
        </w:tc>
      </w:tr>
      <w:tr w14:paraId="189B0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6EC39924">
            <w:pPr>
              <w:pStyle w:val="21"/>
              <w:spacing w:before="15"/>
              <w:ind w:left="116" w:right="87"/>
              <w:rPr>
                <w:sz w:val="22"/>
              </w:rPr>
            </w:pPr>
            <w:r>
              <w:rPr>
                <w:spacing w:val="-5"/>
                <w:sz w:val="22"/>
              </w:rPr>
              <w:t>Id</w:t>
            </w:r>
          </w:p>
        </w:tc>
        <w:tc>
          <w:tcPr>
            <w:tcW w:w="1791" w:type="dxa"/>
          </w:tcPr>
          <w:p w14:paraId="2024B1CE">
            <w:pPr>
              <w:pStyle w:val="21"/>
              <w:spacing w:before="15"/>
              <w:ind w:right="10"/>
              <w:rPr>
                <w:sz w:val="22"/>
              </w:rPr>
            </w:pPr>
            <w:r>
              <w:rPr>
                <w:spacing w:val="-5"/>
                <w:sz w:val="22"/>
              </w:rPr>
              <w:t>int</w:t>
            </w:r>
          </w:p>
        </w:tc>
        <w:tc>
          <w:tcPr>
            <w:tcW w:w="1793" w:type="dxa"/>
          </w:tcPr>
          <w:p w14:paraId="5F1D7FCC">
            <w:pPr>
              <w:pStyle w:val="21"/>
              <w:spacing w:before="94"/>
              <w:ind w:left="130" w:right="87"/>
              <w:rPr>
                <w:sz w:val="22"/>
              </w:rPr>
            </w:pPr>
            <w:r>
              <w:rPr>
                <w:spacing w:val="-10"/>
                <w:sz w:val="22"/>
              </w:rPr>
              <w:t>4</w:t>
            </w:r>
          </w:p>
        </w:tc>
        <w:tc>
          <w:tcPr>
            <w:tcW w:w="1791" w:type="dxa"/>
          </w:tcPr>
          <w:p w14:paraId="31C2F759">
            <w:pPr>
              <w:pStyle w:val="21"/>
              <w:spacing w:before="94"/>
              <w:ind w:right="34"/>
              <w:rPr>
                <w:sz w:val="22"/>
              </w:rPr>
            </w:pPr>
            <w:r>
              <w:rPr>
                <w:sz w:val="22"/>
              </w:rPr>
              <w:t>PRIMARY</w:t>
            </w:r>
            <w:r>
              <w:rPr>
                <w:spacing w:val="2"/>
                <w:sz w:val="22"/>
              </w:rPr>
              <w:t xml:space="preserve"> </w:t>
            </w:r>
            <w:r>
              <w:rPr>
                <w:spacing w:val="-5"/>
                <w:sz w:val="22"/>
              </w:rPr>
              <w:t>KEY</w:t>
            </w:r>
          </w:p>
        </w:tc>
        <w:tc>
          <w:tcPr>
            <w:tcW w:w="2273" w:type="dxa"/>
          </w:tcPr>
          <w:p w14:paraId="3250B4BD">
            <w:pPr>
              <w:pStyle w:val="21"/>
              <w:spacing w:before="94"/>
              <w:ind w:left="42" w:right="27"/>
              <w:rPr>
                <w:sz w:val="22"/>
              </w:rPr>
            </w:pPr>
            <w:r>
              <w:rPr>
                <w:sz w:val="22"/>
              </w:rPr>
              <w:t>Login</w:t>
            </w:r>
            <w:r>
              <w:rPr>
                <w:spacing w:val="11"/>
                <w:sz w:val="22"/>
              </w:rPr>
              <w:t xml:space="preserve"> </w:t>
            </w:r>
            <w:r>
              <w:rPr>
                <w:spacing w:val="-5"/>
                <w:sz w:val="22"/>
              </w:rPr>
              <w:t>Id</w:t>
            </w:r>
          </w:p>
        </w:tc>
      </w:tr>
      <w:tr w14:paraId="48B19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05FA4122">
            <w:pPr>
              <w:pStyle w:val="21"/>
              <w:spacing w:before="20"/>
              <w:ind w:left="114" w:right="87"/>
              <w:rPr>
                <w:sz w:val="22"/>
              </w:rPr>
            </w:pPr>
            <w:r>
              <w:rPr>
                <w:spacing w:val="-2"/>
                <w:sz w:val="22"/>
              </w:rPr>
              <w:t>UserId</w:t>
            </w:r>
          </w:p>
        </w:tc>
        <w:tc>
          <w:tcPr>
            <w:tcW w:w="1791" w:type="dxa"/>
          </w:tcPr>
          <w:p w14:paraId="3DE1CFB1">
            <w:pPr>
              <w:pStyle w:val="21"/>
              <w:spacing w:before="20"/>
              <w:ind w:right="27"/>
              <w:rPr>
                <w:sz w:val="22"/>
              </w:rPr>
            </w:pPr>
            <w:r>
              <w:rPr>
                <w:spacing w:val="-2"/>
                <w:sz w:val="22"/>
              </w:rPr>
              <w:t>varchar</w:t>
            </w:r>
          </w:p>
        </w:tc>
        <w:tc>
          <w:tcPr>
            <w:tcW w:w="1793" w:type="dxa"/>
          </w:tcPr>
          <w:p w14:paraId="0E01775C">
            <w:pPr>
              <w:pStyle w:val="21"/>
              <w:spacing w:before="94"/>
              <w:ind w:left="116" w:right="87"/>
              <w:rPr>
                <w:sz w:val="22"/>
              </w:rPr>
            </w:pPr>
            <w:r>
              <w:rPr>
                <w:spacing w:val="-5"/>
                <w:sz w:val="22"/>
              </w:rPr>
              <w:t>50</w:t>
            </w:r>
          </w:p>
        </w:tc>
        <w:tc>
          <w:tcPr>
            <w:tcW w:w="1791" w:type="dxa"/>
          </w:tcPr>
          <w:p w14:paraId="186FB73E">
            <w:pPr>
              <w:pStyle w:val="21"/>
              <w:spacing w:before="94"/>
              <w:ind w:right="31"/>
              <w:rPr>
                <w:sz w:val="22"/>
              </w:rPr>
            </w:pPr>
            <w:r>
              <w:rPr>
                <w:sz w:val="22"/>
              </w:rPr>
              <w:t>NOT</w:t>
            </w:r>
            <w:r>
              <w:rPr>
                <w:spacing w:val="2"/>
                <w:sz w:val="22"/>
              </w:rPr>
              <w:t xml:space="preserve"> </w:t>
            </w:r>
            <w:r>
              <w:rPr>
                <w:spacing w:val="-4"/>
                <w:sz w:val="22"/>
              </w:rPr>
              <w:t>NULL</w:t>
            </w:r>
          </w:p>
        </w:tc>
        <w:tc>
          <w:tcPr>
            <w:tcW w:w="2273" w:type="dxa"/>
          </w:tcPr>
          <w:p w14:paraId="0AE6D9E6">
            <w:pPr>
              <w:pStyle w:val="21"/>
              <w:spacing w:before="94"/>
              <w:ind w:left="42" w:right="25"/>
              <w:rPr>
                <w:sz w:val="22"/>
              </w:rPr>
            </w:pPr>
            <w:r>
              <w:rPr>
                <w:sz w:val="22"/>
              </w:rPr>
              <w:t>Unique</w:t>
            </w:r>
            <w:r>
              <w:rPr>
                <w:spacing w:val="-1"/>
                <w:sz w:val="22"/>
              </w:rPr>
              <w:t xml:space="preserve"> </w:t>
            </w:r>
            <w:r>
              <w:rPr>
                <w:sz w:val="22"/>
              </w:rPr>
              <w:t>User</w:t>
            </w:r>
            <w:r>
              <w:rPr>
                <w:spacing w:val="9"/>
                <w:sz w:val="22"/>
              </w:rPr>
              <w:t xml:space="preserve"> </w:t>
            </w:r>
            <w:r>
              <w:rPr>
                <w:spacing w:val="-4"/>
                <w:sz w:val="22"/>
              </w:rPr>
              <w:t>Name</w:t>
            </w:r>
          </w:p>
        </w:tc>
      </w:tr>
      <w:tr w14:paraId="049DF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3" w:type="dxa"/>
          </w:tcPr>
          <w:p w14:paraId="3E6FFE19">
            <w:pPr>
              <w:pStyle w:val="21"/>
              <w:spacing w:before="15"/>
              <w:ind w:left="115" w:right="87"/>
              <w:rPr>
                <w:sz w:val="22"/>
              </w:rPr>
            </w:pPr>
            <w:r>
              <w:rPr>
                <w:spacing w:val="-2"/>
                <w:sz w:val="22"/>
              </w:rPr>
              <w:t>FName</w:t>
            </w:r>
          </w:p>
        </w:tc>
        <w:tc>
          <w:tcPr>
            <w:tcW w:w="1791" w:type="dxa"/>
          </w:tcPr>
          <w:p w14:paraId="1115D490">
            <w:pPr>
              <w:pStyle w:val="21"/>
              <w:spacing w:before="15"/>
              <w:ind w:right="22"/>
              <w:rPr>
                <w:sz w:val="22"/>
              </w:rPr>
            </w:pPr>
            <w:r>
              <w:rPr>
                <w:spacing w:val="-2"/>
                <w:sz w:val="22"/>
              </w:rPr>
              <w:t>varchar</w:t>
            </w:r>
          </w:p>
        </w:tc>
        <w:tc>
          <w:tcPr>
            <w:tcW w:w="1793" w:type="dxa"/>
          </w:tcPr>
          <w:p w14:paraId="28C54C49">
            <w:pPr>
              <w:pStyle w:val="21"/>
              <w:spacing w:before="94"/>
              <w:ind w:left="116" w:right="87"/>
              <w:rPr>
                <w:sz w:val="22"/>
              </w:rPr>
            </w:pPr>
            <w:r>
              <w:rPr>
                <w:spacing w:val="-5"/>
                <w:sz w:val="22"/>
              </w:rPr>
              <w:t>50</w:t>
            </w:r>
          </w:p>
        </w:tc>
        <w:tc>
          <w:tcPr>
            <w:tcW w:w="1791" w:type="dxa"/>
          </w:tcPr>
          <w:p w14:paraId="12D30A61">
            <w:pPr>
              <w:pStyle w:val="21"/>
              <w:spacing w:before="94"/>
              <w:ind w:right="31"/>
              <w:rPr>
                <w:sz w:val="22"/>
              </w:rPr>
            </w:pPr>
            <w:r>
              <w:rPr>
                <w:sz w:val="22"/>
              </w:rPr>
              <w:t>NOT</w:t>
            </w:r>
            <w:r>
              <w:rPr>
                <w:spacing w:val="2"/>
                <w:sz w:val="22"/>
              </w:rPr>
              <w:t xml:space="preserve"> </w:t>
            </w:r>
            <w:r>
              <w:rPr>
                <w:spacing w:val="-4"/>
                <w:sz w:val="22"/>
              </w:rPr>
              <w:t>NULL</w:t>
            </w:r>
          </w:p>
        </w:tc>
        <w:tc>
          <w:tcPr>
            <w:tcW w:w="2273" w:type="dxa"/>
          </w:tcPr>
          <w:p w14:paraId="2FC1B8DA">
            <w:pPr>
              <w:pStyle w:val="21"/>
              <w:spacing w:before="94"/>
              <w:ind w:left="42" w:right="19"/>
              <w:rPr>
                <w:sz w:val="22"/>
              </w:rPr>
            </w:pPr>
            <w:r>
              <w:rPr>
                <w:sz w:val="22"/>
              </w:rPr>
              <w:t>First</w:t>
            </w:r>
            <w:r>
              <w:rPr>
                <w:spacing w:val="-4"/>
                <w:sz w:val="22"/>
              </w:rPr>
              <w:t xml:space="preserve"> Name</w:t>
            </w:r>
          </w:p>
        </w:tc>
      </w:tr>
      <w:tr w14:paraId="3D045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1A6D87E5">
            <w:pPr>
              <w:pStyle w:val="21"/>
              <w:spacing w:before="13"/>
              <w:ind w:left="113" w:right="87"/>
              <w:rPr>
                <w:sz w:val="22"/>
              </w:rPr>
            </w:pPr>
            <w:r>
              <w:rPr>
                <w:spacing w:val="-2"/>
                <w:sz w:val="22"/>
              </w:rPr>
              <w:t>LName</w:t>
            </w:r>
          </w:p>
        </w:tc>
        <w:tc>
          <w:tcPr>
            <w:tcW w:w="1791" w:type="dxa"/>
          </w:tcPr>
          <w:p w14:paraId="5967BCDB">
            <w:pPr>
              <w:pStyle w:val="21"/>
              <w:spacing w:before="13"/>
              <w:ind w:right="21"/>
              <w:rPr>
                <w:sz w:val="22"/>
              </w:rPr>
            </w:pPr>
            <w:r>
              <w:rPr>
                <w:spacing w:val="-2"/>
                <w:sz w:val="22"/>
              </w:rPr>
              <w:t>varchar</w:t>
            </w:r>
          </w:p>
        </w:tc>
        <w:tc>
          <w:tcPr>
            <w:tcW w:w="1793" w:type="dxa"/>
          </w:tcPr>
          <w:p w14:paraId="19BEC8FB">
            <w:pPr>
              <w:pStyle w:val="21"/>
              <w:ind w:left="116" w:right="87"/>
              <w:rPr>
                <w:sz w:val="22"/>
              </w:rPr>
            </w:pPr>
            <w:r>
              <w:rPr>
                <w:spacing w:val="-5"/>
                <w:sz w:val="22"/>
              </w:rPr>
              <w:t>50</w:t>
            </w:r>
          </w:p>
        </w:tc>
        <w:tc>
          <w:tcPr>
            <w:tcW w:w="1791" w:type="dxa"/>
          </w:tcPr>
          <w:p w14:paraId="5CC698CB">
            <w:pPr>
              <w:pStyle w:val="21"/>
              <w:ind w:right="31"/>
              <w:rPr>
                <w:sz w:val="22"/>
              </w:rPr>
            </w:pPr>
            <w:r>
              <w:rPr>
                <w:sz w:val="22"/>
              </w:rPr>
              <w:t>NOT</w:t>
            </w:r>
            <w:r>
              <w:rPr>
                <w:spacing w:val="2"/>
                <w:sz w:val="22"/>
              </w:rPr>
              <w:t xml:space="preserve"> </w:t>
            </w:r>
            <w:r>
              <w:rPr>
                <w:spacing w:val="-4"/>
                <w:sz w:val="22"/>
              </w:rPr>
              <w:t>NULL</w:t>
            </w:r>
          </w:p>
        </w:tc>
        <w:tc>
          <w:tcPr>
            <w:tcW w:w="2273" w:type="dxa"/>
          </w:tcPr>
          <w:p w14:paraId="45E675DD">
            <w:pPr>
              <w:pStyle w:val="21"/>
              <w:ind w:left="42" w:right="18"/>
              <w:rPr>
                <w:sz w:val="22"/>
              </w:rPr>
            </w:pPr>
            <w:r>
              <w:rPr>
                <w:sz w:val="22"/>
              </w:rPr>
              <w:t>Last</w:t>
            </w:r>
            <w:r>
              <w:rPr>
                <w:spacing w:val="12"/>
                <w:sz w:val="22"/>
              </w:rPr>
              <w:t xml:space="preserve"> </w:t>
            </w:r>
            <w:r>
              <w:rPr>
                <w:spacing w:val="-4"/>
                <w:sz w:val="22"/>
              </w:rPr>
              <w:t>Name</w:t>
            </w:r>
          </w:p>
        </w:tc>
      </w:tr>
      <w:tr w14:paraId="012A5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340D1D73">
            <w:pPr>
              <w:pStyle w:val="21"/>
              <w:spacing w:before="15"/>
              <w:ind w:left="116" w:right="87"/>
              <w:rPr>
                <w:sz w:val="22"/>
              </w:rPr>
            </w:pPr>
            <w:r>
              <w:rPr>
                <w:spacing w:val="-2"/>
                <w:sz w:val="22"/>
              </w:rPr>
              <w:t>MName</w:t>
            </w:r>
          </w:p>
        </w:tc>
        <w:tc>
          <w:tcPr>
            <w:tcW w:w="1791" w:type="dxa"/>
          </w:tcPr>
          <w:p w14:paraId="40214043">
            <w:pPr>
              <w:pStyle w:val="21"/>
              <w:spacing w:before="15"/>
              <w:ind w:right="27"/>
              <w:rPr>
                <w:sz w:val="22"/>
              </w:rPr>
            </w:pPr>
            <w:r>
              <w:rPr>
                <w:spacing w:val="-2"/>
                <w:sz w:val="22"/>
              </w:rPr>
              <w:t>varchar</w:t>
            </w:r>
          </w:p>
        </w:tc>
        <w:tc>
          <w:tcPr>
            <w:tcW w:w="1793" w:type="dxa"/>
          </w:tcPr>
          <w:p w14:paraId="46B79D9F">
            <w:pPr>
              <w:pStyle w:val="21"/>
              <w:spacing w:before="94"/>
              <w:ind w:left="116" w:right="87"/>
              <w:rPr>
                <w:sz w:val="22"/>
              </w:rPr>
            </w:pPr>
            <w:r>
              <w:rPr>
                <w:spacing w:val="-5"/>
                <w:sz w:val="22"/>
              </w:rPr>
              <w:t>50</w:t>
            </w:r>
          </w:p>
        </w:tc>
        <w:tc>
          <w:tcPr>
            <w:tcW w:w="1791" w:type="dxa"/>
          </w:tcPr>
          <w:p w14:paraId="1E48EDB6">
            <w:pPr>
              <w:pStyle w:val="21"/>
              <w:spacing w:before="94"/>
              <w:ind w:right="31"/>
              <w:rPr>
                <w:sz w:val="22"/>
              </w:rPr>
            </w:pPr>
            <w:r>
              <w:rPr>
                <w:sz w:val="22"/>
              </w:rPr>
              <w:t>NOT</w:t>
            </w:r>
            <w:r>
              <w:rPr>
                <w:spacing w:val="2"/>
                <w:sz w:val="22"/>
              </w:rPr>
              <w:t xml:space="preserve"> </w:t>
            </w:r>
            <w:r>
              <w:rPr>
                <w:spacing w:val="-4"/>
                <w:sz w:val="22"/>
              </w:rPr>
              <w:t>NULL</w:t>
            </w:r>
          </w:p>
        </w:tc>
        <w:tc>
          <w:tcPr>
            <w:tcW w:w="2273" w:type="dxa"/>
          </w:tcPr>
          <w:p w14:paraId="6B6AF8ED">
            <w:pPr>
              <w:pStyle w:val="21"/>
              <w:spacing w:before="94"/>
              <w:ind w:left="42" w:right="18"/>
              <w:rPr>
                <w:sz w:val="22"/>
              </w:rPr>
            </w:pPr>
            <w:r>
              <w:rPr>
                <w:sz w:val="22"/>
              </w:rPr>
              <w:t>Middle</w:t>
            </w:r>
            <w:r>
              <w:rPr>
                <w:spacing w:val="3"/>
                <w:sz w:val="22"/>
              </w:rPr>
              <w:t xml:space="preserve"> </w:t>
            </w:r>
            <w:r>
              <w:rPr>
                <w:spacing w:val="-4"/>
                <w:sz w:val="22"/>
              </w:rPr>
              <w:t>Name</w:t>
            </w:r>
          </w:p>
        </w:tc>
      </w:tr>
      <w:tr w14:paraId="61DC7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3FE8A683">
            <w:pPr>
              <w:pStyle w:val="21"/>
              <w:spacing w:before="15"/>
              <w:ind w:left="115" w:right="87"/>
              <w:rPr>
                <w:sz w:val="22"/>
              </w:rPr>
            </w:pPr>
            <w:r>
              <w:rPr>
                <w:spacing w:val="-2"/>
                <w:sz w:val="22"/>
              </w:rPr>
              <w:t>RoleId</w:t>
            </w:r>
          </w:p>
        </w:tc>
        <w:tc>
          <w:tcPr>
            <w:tcW w:w="1791" w:type="dxa"/>
          </w:tcPr>
          <w:p w14:paraId="317912E9">
            <w:pPr>
              <w:pStyle w:val="21"/>
              <w:spacing w:before="15"/>
              <w:ind w:right="10"/>
              <w:rPr>
                <w:sz w:val="22"/>
              </w:rPr>
            </w:pPr>
            <w:r>
              <w:rPr>
                <w:spacing w:val="-5"/>
                <w:sz w:val="22"/>
              </w:rPr>
              <w:t>int</w:t>
            </w:r>
          </w:p>
        </w:tc>
        <w:tc>
          <w:tcPr>
            <w:tcW w:w="1793" w:type="dxa"/>
          </w:tcPr>
          <w:p w14:paraId="1288ED13">
            <w:pPr>
              <w:pStyle w:val="21"/>
              <w:ind w:left="130" w:right="87"/>
              <w:rPr>
                <w:sz w:val="22"/>
              </w:rPr>
            </w:pPr>
            <w:r>
              <w:rPr>
                <w:spacing w:val="-10"/>
                <w:sz w:val="22"/>
              </w:rPr>
              <w:t>4</w:t>
            </w:r>
          </w:p>
        </w:tc>
        <w:tc>
          <w:tcPr>
            <w:tcW w:w="1791" w:type="dxa"/>
          </w:tcPr>
          <w:p w14:paraId="67919C62">
            <w:pPr>
              <w:pStyle w:val="21"/>
              <w:ind w:right="36"/>
              <w:rPr>
                <w:sz w:val="22"/>
              </w:rPr>
            </w:pPr>
            <w:r>
              <w:rPr>
                <w:sz w:val="22"/>
              </w:rPr>
              <w:t>FOREIGN</w:t>
            </w:r>
            <w:r>
              <w:rPr>
                <w:spacing w:val="3"/>
                <w:sz w:val="22"/>
              </w:rPr>
              <w:t xml:space="preserve"> </w:t>
            </w:r>
            <w:r>
              <w:rPr>
                <w:spacing w:val="-5"/>
                <w:sz w:val="22"/>
              </w:rPr>
              <w:t>KEY</w:t>
            </w:r>
          </w:p>
        </w:tc>
        <w:tc>
          <w:tcPr>
            <w:tcW w:w="2273" w:type="dxa"/>
          </w:tcPr>
          <w:p w14:paraId="3843B76A">
            <w:pPr>
              <w:pStyle w:val="21"/>
              <w:ind w:left="42" w:right="21"/>
              <w:rPr>
                <w:sz w:val="22"/>
              </w:rPr>
            </w:pPr>
            <w:r>
              <w:rPr>
                <w:sz w:val="22"/>
              </w:rPr>
              <w:t>Role</w:t>
            </w:r>
            <w:r>
              <w:rPr>
                <w:spacing w:val="16"/>
                <w:sz w:val="22"/>
              </w:rPr>
              <w:t xml:space="preserve"> </w:t>
            </w:r>
            <w:r>
              <w:rPr>
                <w:spacing w:val="-5"/>
                <w:sz w:val="22"/>
              </w:rPr>
              <w:t>Id</w:t>
            </w:r>
          </w:p>
        </w:tc>
      </w:tr>
      <w:tr w14:paraId="382FA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26AEF8EC">
            <w:pPr>
              <w:pStyle w:val="21"/>
              <w:spacing w:before="15"/>
              <w:ind w:left="111" w:right="87"/>
              <w:rPr>
                <w:sz w:val="22"/>
              </w:rPr>
            </w:pPr>
            <w:r>
              <w:rPr>
                <w:spacing w:val="-2"/>
                <w:sz w:val="22"/>
              </w:rPr>
              <w:t>Encrypted_Pwd</w:t>
            </w:r>
          </w:p>
        </w:tc>
        <w:tc>
          <w:tcPr>
            <w:tcW w:w="1791" w:type="dxa"/>
          </w:tcPr>
          <w:p w14:paraId="260F7FCF">
            <w:pPr>
              <w:pStyle w:val="21"/>
              <w:spacing w:before="15"/>
              <w:ind w:right="27"/>
              <w:rPr>
                <w:sz w:val="22"/>
              </w:rPr>
            </w:pPr>
            <w:r>
              <w:rPr>
                <w:spacing w:val="-2"/>
                <w:sz w:val="22"/>
              </w:rPr>
              <w:t>varchar</w:t>
            </w:r>
          </w:p>
        </w:tc>
        <w:tc>
          <w:tcPr>
            <w:tcW w:w="1793" w:type="dxa"/>
          </w:tcPr>
          <w:p w14:paraId="62DD92F0">
            <w:pPr>
              <w:pStyle w:val="21"/>
              <w:ind w:left="126" w:right="87"/>
              <w:rPr>
                <w:sz w:val="22"/>
              </w:rPr>
            </w:pPr>
            <w:r>
              <w:rPr>
                <w:spacing w:val="-5"/>
                <w:sz w:val="22"/>
              </w:rPr>
              <w:t>500</w:t>
            </w:r>
          </w:p>
        </w:tc>
        <w:tc>
          <w:tcPr>
            <w:tcW w:w="1791" w:type="dxa"/>
          </w:tcPr>
          <w:p w14:paraId="173F1DE1">
            <w:pPr>
              <w:pStyle w:val="21"/>
              <w:ind w:right="33"/>
              <w:rPr>
                <w:sz w:val="22"/>
              </w:rPr>
            </w:pPr>
            <w:r>
              <w:rPr>
                <w:sz w:val="22"/>
              </w:rPr>
              <w:t>NOT</w:t>
            </w:r>
            <w:r>
              <w:rPr>
                <w:spacing w:val="-1"/>
                <w:sz w:val="22"/>
              </w:rPr>
              <w:t xml:space="preserve"> </w:t>
            </w:r>
            <w:r>
              <w:rPr>
                <w:spacing w:val="-4"/>
                <w:sz w:val="22"/>
              </w:rPr>
              <w:t>NULL</w:t>
            </w:r>
          </w:p>
        </w:tc>
        <w:tc>
          <w:tcPr>
            <w:tcW w:w="2273" w:type="dxa"/>
          </w:tcPr>
          <w:p w14:paraId="6A13FB09">
            <w:pPr>
              <w:pStyle w:val="21"/>
              <w:ind w:left="42" w:right="27"/>
              <w:rPr>
                <w:sz w:val="22"/>
              </w:rPr>
            </w:pPr>
            <w:r>
              <w:rPr>
                <w:sz w:val="22"/>
              </w:rPr>
              <w:t>Encrypted</w:t>
            </w:r>
            <w:r>
              <w:rPr>
                <w:spacing w:val="6"/>
                <w:sz w:val="22"/>
              </w:rPr>
              <w:t xml:space="preserve"> </w:t>
            </w:r>
            <w:r>
              <w:rPr>
                <w:spacing w:val="-2"/>
                <w:sz w:val="22"/>
              </w:rPr>
              <w:t>Password</w:t>
            </w:r>
          </w:p>
        </w:tc>
      </w:tr>
      <w:tr w14:paraId="5823D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601099A0">
            <w:pPr>
              <w:pStyle w:val="21"/>
              <w:spacing w:before="20"/>
              <w:ind w:left="113" w:right="87"/>
              <w:rPr>
                <w:sz w:val="22"/>
              </w:rPr>
            </w:pPr>
            <w:r>
              <w:rPr>
                <w:spacing w:val="-2"/>
                <w:sz w:val="22"/>
              </w:rPr>
              <w:t>Encrypted_Salt</w:t>
            </w:r>
          </w:p>
        </w:tc>
        <w:tc>
          <w:tcPr>
            <w:tcW w:w="1791" w:type="dxa"/>
          </w:tcPr>
          <w:p w14:paraId="222E8019">
            <w:pPr>
              <w:pStyle w:val="21"/>
              <w:spacing w:before="20"/>
              <w:ind w:right="28"/>
              <w:rPr>
                <w:sz w:val="22"/>
              </w:rPr>
            </w:pPr>
            <w:r>
              <w:rPr>
                <w:spacing w:val="-2"/>
                <w:sz w:val="22"/>
              </w:rPr>
              <w:t>varchar</w:t>
            </w:r>
          </w:p>
        </w:tc>
        <w:tc>
          <w:tcPr>
            <w:tcW w:w="1793" w:type="dxa"/>
          </w:tcPr>
          <w:p w14:paraId="6AD680AF">
            <w:pPr>
              <w:pStyle w:val="21"/>
              <w:ind w:left="126" w:right="87"/>
              <w:rPr>
                <w:sz w:val="22"/>
              </w:rPr>
            </w:pPr>
            <w:r>
              <w:rPr>
                <w:spacing w:val="-5"/>
                <w:sz w:val="22"/>
              </w:rPr>
              <w:t>500</w:t>
            </w:r>
          </w:p>
        </w:tc>
        <w:tc>
          <w:tcPr>
            <w:tcW w:w="1791" w:type="dxa"/>
          </w:tcPr>
          <w:p w14:paraId="1AB9018A">
            <w:pPr>
              <w:pStyle w:val="21"/>
              <w:ind w:right="33"/>
              <w:rPr>
                <w:sz w:val="22"/>
              </w:rPr>
            </w:pPr>
            <w:r>
              <w:rPr>
                <w:sz w:val="22"/>
              </w:rPr>
              <w:t>NOT</w:t>
            </w:r>
            <w:r>
              <w:rPr>
                <w:spacing w:val="-1"/>
                <w:sz w:val="22"/>
              </w:rPr>
              <w:t xml:space="preserve"> </w:t>
            </w:r>
            <w:r>
              <w:rPr>
                <w:spacing w:val="-4"/>
                <w:sz w:val="22"/>
              </w:rPr>
              <w:t>NULL</w:t>
            </w:r>
          </w:p>
        </w:tc>
        <w:tc>
          <w:tcPr>
            <w:tcW w:w="2273" w:type="dxa"/>
          </w:tcPr>
          <w:p w14:paraId="332CDE46">
            <w:pPr>
              <w:pStyle w:val="21"/>
              <w:ind w:left="42" w:right="23"/>
              <w:rPr>
                <w:sz w:val="22"/>
              </w:rPr>
            </w:pPr>
            <w:r>
              <w:rPr>
                <w:sz w:val="22"/>
              </w:rPr>
              <w:t>Encrypted</w:t>
            </w:r>
            <w:r>
              <w:rPr>
                <w:spacing w:val="1"/>
                <w:sz w:val="22"/>
              </w:rPr>
              <w:t xml:space="preserve"> </w:t>
            </w:r>
            <w:r>
              <w:rPr>
                <w:spacing w:val="-4"/>
                <w:sz w:val="22"/>
              </w:rPr>
              <w:t>Salt</w:t>
            </w:r>
          </w:p>
        </w:tc>
      </w:tr>
      <w:tr w14:paraId="186D6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455F6F53">
            <w:pPr>
              <w:pStyle w:val="21"/>
              <w:spacing w:before="20"/>
              <w:ind w:left="110" w:right="87"/>
              <w:rPr>
                <w:sz w:val="22"/>
              </w:rPr>
            </w:pPr>
            <w:r>
              <w:rPr>
                <w:spacing w:val="-2"/>
                <w:sz w:val="22"/>
              </w:rPr>
              <w:t>Address1</w:t>
            </w:r>
          </w:p>
        </w:tc>
        <w:tc>
          <w:tcPr>
            <w:tcW w:w="1791" w:type="dxa"/>
          </w:tcPr>
          <w:p w14:paraId="023C985C">
            <w:pPr>
              <w:pStyle w:val="21"/>
              <w:spacing w:before="20"/>
              <w:ind w:right="27"/>
              <w:rPr>
                <w:sz w:val="22"/>
              </w:rPr>
            </w:pPr>
            <w:r>
              <w:rPr>
                <w:spacing w:val="-2"/>
                <w:sz w:val="22"/>
              </w:rPr>
              <w:t>varchar</w:t>
            </w:r>
          </w:p>
        </w:tc>
        <w:tc>
          <w:tcPr>
            <w:tcW w:w="1793" w:type="dxa"/>
          </w:tcPr>
          <w:p w14:paraId="5B333232">
            <w:pPr>
              <w:pStyle w:val="21"/>
              <w:spacing w:before="97"/>
              <w:ind w:left="126" w:right="87"/>
              <w:rPr>
                <w:sz w:val="22"/>
              </w:rPr>
            </w:pPr>
            <w:r>
              <w:rPr>
                <w:spacing w:val="-5"/>
                <w:sz w:val="22"/>
              </w:rPr>
              <w:t>300</w:t>
            </w:r>
          </w:p>
        </w:tc>
        <w:tc>
          <w:tcPr>
            <w:tcW w:w="1791" w:type="dxa"/>
          </w:tcPr>
          <w:p w14:paraId="7EFAC8DA">
            <w:pPr>
              <w:pStyle w:val="21"/>
              <w:spacing w:before="97"/>
              <w:ind w:right="33"/>
              <w:rPr>
                <w:sz w:val="22"/>
              </w:rPr>
            </w:pPr>
            <w:r>
              <w:rPr>
                <w:sz w:val="22"/>
              </w:rPr>
              <w:t>NOT</w:t>
            </w:r>
            <w:r>
              <w:rPr>
                <w:spacing w:val="-1"/>
                <w:sz w:val="22"/>
              </w:rPr>
              <w:t xml:space="preserve"> </w:t>
            </w:r>
            <w:r>
              <w:rPr>
                <w:spacing w:val="-4"/>
                <w:sz w:val="22"/>
              </w:rPr>
              <w:t>NULL</w:t>
            </w:r>
          </w:p>
        </w:tc>
        <w:tc>
          <w:tcPr>
            <w:tcW w:w="2273" w:type="dxa"/>
          </w:tcPr>
          <w:p w14:paraId="66F7559A">
            <w:pPr>
              <w:pStyle w:val="21"/>
              <w:spacing w:before="97"/>
              <w:ind w:left="42"/>
              <w:rPr>
                <w:sz w:val="22"/>
              </w:rPr>
            </w:pPr>
            <w:r>
              <w:rPr>
                <w:sz w:val="22"/>
              </w:rPr>
              <w:t>Address</w:t>
            </w:r>
            <w:r>
              <w:rPr>
                <w:spacing w:val="-1"/>
                <w:sz w:val="22"/>
              </w:rPr>
              <w:t xml:space="preserve"> </w:t>
            </w:r>
            <w:r>
              <w:rPr>
                <w:spacing w:val="-10"/>
                <w:sz w:val="22"/>
              </w:rPr>
              <w:t>1</w:t>
            </w:r>
          </w:p>
        </w:tc>
      </w:tr>
      <w:tr w14:paraId="1EA65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1793" w:type="dxa"/>
          </w:tcPr>
          <w:p w14:paraId="09D742F7">
            <w:pPr>
              <w:pStyle w:val="21"/>
              <w:spacing w:before="20"/>
              <w:ind w:left="110" w:right="87"/>
              <w:rPr>
                <w:sz w:val="22"/>
              </w:rPr>
            </w:pPr>
            <w:r>
              <w:rPr>
                <w:spacing w:val="-2"/>
                <w:sz w:val="22"/>
              </w:rPr>
              <w:t>Address2</w:t>
            </w:r>
          </w:p>
        </w:tc>
        <w:tc>
          <w:tcPr>
            <w:tcW w:w="1791" w:type="dxa"/>
          </w:tcPr>
          <w:p w14:paraId="77C145B6">
            <w:pPr>
              <w:pStyle w:val="21"/>
              <w:spacing w:before="20"/>
              <w:ind w:right="27"/>
              <w:rPr>
                <w:sz w:val="22"/>
              </w:rPr>
            </w:pPr>
            <w:r>
              <w:rPr>
                <w:spacing w:val="-2"/>
                <w:sz w:val="22"/>
              </w:rPr>
              <w:t>varchar</w:t>
            </w:r>
          </w:p>
        </w:tc>
        <w:tc>
          <w:tcPr>
            <w:tcW w:w="1793" w:type="dxa"/>
          </w:tcPr>
          <w:p w14:paraId="6320CDBE">
            <w:pPr>
              <w:pStyle w:val="21"/>
              <w:spacing w:before="97"/>
              <w:ind w:left="126" w:right="87"/>
              <w:rPr>
                <w:sz w:val="22"/>
              </w:rPr>
            </w:pPr>
            <w:r>
              <w:rPr>
                <w:spacing w:val="-5"/>
                <w:sz w:val="22"/>
              </w:rPr>
              <w:t>300</w:t>
            </w:r>
          </w:p>
        </w:tc>
        <w:tc>
          <w:tcPr>
            <w:tcW w:w="1791" w:type="dxa"/>
          </w:tcPr>
          <w:p w14:paraId="6D7F0034">
            <w:pPr>
              <w:pStyle w:val="21"/>
              <w:spacing w:before="97"/>
              <w:ind w:right="33"/>
              <w:rPr>
                <w:sz w:val="22"/>
              </w:rPr>
            </w:pPr>
            <w:r>
              <w:rPr>
                <w:sz w:val="22"/>
              </w:rPr>
              <w:t>NOT</w:t>
            </w:r>
            <w:r>
              <w:rPr>
                <w:spacing w:val="-1"/>
                <w:sz w:val="22"/>
              </w:rPr>
              <w:t xml:space="preserve"> </w:t>
            </w:r>
            <w:r>
              <w:rPr>
                <w:spacing w:val="-4"/>
                <w:sz w:val="22"/>
              </w:rPr>
              <w:t>NULL</w:t>
            </w:r>
          </w:p>
        </w:tc>
        <w:tc>
          <w:tcPr>
            <w:tcW w:w="2273" w:type="dxa"/>
          </w:tcPr>
          <w:p w14:paraId="3D24264A">
            <w:pPr>
              <w:pStyle w:val="21"/>
              <w:spacing w:before="97"/>
              <w:ind w:left="42"/>
              <w:rPr>
                <w:sz w:val="22"/>
              </w:rPr>
            </w:pPr>
            <w:r>
              <w:rPr>
                <w:sz w:val="22"/>
              </w:rPr>
              <w:t>Address</w:t>
            </w:r>
            <w:r>
              <w:rPr>
                <w:spacing w:val="-1"/>
                <w:sz w:val="22"/>
              </w:rPr>
              <w:t xml:space="preserve"> </w:t>
            </w:r>
            <w:r>
              <w:rPr>
                <w:spacing w:val="-10"/>
                <w:sz w:val="22"/>
              </w:rPr>
              <w:t>2</w:t>
            </w:r>
          </w:p>
        </w:tc>
      </w:tr>
      <w:tr w14:paraId="1D445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793" w:type="dxa"/>
          </w:tcPr>
          <w:p w14:paraId="21BA5B3C">
            <w:pPr>
              <w:pStyle w:val="21"/>
              <w:spacing w:before="20"/>
              <w:ind w:left="110" w:right="87"/>
              <w:rPr>
                <w:sz w:val="22"/>
              </w:rPr>
            </w:pPr>
            <w:r>
              <w:rPr>
                <w:spacing w:val="-2"/>
                <w:sz w:val="22"/>
              </w:rPr>
              <w:t>Address3</w:t>
            </w:r>
          </w:p>
        </w:tc>
        <w:tc>
          <w:tcPr>
            <w:tcW w:w="1791" w:type="dxa"/>
          </w:tcPr>
          <w:p w14:paraId="0F4C8E92">
            <w:pPr>
              <w:pStyle w:val="21"/>
              <w:spacing w:before="20"/>
              <w:ind w:right="27"/>
              <w:rPr>
                <w:sz w:val="22"/>
              </w:rPr>
            </w:pPr>
            <w:r>
              <w:rPr>
                <w:spacing w:val="-2"/>
                <w:sz w:val="22"/>
              </w:rPr>
              <w:t>varchar</w:t>
            </w:r>
          </w:p>
        </w:tc>
        <w:tc>
          <w:tcPr>
            <w:tcW w:w="1793" w:type="dxa"/>
          </w:tcPr>
          <w:p w14:paraId="0C587E3E">
            <w:pPr>
              <w:pStyle w:val="21"/>
              <w:spacing w:before="20"/>
              <w:ind w:left="117" w:right="87"/>
              <w:rPr>
                <w:sz w:val="22"/>
              </w:rPr>
            </w:pPr>
            <w:r>
              <w:rPr>
                <w:spacing w:val="-5"/>
                <w:sz w:val="22"/>
              </w:rPr>
              <w:t>300</w:t>
            </w:r>
          </w:p>
        </w:tc>
        <w:tc>
          <w:tcPr>
            <w:tcW w:w="1791" w:type="dxa"/>
          </w:tcPr>
          <w:p w14:paraId="43C42A74">
            <w:pPr>
              <w:pStyle w:val="21"/>
              <w:spacing w:before="97"/>
              <w:ind w:right="27"/>
              <w:rPr>
                <w:sz w:val="22"/>
              </w:rPr>
            </w:pPr>
            <w:r>
              <w:rPr>
                <w:sz w:val="22"/>
              </w:rPr>
              <w:t>NOT</w:t>
            </w:r>
            <w:r>
              <w:rPr>
                <w:spacing w:val="-1"/>
                <w:sz w:val="22"/>
              </w:rPr>
              <w:t xml:space="preserve"> </w:t>
            </w:r>
            <w:r>
              <w:rPr>
                <w:spacing w:val="-4"/>
                <w:sz w:val="22"/>
              </w:rPr>
              <w:t>NULL</w:t>
            </w:r>
          </w:p>
        </w:tc>
        <w:tc>
          <w:tcPr>
            <w:tcW w:w="2273" w:type="dxa"/>
          </w:tcPr>
          <w:p w14:paraId="0EB62651">
            <w:pPr>
              <w:pStyle w:val="21"/>
              <w:spacing w:before="97"/>
              <w:ind w:left="42"/>
              <w:rPr>
                <w:sz w:val="22"/>
              </w:rPr>
            </w:pPr>
            <w:r>
              <w:rPr>
                <w:sz w:val="22"/>
              </w:rPr>
              <w:t>Address</w:t>
            </w:r>
            <w:r>
              <w:rPr>
                <w:spacing w:val="-2"/>
                <w:sz w:val="22"/>
              </w:rPr>
              <w:t xml:space="preserve"> </w:t>
            </w:r>
            <w:r>
              <w:rPr>
                <w:spacing w:val="-10"/>
                <w:sz w:val="22"/>
              </w:rPr>
              <w:t>3</w:t>
            </w:r>
          </w:p>
        </w:tc>
      </w:tr>
      <w:tr w14:paraId="02A35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0748CBA3">
            <w:pPr>
              <w:pStyle w:val="21"/>
              <w:spacing w:before="25"/>
              <w:ind w:left="113" w:right="87"/>
              <w:rPr>
                <w:sz w:val="22"/>
              </w:rPr>
            </w:pPr>
            <w:r>
              <w:rPr>
                <w:spacing w:val="-2"/>
                <w:sz w:val="22"/>
              </w:rPr>
              <w:t>CityId</w:t>
            </w:r>
          </w:p>
        </w:tc>
        <w:tc>
          <w:tcPr>
            <w:tcW w:w="1791" w:type="dxa"/>
          </w:tcPr>
          <w:p w14:paraId="7BBB2FAA">
            <w:pPr>
              <w:pStyle w:val="21"/>
              <w:spacing w:before="99"/>
              <w:ind w:right="11"/>
              <w:rPr>
                <w:sz w:val="22"/>
              </w:rPr>
            </w:pPr>
            <w:r>
              <w:rPr>
                <w:spacing w:val="-5"/>
                <w:sz w:val="22"/>
              </w:rPr>
              <w:t>int</w:t>
            </w:r>
          </w:p>
        </w:tc>
        <w:tc>
          <w:tcPr>
            <w:tcW w:w="1793" w:type="dxa"/>
          </w:tcPr>
          <w:p w14:paraId="77A0D21E">
            <w:pPr>
              <w:pStyle w:val="21"/>
              <w:spacing w:before="99"/>
              <w:ind w:left="136" w:right="87"/>
              <w:rPr>
                <w:sz w:val="22"/>
              </w:rPr>
            </w:pPr>
            <w:r>
              <w:rPr>
                <w:spacing w:val="-10"/>
                <w:sz w:val="22"/>
              </w:rPr>
              <w:t>4</w:t>
            </w:r>
          </w:p>
        </w:tc>
        <w:tc>
          <w:tcPr>
            <w:tcW w:w="1791" w:type="dxa"/>
          </w:tcPr>
          <w:p w14:paraId="1788AECE">
            <w:pPr>
              <w:pStyle w:val="21"/>
              <w:spacing w:before="99"/>
              <w:ind w:right="27"/>
              <w:rPr>
                <w:sz w:val="22"/>
              </w:rPr>
            </w:pPr>
            <w:r>
              <w:rPr>
                <w:sz w:val="22"/>
              </w:rPr>
              <w:t>FOREIGN</w:t>
            </w:r>
            <w:r>
              <w:rPr>
                <w:spacing w:val="1"/>
                <w:sz w:val="22"/>
              </w:rPr>
              <w:t xml:space="preserve"> </w:t>
            </w:r>
            <w:r>
              <w:rPr>
                <w:spacing w:val="-5"/>
                <w:sz w:val="22"/>
              </w:rPr>
              <w:t>KEY</w:t>
            </w:r>
          </w:p>
        </w:tc>
        <w:tc>
          <w:tcPr>
            <w:tcW w:w="2273" w:type="dxa"/>
          </w:tcPr>
          <w:p w14:paraId="61C0D1C3">
            <w:pPr>
              <w:pStyle w:val="21"/>
              <w:spacing w:before="99"/>
              <w:ind w:left="42" w:right="26"/>
              <w:rPr>
                <w:sz w:val="22"/>
              </w:rPr>
            </w:pPr>
            <w:r>
              <w:rPr>
                <w:sz w:val="22"/>
              </w:rPr>
              <w:t>City</w:t>
            </w:r>
            <w:r>
              <w:rPr>
                <w:spacing w:val="6"/>
                <w:sz w:val="22"/>
              </w:rPr>
              <w:t xml:space="preserve"> </w:t>
            </w:r>
            <w:r>
              <w:rPr>
                <w:spacing w:val="-5"/>
                <w:sz w:val="22"/>
              </w:rPr>
              <w:t>Id</w:t>
            </w:r>
          </w:p>
        </w:tc>
      </w:tr>
      <w:tr w14:paraId="3450A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1793" w:type="dxa"/>
          </w:tcPr>
          <w:p w14:paraId="7749024D">
            <w:pPr>
              <w:pStyle w:val="21"/>
              <w:spacing w:before="20"/>
              <w:ind w:left="115" w:right="87"/>
              <w:rPr>
                <w:sz w:val="22"/>
              </w:rPr>
            </w:pPr>
            <w:r>
              <w:rPr>
                <w:spacing w:val="-2"/>
                <w:sz w:val="22"/>
              </w:rPr>
              <w:t>StateId</w:t>
            </w:r>
          </w:p>
        </w:tc>
        <w:tc>
          <w:tcPr>
            <w:tcW w:w="1791" w:type="dxa"/>
          </w:tcPr>
          <w:p w14:paraId="5E8289B4">
            <w:pPr>
              <w:pStyle w:val="21"/>
              <w:ind w:right="11"/>
              <w:rPr>
                <w:sz w:val="22"/>
              </w:rPr>
            </w:pPr>
            <w:r>
              <w:rPr>
                <w:spacing w:val="-5"/>
                <w:sz w:val="22"/>
              </w:rPr>
              <w:t>int</w:t>
            </w:r>
          </w:p>
        </w:tc>
        <w:tc>
          <w:tcPr>
            <w:tcW w:w="1793" w:type="dxa"/>
          </w:tcPr>
          <w:p w14:paraId="5B811508">
            <w:pPr>
              <w:pStyle w:val="21"/>
              <w:ind w:left="136" w:right="87"/>
              <w:rPr>
                <w:sz w:val="22"/>
              </w:rPr>
            </w:pPr>
            <w:r>
              <w:rPr>
                <w:spacing w:val="-10"/>
                <w:sz w:val="22"/>
              </w:rPr>
              <w:t>4</w:t>
            </w:r>
          </w:p>
        </w:tc>
        <w:tc>
          <w:tcPr>
            <w:tcW w:w="1791" w:type="dxa"/>
          </w:tcPr>
          <w:p w14:paraId="4F34B56C">
            <w:pPr>
              <w:pStyle w:val="21"/>
              <w:ind w:right="27"/>
              <w:rPr>
                <w:sz w:val="22"/>
              </w:rPr>
            </w:pPr>
            <w:r>
              <w:rPr>
                <w:sz w:val="22"/>
              </w:rPr>
              <w:t>FOREIGN</w:t>
            </w:r>
            <w:r>
              <w:rPr>
                <w:spacing w:val="1"/>
                <w:sz w:val="22"/>
              </w:rPr>
              <w:t xml:space="preserve"> </w:t>
            </w:r>
            <w:r>
              <w:rPr>
                <w:spacing w:val="-5"/>
                <w:sz w:val="22"/>
              </w:rPr>
              <w:t>KEY</w:t>
            </w:r>
          </w:p>
        </w:tc>
        <w:tc>
          <w:tcPr>
            <w:tcW w:w="2273" w:type="dxa"/>
          </w:tcPr>
          <w:p w14:paraId="2C89E0D4">
            <w:pPr>
              <w:pStyle w:val="21"/>
              <w:ind w:left="42" w:right="26"/>
              <w:rPr>
                <w:sz w:val="22"/>
              </w:rPr>
            </w:pPr>
            <w:r>
              <w:rPr>
                <w:sz w:val="22"/>
              </w:rPr>
              <w:t>State</w:t>
            </w:r>
            <w:r>
              <w:rPr>
                <w:spacing w:val="5"/>
                <w:sz w:val="22"/>
              </w:rPr>
              <w:t xml:space="preserve"> </w:t>
            </w:r>
            <w:r>
              <w:rPr>
                <w:spacing w:val="-5"/>
                <w:sz w:val="22"/>
              </w:rPr>
              <w:t>Id</w:t>
            </w:r>
          </w:p>
        </w:tc>
      </w:tr>
      <w:tr w14:paraId="64FD0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793" w:type="dxa"/>
          </w:tcPr>
          <w:p w14:paraId="58C3165E">
            <w:pPr>
              <w:pStyle w:val="21"/>
              <w:spacing w:before="20"/>
              <w:ind w:left="119" w:right="87"/>
              <w:rPr>
                <w:sz w:val="22"/>
              </w:rPr>
            </w:pPr>
            <w:r>
              <w:rPr>
                <w:spacing w:val="-2"/>
                <w:sz w:val="22"/>
              </w:rPr>
              <w:t>PinCode</w:t>
            </w:r>
          </w:p>
        </w:tc>
        <w:tc>
          <w:tcPr>
            <w:tcW w:w="1791" w:type="dxa"/>
          </w:tcPr>
          <w:p w14:paraId="4F29AA5B">
            <w:pPr>
              <w:pStyle w:val="21"/>
              <w:ind w:right="22"/>
              <w:rPr>
                <w:sz w:val="22"/>
              </w:rPr>
            </w:pPr>
            <w:r>
              <w:rPr>
                <w:spacing w:val="-2"/>
                <w:sz w:val="22"/>
              </w:rPr>
              <w:t>varchar</w:t>
            </w:r>
          </w:p>
        </w:tc>
        <w:tc>
          <w:tcPr>
            <w:tcW w:w="1793" w:type="dxa"/>
          </w:tcPr>
          <w:p w14:paraId="73C44232">
            <w:pPr>
              <w:pStyle w:val="21"/>
              <w:ind w:left="131" w:right="87"/>
              <w:rPr>
                <w:sz w:val="22"/>
              </w:rPr>
            </w:pPr>
            <w:r>
              <w:rPr>
                <w:spacing w:val="-10"/>
                <w:sz w:val="22"/>
              </w:rPr>
              <w:t>6</w:t>
            </w:r>
          </w:p>
        </w:tc>
        <w:tc>
          <w:tcPr>
            <w:tcW w:w="1791" w:type="dxa"/>
          </w:tcPr>
          <w:p w14:paraId="05A32341">
            <w:pPr>
              <w:pStyle w:val="21"/>
              <w:ind w:right="34"/>
              <w:rPr>
                <w:sz w:val="22"/>
              </w:rPr>
            </w:pPr>
            <w:r>
              <w:rPr>
                <w:sz w:val="22"/>
              </w:rPr>
              <w:t>NOT</w:t>
            </w:r>
            <w:r>
              <w:rPr>
                <w:spacing w:val="-3"/>
                <w:sz w:val="22"/>
              </w:rPr>
              <w:t xml:space="preserve"> </w:t>
            </w:r>
            <w:r>
              <w:rPr>
                <w:spacing w:val="-4"/>
                <w:sz w:val="22"/>
              </w:rPr>
              <w:t>NULL</w:t>
            </w:r>
          </w:p>
        </w:tc>
        <w:tc>
          <w:tcPr>
            <w:tcW w:w="2273" w:type="dxa"/>
          </w:tcPr>
          <w:p w14:paraId="22FA927E">
            <w:pPr>
              <w:pStyle w:val="21"/>
              <w:ind w:left="42" w:right="25"/>
              <w:rPr>
                <w:sz w:val="22"/>
              </w:rPr>
            </w:pPr>
            <w:r>
              <w:rPr>
                <w:spacing w:val="-2"/>
                <w:sz w:val="22"/>
              </w:rPr>
              <w:t>Pincode</w:t>
            </w:r>
          </w:p>
        </w:tc>
      </w:tr>
      <w:tr w14:paraId="4629C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3FD943DF">
            <w:pPr>
              <w:pStyle w:val="21"/>
              <w:spacing w:before="25"/>
              <w:ind w:left="117" w:right="87"/>
              <w:rPr>
                <w:sz w:val="22"/>
              </w:rPr>
            </w:pPr>
            <w:r>
              <w:rPr>
                <w:spacing w:val="-2"/>
                <w:sz w:val="22"/>
              </w:rPr>
              <w:t>MobileNo</w:t>
            </w:r>
          </w:p>
        </w:tc>
        <w:tc>
          <w:tcPr>
            <w:tcW w:w="1791" w:type="dxa"/>
          </w:tcPr>
          <w:p w14:paraId="56DB2FD5">
            <w:pPr>
              <w:pStyle w:val="21"/>
              <w:spacing w:before="99"/>
              <w:ind w:right="22"/>
              <w:rPr>
                <w:sz w:val="22"/>
              </w:rPr>
            </w:pPr>
            <w:r>
              <w:rPr>
                <w:spacing w:val="-2"/>
                <w:sz w:val="22"/>
              </w:rPr>
              <w:t>varchar</w:t>
            </w:r>
          </w:p>
        </w:tc>
        <w:tc>
          <w:tcPr>
            <w:tcW w:w="1793" w:type="dxa"/>
          </w:tcPr>
          <w:p w14:paraId="11571013">
            <w:pPr>
              <w:pStyle w:val="21"/>
              <w:spacing w:before="99"/>
              <w:ind w:left="109" w:right="87"/>
              <w:rPr>
                <w:sz w:val="22"/>
              </w:rPr>
            </w:pPr>
            <w:r>
              <w:rPr>
                <w:spacing w:val="-5"/>
                <w:sz w:val="22"/>
              </w:rPr>
              <w:t>15</w:t>
            </w:r>
          </w:p>
        </w:tc>
        <w:tc>
          <w:tcPr>
            <w:tcW w:w="1791" w:type="dxa"/>
          </w:tcPr>
          <w:p w14:paraId="7D505AD1">
            <w:pPr>
              <w:pStyle w:val="21"/>
              <w:spacing w:before="99"/>
              <w:ind w:right="34"/>
              <w:rPr>
                <w:sz w:val="22"/>
              </w:rPr>
            </w:pPr>
            <w:r>
              <w:rPr>
                <w:sz w:val="22"/>
              </w:rPr>
              <w:t>NOT</w:t>
            </w:r>
            <w:r>
              <w:rPr>
                <w:spacing w:val="-3"/>
                <w:sz w:val="22"/>
              </w:rPr>
              <w:t xml:space="preserve"> </w:t>
            </w:r>
            <w:r>
              <w:rPr>
                <w:spacing w:val="-4"/>
                <w:sz w:val="22"/>
              </w:rPr>
              <w:t>NULL</w:t>
            </w:r>
          </w:p>
        </w:tc>
        <w:tc>
          <w:tcPr>
            <w:tcW w:w="2273" w:type="dxa"/>
          </w:tcPr>
          <w:p w14:paraId="792E0BDE">
            <w:pPr>
              <w:pStyle w:val="21"/>
              <w:spacing w:before="99"/>
              <w:ind w:left="42" w:right="16"/>
              <w:rPr>
                <w:sz w:val="22"/>
              </w:rPr>
            </w:pPr>
            <w:r>
              <w:rPr>
                <w:sz w:val="22"/>
              </w:rPr>
              <w:t>Mobile</w:t>
            </w:r>
            <w:r>
              <w:rPr>
                <w:spacing w:val="10"/>
                <w:sz w:val="22"/>
              </w:rPr>
              <w:t xml:space="preserve"> </w:t>
            </w:r>
            <w:r>
              <w:rPr>
                <w:spacing w:val="-5"/>
                <w:sz w:val="22"/>
              </w:rPr>
              <w:t>No</w:t>
            </w:r>
          </w:p>
        </w:tc>
      </w:tr>
      <w:tr w14:paraId="2B6E6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22D447DE">
            <w:pPr>
              <w:pStyle w:val="21"/>
              <w:spacing w:before="25"/>
              <w:ind w:left="114" w:right="87"/>
              <w:rPr>
                <w:sz w:val="22"/>
              </w:rPr>
            </w:pPr>
            <w:r>
              <w:rPr>
                <w:spacing w:val="-2"/>
                <w:sz w:val="22"/>
              </w:rPr>
              <w:t>EmailId</w:t>
            </w:r>
          </w:p>
        </w:tc>
        <w:tc>
          <w:tcPr>
            <w:tcW w:w="1791" w:type="dxa"/>
          </w:tcPr>
          <w:p w14:paraId="08492A81">
            <w:pPr>
              <w:pStyle w:val="21"/>
              <w:spacing w:before="99"/>
              <w:ind w:right="22"/>
              <w:rPr>
                <w:sz w:val="22"/>
              </w:rPr>
            </w:pPr>
            <w:r>
              <w:rPr>
                <w:spacing w:val="-2"/>
                <w:sz w:val="22"/>
              </w:rPr>
              <w:t>varchar</w:t>
            </w:r>
          </w:p>
        </w:tc>
        <w:tc>
          <w:tcPr>
            <w:tcW w:w="1793" w:type="dxa"/>
          </w:tcPr>
          <w:p w14:paraId="3205F4C4">
            <w:pPr>
              <w:pStyle w:val="21"/>
              <w:spacing w:before="99"/>
              <w:ind w:left="120" w:right="87"/>
              <w:rPr>
                <w:sz w:val="22"/>
              </w:rPr>
            </w:pPr>
            <w:r>
              <w:rPr>
                <w:spacing w:val="-5"/>
                <w:sz w:val="22"/>
              </w:rPr>
              <w:t>300</w:t>
            </w:r>
          </w:p>
        </w:tc>
        <w:tc>
          <w:tcPr>
            <w:tcW w:w="1791" w:type="dxa"/>
          </w:tcPr>
          <w:p w14:paraId="1769212B">
            <w:pPr>
              <w:pStyle w:val="21"/>
              <w:spacing w:before="99"/>
              <w:ind w:right="34"/>
              <w:rPr>
                <w:sz w:val="22"/>
              </w:rPr>
            </w:pPr>
            <w:r>
              <w:rPr>
                <w:sz w:val="22"/>
              </w:rPr>
              <w:t>NOT</w:t>
            </w:r>
            <w:r>
              <w:rPr>
                <w:spacing w:val="-3"/>
                <w:sz w:val="22"/>
              </w:rPr>
              <w:t xml:space="preserve"> </w:t>
            </w:r>
            <w:r>
              <w:rPr>
                <w:spacing w:val="-4"/>
                <w:sz w:val="22"/>
              </w:rPr>
              <w:t>NULL</w:t>
            </w:r>
          </w:p>
        </w:tc>
        <w:tc>
          <w:tcPr>
            <w:tcW w:w="2273" w:type="dxa"/>
          </w:tcPr>
          <w:p w14:paraId="4C85F475">
            <w:pPr>
              <w:pStyle w:val="21"/>
              <w:spacing w:before="99"/>
              <w:ind w:left="42" w:right="21"/>
              <w:rPr>
                <w:sz w:val="22"/>
              </w:rPr>
            </w:pPr>
            <w:r>
              <w:rPr>
                <w:sz w:val="22"/>
              </w:rPr>
              <w:t>Email</w:t>
            </w:r>
            <w:r>
              <w:rPr>
                <w:spacing w:val="11"/>
                <w:sz w:val="22"/>
              </w:rPr>
              <w:t xml:space="preserve"> </w:t>
            </w:r>
            <w:r>
              <w:rPr>
                <w:spacing w:val="-5"/>
                <w:sz w:val="22"/>
              </w:rPr>
              <w:t>Id</w:t>
            </w:r>
          </w:p>
        </w:tc>
      </w:tr>
      <w:tr w14:paraId="45004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36AA3486">
            <w:pPr>
              <w:pStyle w:val="21"/>
              <w:spacing w:before="22"/>
              <w:ind w:left="114" w:right="87"/>
              <w:rPr>
                <w:sz w:val="22"/>
              </w:rPr>
            </w:pPr>
            <w:r>
              <w:rPr>
                <w:spacing w:val="-2"/>
                <w:sz w:val="22"/>
              </w:rPr>
              <w:t>IsActive</w:t>
            </w:r>
          </w:p>
        </w:tc>
        <w:tc>
          <w:tcPr>
            <w:tcW w:w="1791" w:type="dxa"/>
          </w:tcPr>
          <w:p w14:paraId="1AA6A7CC">
            <w:pPr>
              <w:pStyle w:val="21"/>
              <w:spacing w:before="97"/>
              <w:ind w:right="11"/>
              <w:rPr>
                <w:sz w:val="22"/>
              </w:rPr>
            </w:pPr>
            <w:r>
              <w:rPr>
                <w:spacing w:val="-5"/>
                <w:sz w:val="22"/>
              </w:rPr>
              <w:t>int</w:t>
            </w:r>
          </w:p>
        </w:tc>
        <w:tc>
          <w:tcPr>
            <w:tcW w:w="1793" w:type="dxa"/>
          </w:tcPr>
          <w:p w14:paraId="6CF59E63">
            <w:pPr>
              <w:pStyle w:val="21"/>
              <w:spacing w:before="97"/>
              <w:ind w:left="136" w:right="87"/>
              <w:rPr>
                <w:sz w:val="22"/>
              </w:rPr>
            </w:pPr>
            <w:r>
              <w:rPr>
                <w:spacing w:val="-10"/>
                <w:sz w:val="22"/>
              </w:rPr>
              <w:t>4</w:t>
            </w:r>
          </w:p>
        </w:tc>
        <w:tc>
          <w:tcPr>
            <w:tcW w:w="1791" w:type="dxa"/>
          </w:tcPr>
          <w:p w14:paraId="4FF98C51">
            <w:pPr>
              <w:pStyle w:val="21"/>
              <w:spacing w:before="97"/>
              <w:ind w:right="33"/>
              <w:rPr>
                <w:sz w:val="22"/>
              </w:rPr>
            </w:pPr>
            <w:r>
              <w:rPr>
                <w:sz w:val="22"/>
              </w:rPr>
              <w:t>NOT</w:t>
            </w:r>
            <w:r>
              <w:rPr>
                <w:spacing w:val="-3"/>
                <w:sz w:val="22"/>
              </w:rPr>
              <w:t xml:space="preserve"> </w:t>
            </w:r>
            <w:r>
              <w:rPr>
                <w:spacing w:val="-4"/>
                <w:sz w:val="22"/>
              </w:rPr>
              <w:t>NULL</w:t>
            </w:r>
          </w:p>
        </w:tc>
        <w:tc>
          <w:tcPr>
            <w:tcW w:w="2273" w:type="dxa"/>
          </w:tcPr>
          <w:p w14:paraId="62518BCC">
            <w:pPr>
              <w:pStyle w:val="21"/>
              <w:spacing w:before="97"/>
              <w:ind w:left="42" w:right="23"/>
              <w:rPr>
                <w:sz w:val="22"/>
              </w:rPr>
            </w:pPr>
            <w:r>
              <w:rPr>
                <w:sz w:val="22"/>
              </w:rPr>
              <w:t>Is</w:t>
            </w:r>
            <w:r>
              <w:rPr>
                <w:spacing w:val="-2"/>
                <w:sz w:val="22"/>
              </w:rPr>
              <w:t xml:space="preserve"> </w:t>
            </w:r>
            <w:r>
              <w:rPr>
                <w:sz w:val="22"/>
              </w:rPr>
              <w:t>Active</w:t>
            </w:r>
            <w:r>
              <w:rPr>
                <w:spacing w:val="4"/>
                <w:sz w:val="22"/>
              </w:rPr>
              <w:t xml:space="preserve"> </w:t>
            </w:r>
            <w:r>
              <w:rPr>
                <w:spacing w:val="-4"/>
                <w:sz w:val="22"/>
              </w:rPr>
              <w:t>User</w:t>
            </w:r>
          </w:p>
        </w:tc>
      </w:tr>
      <w:tr w14:paraId="11B35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793" w:type="dxa"/>
          </w:tcPr>
          <w:p w14:paraId="609B1549">
            <w:pPr>
              <w:pStyle w:val="21"/>
              <w:spacing w:before="22"/>
              <w:ind w:left="118" w:right="87"/>
              <w:rPr>
                <w:sz w:val="22"/>
              </w:rPr>
            </w:pPr>
            <w:r>
              <w:rPr>
                <w:spacing w:val="-2"/>
                <w:sz w:val="22"/>
              </w:rPr>
              <w:t>ProfileImage</w:t>
            </w:r>
          </w:p>
        </w:tc>
        <w:tc>
          <w:tcPr>
            <w:tcW w:w="1791" w:type="dxa"/>
          </w:tcPr>
          <w:p w14:paraId="0D668C0E">
            <w:pPr>
              <w:pStyle w:val="21"/>
              <w:spacing w:before="97"/>
              <w:ind w:right="22"/>
              <w:rPr>
                <w:sz w:val="22"/>
              </w:rPr>
            </w:pPr>
            <w:r>
              <w:rPr>
                <w:spacing w:val="-2"/>
                <w:sz w:val="22"/>
              </w:rPr>
              <w:t>varchar</w:t>
            </w:r>
          </w:p>
        </w:tc>
        <w:tc>
          <w:tcPr>
            <w:tcW w:w="1793" w:type="dxa"/>
          </w:tcPr>
          <w:p w14:paraId="17914FB7">
            <w:pPr>
              <w:pStyle w:val="21"/>
              <w:spacing w:before="97"/>
              <w:ind w:left="120" w:right="87"/>
              <w:rPr>
                <w:sz w:val="22"/>
              </w:rPr>
            </w:pPr>
            <w:r>
              <w:rPr>
                <w:spacing w:val="-5"/>
                <w:sz w:val="22"/>
              </w:rPr>
              <w:t>100</w:t>
            </w:r>
          </w:p>
        </w:tc>
        <w:tc>
          <w:tcPr>
            <w:tcW w:w="1791" w:type="dxa"/>
          </w:tcPr>
          <w:p w14:paraId="3EE8959B">
            <w:pPr>
              <w:pStyle w:val="21"/>
              <w:spacing w:before="97"/>
              <w:ind w:right="6"/>
              <w:rPr>
                <w:sz w:val="22"/>
              </w:rPr>
            </w:pPr>
            <w:r>
              <w:rPr>
                <w:spacing w:val="-10"/>
                <w:sz w:val="22"/>
              </w:rPr>
              <w:t>-</w:t>
            </w:r>
          </w:p>
        </w:tc>
        <w:tc>
          <w:tcPr>
            <w:tcW w:w="2273" w:type="dxa"/>
          </w:tcPr>
          <w:p w14:paraId="04822F2E">
            <w:pPr>
              <w:pStyle w:val="21"/>
              <w:spacing w:before="97"/>
              <w:ind w:left="42" w:right="24"/>
              <w:rPr>
                <w:sz w:val="22"/>
              </w:rPr>
            </w:pPr>
            <w:r>
              <w:rPr>
                <w:sz w:val="22"/>
              </w:rPr>
              <w:t>Profile</w:t>
            </w:r>
            <w:r>
              <w:rPr>
                <w:spacing w:val="1"/>
                <w:sz w:val="22"/>
              </w:rPr>
              <w:t xml:space="preserve"> </w:t>
            </w:r>
            <w:r>
              <w:rPr>
                <w:sz w:val="22"/>
              </w:rPr>
              <w:t>Image</w:t>
            </w:r>
            <w:r>
              <w:rPr>
                <w:spacing w:val="6"/>
                <w:sz w:val="22"/>
              </w:rPr>
              <w:t xml:space="preserve"> </w:t>
            </w:r>
            <w:r>
              <w:rPr>
                <w:spacing w:val="-4"/>
                <w:sz w:val="22"/>
              </w:rPr>
              <w:t>Name</w:t>
            </w:r>
          </w:p>
        </w:tc>
      </w:tr>
      <w:tr w14:paraId="08156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21C005D6">
            <w:pPr>
              <w:pStyle w:val="21"/>
              <w:spacing w:before="25"/>
              <w:ind w:left="124" w:right="87"/>
              <w:rPr>
                <w:sz w:val="22"/>
              </w:rPr>
            </w:pPr>
            <w:r>
              <w:rPr>
                <w:spacing w:val="-2"/>
                <w:sz w:val="22"/>
              </w:rPr>
              <w:t>Login_Attempts</w:t>
            </w:r>
          </w:p>
        </w:tc>
        <w:tc>
          <w:tcPr>
            <w:tcW w:w="1791" w:type="dxa"/>
          </w:tcPr>
          <w:p w14:paraId="6231E5EB">
            <w:pPr>
              <w:pStyle w:val="21"/>
              <w:spacing w:before="99"/>
              <w:ind w:right="11"/>
              <w:rPr>
                <w:sz w:val="22"/>
              </w:rPr>
            </w:pPr>
            <w:r>
              <w:rPr>
                <w:spacing w:val="-5"/>
                <w:sz w:val="22"/>
              </w:rPr>
              <w:t>int</w:t>
            </w:r>
          </w:p>
        </w:tc>
        <w:tc>
          <w:tcPr>
            <w:tcW w:w="1793" w:type="dxa"/>
          </w:tcPr>
          <w:p w14:paraId="058A5F60">
            <w:pPr>
              <w:pStyle w:val="21"/>
              <w:spacing w:before="99"/>
              <w:ind w:left="136" w:right="87"/>
              <w:rPr>
                <w:sz w:val="22"/>
              </w:rPr>
            </w:pPr>
            <w:r>
              <w:rPr>
                <w:spacing w:val="-10"/>
                <w:sz w:val="22"/>
              </w:rPr>
              <w:t>4</w:t>
            </w:r>
          </w:p>
        </w:tc>
        <w:tc>
          <w:tcPr>
            <w:tcW w:w="1791" w:type="dxa"/>
          </w:tcPr>
          <w:p w14:paraId="79E5B55C">
            <w:pPr>
              <w:pStyle w:val="21"/>
              <w:spacing w:before="99"/>
              <w:ind w:right="33"/>
              <w:rPr>
                <w:sz w:val="22"/>
              </w:rPr>
            </w:pPr>
            <w:r>
              <w:rPr>
                <w:sz w:val="22"/>
              </w:rPr>
              <w:t>NOT</w:t>
            </w:r>
            <w:r>
              <w:rPr>
                <w:spacing w:val="-3"/>
                <w:sz w:val="22"/>
              </w:rPr>
              <w:t xml:space="preserve"> </w:t>
            </w:r>
            <w:r>
              <w:rPr>
                <w:spacing w:val="-4"/>
                <w:sz w:val="22"/>
              </w:rPr>
              <w:t>NULL</w:t>
            </w:r>
          </w:p>
        </w:tc>
        <w:tc>
          <w:tcPr>
            <w:tcW w:w="2273" w:type="dxa"/>
          </w:tcPr>
          <w:p w14:paraId="35715219">
            <w:pPr>
              <w:pStyle w:val="21"/>
              <w:spacing w:before="99"/>
              <w:ind w:left="42" w:right="24"/>
              <w:rPr>
                <w:sz w:val="22"/>
              </w:rPr>
            </w:pPr>
            <w:r>
              <w:rPr>
                <w:sz w:val="22"/>
              </w:rPr>
              <w:t>Login</w:t>
            </w:r>
            <w:r>
              <w:rPr>
                <w:spacing w:val="11"/>
                <w:sz w:val="22"/>
              </w:rPr>
              <w:t xml:space="preserve"> </w:t>
            </w:r>
            <w:r>
              <w:rPr>
                <w:spacing w:val="-2"/>
                <w:sz w:val="22"/>
              </w:rPr>
              <w:t>Attempts</w:t>
            </w:r>
          </w:p>
        </w:tc>
      </w:tr>
      <w:tr w14:paraId="67706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28254FDE">
            <w:pPr>
              <w:pStyle w:val="21"/>
              <w:spacing w:before="20"/>
              <w:ind w:left="117" w:right="87"/>
              <w:rPr>
                <w:sz w:val="22"/>
              </w:rPr>
            </w:pPr>
            <w:r>
              <w:rPr>
                <w:spacing w:val="-2"/>
                <w:sz w:val="22"/>
              </w:rPr>
              <w:t>Timest</w:t>
            </w:r>
          </w:p>
        </w:tc>
        <w:tc>
          <w:tcPr>
            <w:tcW w:w="1791" w:type="dxa"/>
          </w:tcPr>
          <w:p w14:paraId="0BD15903">
            <w:pPr>
              <w:pStyle w:val="21"/>
              <w:ind w:right="23"/>
              <w:rPr>
                <w:sz w:val="22"/>
              </w:rPr>
            </w:pPr>
            <w:r>
              <w:rPr>
                <w:spacing w:val="-2"/>
                <w:sz w:val="22"/>
              </w:rPr>
              <w:t>datetime</w:t>
            </w:r>
          </w:p>
        </w:tc>
        <w:tc>
          <w:tcPr>
            <w:tcW w:w="1793" w:type="dxa"/>
          </w:tcPr>
          <w:p w14:paraId="2500C8B6">
            <w:pPr>
              <w:pStyle w:val="21"/>
              <w:ind w:left="127" w:right="87"/>
              <w:rPr>
                <w:sz w:val="22"/>
              </w:rPr>
            </w:pPr>
            <w:r>
              <w:rPr>
                <w:spacing w:val="-10"/>
                <w:sz w:val="22"/>
              </w:rPr>
              <w:t>8</w:t>
            </w:r>
          </w:p>
        </w:tc>
        <w:tc>
          <w:tcPr>
            <w:tcW w:w="1791" w:type="dxa"/>
          </w:tcPr>
          <w:p w14:paraId="14A1A161">
            <w:pPr>
              <w:pStyle w:val="21"/>
              <w:ind w:right="31"/>
              <w:rPr>
                <w:sz w:val="22"/>
              </w:rPr>
            </w:pPr>
            <w:r>
              <w:rPr>
                <w:sz w:val="22"/>
              </w:rPr>
              <w:t>NOT</w:t>
            </w:r>
            <w:r>
              <w:rPr>
                <w:spacing w:val="-5"/>
                <w:sz w:val="22"/>
              </w:rPr>
              <w:t xml:space="preserve"> </w:t>
            </w:r>
            <w:r>
              <w:rPr>
                <w:spacing w:val="-4"/>
                <w:sz w:val="22"/>
              </w:rPr>
              <w:t>NULL</w:t>
            </w:r>
          </w:p>
        </w:tc>
        <w:tc>
          <w:tcPr>
            <w:tcW w:w="2273" w:type="dxa"/>
          </w:tcPr>
          <w:p w14:paraId="4B3C46AF">
            <w:pPr>
              <w:pStyle w:val="21"/>
              <w:ind w:left="42" w:right="31"/>
              <w:rPr>
                <w:sz w:val="22"/>
              </w:rPr>
            </w:pPr>
            <w:r>
              <w:rPr>
                <w:sz w:val="22"/>
              </w:rPr>
              <w:t>Date</w:t>
            </w:r>
            <w:r>
              <w:rPr>
                <w:spacing w:val="-1"/>
                <w:sz w:val="22"/>
              </w:rPr>
              <w:t xml:space="preserve"> </w:t>
            </w:r>
            <w:r>
              <w:rPr>
                <w:sz w:val="22"/>
              </w:rPr>
              <w:t>of</w:t>
            </w:r>
            <w:r>
              <w:rPr>
                <w:spacing w:val="6"/>
                <w:sz w:val="22"/>
              </w:rPr>
              <w:t xml:space="preserve"> </w:t>
            </w:r>
            <w:r>
              <w:rPr>
                <w:spacing w:val="-2"/>
                <w:sz w:val="22"/>
              </w:rPr>
              <w:t>Insert</w:t>
            </w:r>
          </w:p>
        </w:tc>
      </w:tr>
      <w:tr w14:paraId="0D386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793" w:type="dxa"/>
          </w:tcPr>
          <w:p w14:paraId="46D618F7">
            <w:pPr>
              <w:pStyle w:val="21"/>
              <w:spacing w:before="17"/>
              <w:ind w:left="118" w:right="87"/>
              <w:rPr>
                <w:sz w:val="22"/>
              </w:rPr>
            </w:pPr>
            <w:r>
              <w:rPr>
                <w:spacing w:val="-2"/>
                <w:sz w:val="22"/>
              </w:rPr>
              <w:t>UTimest</w:t>
            </w:r>
          </w:p>
        </w:tc>
        <w:tc>
          <w:tcPr>
            <w:tcW w:w="1791" w:type="dxa"/>
          </w:tcPr>
          <w:p w14:paraId="6623DB38">
            <w:pPr>
              <w:pStyle w:val="21"/>
              <w:spacing w:before="97"/>
              <w:ind w:right="23"/>
              <w:rPr>
                <w:sz w:val="22"/>
              </w:rPr>
            </w:pPr>
            <w:r>
              <w:rPr>
                <w:spacing w:val="-2"/>
                <w:sz w:val="22"/>
              </w:rPr>
              <w:t>datetime</w:t>
            </w:r>
          </w:p>
        </w:tc>
        <w:tc>
          <w:tcPr>
            <w:tcW w:w="1793" w:type="dxa"/>
          </w:tcPr>
          <w:p w14:paraId="098878CB">
            <w:pPr>
              <w:pStyle w:val="21"/>
              <w:spacing w:before="97"/>
              <w:ind w:left="127" w:right="87"/>
              <w:rPr>
                <w:sz w:val="22"/>
              </w:rPr>
            </w:pPr>
            <w:r>
              <w:rPr>
                <w:spacing w:val="-10"/>
                <w:sz w:val="22"/>
              </w:rPr>
              <w:t>8</w:t>
            </w:r>
          </w:p>
        </w:tc>
        <w:tc>
          <w:tcPr>
            <w:tcW w:w="1791" w:type="dxa"/>
          </w:tcPr>
          <w:p w14:paraId="03BC15A3">
            <w:pPr>
              <w:pStyle w:val="21"/>
              <w:spacing w:before="97"/>
              <w:ind w:right="31"/>
              <w:rPr>
                <w:sz w:val="22"/>
              </w:rPr>
            </w:pPr>
            <w:r>
              <w:rPr>
                <w:sz w:val="22"/>
              </w:rPr>
              <w:t>NOT</w:t>
            </w:r>
            <w:r>
              <w:rPr>
                <w:spacing w:val="-5"/>
                <w:sz w:val="22"/>
              </w:rPr>
              <w:t xml:space="preserve"> </w:t>
            </w:r>
            <w:r>
              <w:rPr>
                <w:spacing w:val="-4"/>
                <w:sz w:val="22"/>
              </w:rPr>
              <w:t>NULL</w:t>
            </w:r>
          </w:p>
        </w:tc>
        <w:tc>
          <w:tcPr>
            <w:tcW w:w="2273" w:type="dxa"/>
          </w:tcPr>
          <w:p w14:paraId="63639842">
            <w:pPr>
              <w:pStyle w:val="21"/>
              <w:spacing w:before="97"/>
              <w:ind w:left="42" w:right="34"/>
              <w:rPr>
                <w:sz w:val="22"/>
              </w:rPr>
            </w:pPr>
            <w:r>
              <w:rPr>
                <w:sz w:val="22"/>
              </w:rPr>
              <w:t>Date of</w:t>
            </w:r>
            <w:r>
              <w:rPr>
                <w:spacing w:val="1"/>
                <w:sz w:val="22"/>
              </w:rPr>
              <w:t xml:space="preserve"> </w:t>
            </w:r>
            <w:r>
              <w:rPr>
                <w:spacing w:val="-2"/>
                <w:sz w:val="22"/>
              </w:rPr>
              <w:t>Update</w:t>
            </w:r>
          </w:p>
        </w:tc>
      </w:tr>
      <w:tr w14:paraId="6D0AE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4A8D11D0">
            <w:pPr>
              <w:pStyle w:val="21"/>
              <w:spacing w:before="20"/>
              <w:ind w:left="113" w:right="87"/>
              <w:rPr>
                <w:sz w:val="22"/>
              </w:rPr>
            </w:pPr>
            <w:r>
              <w:rPr>
                <w:spacing w:val="-2"/>
                <w:sz w:val="22"/>
              </w:rPr>
              <w:t>IsFeedback</w:t>
            </w:r>
          </w:p>
        </w:tc>
        <w:tc>
          <w:tcPr>
            <w:tcW w:w="1791" w:type="dxa"/>
          </w:tcPr>
          <w:p w14:paraId="0155C8D5">
            <w:pPr>
              <w:pStyle w:val="21"/>
              <w:spacing w:before="97"/>
              <w:ind w:right="11"/>
              <w:rPr>
                <w:sz w:val="22"/>
              </w:rPr>
            </w:pPr>
            <w:r>
              <w:rPr>
                <w:spacing w:val="-5"/>
                <w:sz w:val="22"/>
              </w:rPr>
              <w:t>bit</w:t>
            </w:r>
          </w:p>
        </w:tc>
        <w:tc>
          <w:tcPr>
            <w:tcW w:w="1793" w:type="dxa"/>
          </w:tcPr>
          <w:p w14:paraId="756F2144">
            <w:pPr>
              <w:pStyle w:val="21"/>
              <w:spacing w:before="97"/>
              <w:ind w:left="136" w:right="87"/>
              <w:rPr>
                <w:sz w:val="22"/>
              </w:rPr>
            </w:pPr>
            <w:r>
              <w:rPr>
                <w:spacing w:val="-10"/>
                <w:sz w:val="22"/>
              </w:rPr>
              <w:t>1</w:t>
            </w:r>
          </w:p>
        </w:tc>
        <w:tc>
          <w:tcPr>
            <w:tcW w:w="1791" w:type="dxa"/>
          </w:tcPr>
          <w:p w14:paraId="000E4337">
            <w:pPr>
              <w:pStyle w:val="21"/>
              <w:spacing w:before="97"/>
              <w:ind w:right="4"/>
              <w:rPr>
                <w:sz w:val="22"/>
              </w:rPr>
            </w:pPr>
            <w:r>
              <w:rPr>
                <w:spacing w:val="-10"/>
                <w:sz w:val="22"/>
              </w:rPr>
              <w:t>-</w:t>
            </w:r>
          </w:p>
        </w:tc>
        <w:tc>
          <w:tcPr>
            <w:tcW w:w="2273" w:type="dxa"/>
          </w:tcPr>
          <w:p w14:paraId="622FB902">
            <w:pPr>
              <w:pStyle w:val="21"/>
              <w:spacing w:before="97"/>
              <w:ind w:left="42" w:right="26"/>
              <w:rPr>
                <w:sz w:val="22"/>
              </w:rPr>
            </w:pPr>
            <w:r>
              <w:rPr>
                <w:sz w:val="22"/>
              </w:rPr>
              <w:t>Is</w:t>
            </w:r>
            <w:r>
              <w:rPr>
                <w:spacing w:val="4"/>
                <w:sz w:val="22"/>
              </w:rPr>
              <w:t xml:space="preserve"> </w:t>
            </w:r>
            <w:r>
              <w:rPr>
                <w:sz w:val="22"/>
              </w:rPr>
              <w:t>Feedback</w:t>
            </w:r>
            <w:r>
              <w:rPr>
                <w:spacing w:val="2"/>
                <w:sz w:val="22"/>
              </w:rPr>
              <w:t xml:space="preserve"> </w:t>
            </w:r>
            <w:r>
              <w:rPr>
                <w:spacing w:val="-2"/>
                <w:sz w:val="22"/>
              </w:rPr>
              <w:t>Submitted</w:t>
            </w:r>
          </w:p>
        </w:tc>
      </w:tr>
      <w:tr w14:paraId="49E28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93" w:type="dxa"/>
          </w:tcPr>
          <w:p w14:paraId="23089FC8">
            <w:pPr>
              <w:pStyle w:val="21"/>
              <w:spacing w:before="20"/>
              <w:ind w:left="117" w:right="87"/>
              <w:rPr>
                <w:sz w:val="22"/>
              </w:rPr>
            </w:pPr>
            <w:r>
              <w:rPr>
                <w:spacing w:val="-2"/>
                <w:sz w:val="22"/>
              </w:rPr>
              <w:t>TwitterLink</w:t>
            </w:r>
          </w:p>
        </w:tc>
        <w:tc>
          <w:tcPr>
            <w:tcW w:w="1791" w:type="dxa"/>
          </w:tcPr>
          <w:p w14:paraId="41D36D71">
            <w:pPr>
              <w:pStyle w:val="21"/>
              <w:spacing w:before="97"/>
              <w:ind w:right="22"/>
              <w:rPr>
                <w:sz w:val="22"/>
              </w:rPr>
            </w:pPr>
            <w:r>
              <w:rPr>
                <w:spacing w:val="-2"/>
                <w:sz w:val="22"/>
              </w:rPr>
              <w:t>varchar</w:t>
            </w:r>
          </w:p>
        </w:tc>
        <w:tc>
          <w:tcPr>
            <w:tcW w:w="1793" w:type="dxa"/>
          </w:tcPr>
          <w:p w14:paraId="47FBA8CF">
            <w:pPr>
              <w:pStyle w:val="21"/>
              <w:spacing w:before="97"/>
              <w:ind w:left="120" w:right="87"/>
              <w:rPr>
                <w:sz w:val="22"/>
              </w:rPr>
            </w:pPr>
            <w:r>
              <w:rPr>
                <w:spacing w:val="-5"/>
                <w:sz w:val="22"/>
              </w:rPr>
              <w:t>800</w:t>
            </w:r>
          </w:p>
        </w:tc>
        <w:tc>
          <w:tcPr>
            <w:tcW w:w="1791" w:type="dxa"/>
          </w:tcPr>
          <w:p w14:paraId="4BABAA55">
            <w:pPr>
              <w:pStyle w:val="21"/>
              <w:spacing w:before="97"/>
              <w:ind w:right="6"/>
              <w:rPr>
                <w:sz w:val="22"/>
              </w:rPr>
            </w:pPr>
            <w:r>
              <w:rPr>
                <w:spacing w:val="-10"/>
                <w:sz w:val="22"/>
              </w:rPr>
              <w:t>-</w:t>
            </w:r>
          </w:p>
        </w:tc>
        <w:tc>
          <w:tcPr>
            <w:tcW w:w="2273" w:type="dxa"/>
          </w:tcPr>
          <w:p w14:paraId="7BAC1964">
            <w:pPr>
              <w:pStyle w:val="21"/>
              <w:spacing w:before="97"/>
              <w:ind w:left="42" w:right="21"/>
              <w:rPr>
                <w:sz w:val="22"/>
              </w:rPr>
            </w:pPr>
            <w:r>
              <w:rPr>
                <w:sz w:val="22"/>
              </w:rPr>
              <w:t>Twitter</w:t>
            </w:r>
            <w:r>
              <w:rPr>
                <w:spacing w:val="2"/>
                <w:sz w:val="22"/>
              </w:rPr>
              <w:t xml:space="preserve"> </w:t>
            </w:r>
            <w:r>
              <w:rPr>
                <w:spacing w:val="-4"/>
                <w:sz w:val="22"/>
              </w:rPr>
              <w:t>Link</w:t>
            </w:r>
          </w:p>
        </w:tc>
      </w:tr>
    </w:tbl>
    <w:p w14:paraId="5A0DFABD">
      <w:pPr>
        <w:pStyle w:val="21"/>
        <w:spacing w:after="0"/>
        <w:rPr>
          <w:sz w:val="22"/>
        </w:rPr>
        <w:sectPr>
          <w:pgSz w:w="12240" w:h="15840"/>
          <w:pgMar w:top="580" w:right="360" w:bottom="1120" w:left="360" w:header="0" w:footer="920" w:gutter="0"/>
          <w:cols w:space="720" w:num="1"/>
        </w:sectPr>
      </w:pPr>
    </w:p>
    <w:p w14:paraId="236C53E5">
      <w:pPr>
        <w:pStyle w:val="13"/>
        <w:rPr>
          <w:b/>
          <w:sz w:val="20"/>
        </w:rPr>
      </w:pPr>
      <w:r>
        <w:rPr>
          <w:b/>
          <w:sz w:val="20"/>
        </w:rPr>
        <mc:AlternateContent>
          <mc:Choice Requires="wps">
            <w:drawing>
              <wp:anchor distT="0" distB="0" distL="0" distR="0" simplePos="0" relativeHeight="25168384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07" name="Graphic 107"/>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07" o:spid="_x0000_s1026" o:spt="100" style="position:absolute;left:0pt;margin-left:45pt;margin-top:29.25pt;height:728.65pt;width:521.3pt;mso-position-horizontal-relative:page;mso-position-vertical-relative:page;z-index:-25163264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NDPoiY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tbl>
      <w:tblPr>
        <w:tblStyle w:val="12"/>
        <w:tblW w:w="0" w:type="auto"/>
        <w:tblInd w:w="10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5"/>
        <w:gridCol w:w="1788"/>
        <w:gridCol w:w="1790"/>
        <w:gridCol w:w="1963"/>
        <w:gridCol w:w="2030"/>
      </w:tblGrid>
      <w:tr w14:paraId="54F1E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25" w:type="dxa"/>
          </w:tcPr>
          <w:p w14:paraId="5C598DF8">
            <w:pPr>
              <w:pStyle w:val="21"/>
              <w:ind w:left="38" w:right="7"/>
              <w:rPr>
                <w:b/>
                <w:sz w:val="22"/>
              </w:rPr>
            </w:pPr>
            <w:r>
              <w:rPr>
                <w:b/>
                <w:sz w:val="22"/>
              </w:rPr>
              <w:t>DATA</w:t>
            </w:r>
            <w:r>
              <w:rPr>
                <w:b/>
                <w:spacing w:val="1"/>
                <w:sz w:val="22"/>
              </w:rPr>
              <w:t xml:space="preserve"> </w:t>
            </w:r>
            <w:r>
              <w:rPr>
                <w:b/>
                <w:spacing w:val="-2"/>
                <w:sz w:val="22"/>
              </w:rPr>
              <w:t>FIELD</w:t>
            </w:r>
          </w:p>
        </w:tc>
        <w:tc>
          <w:tcPr>
            <w:tcW w:w="1788" w:type="dxa"/>
          </w:tcPr>
          <w:p w14:paraId="3839EB4E">
            <w:pPr>
              <w:pStyle w:val="21"/>
              <w:ind w:left="44" w:right="20"/>
              <w:rPr>
                <w:b/>
                <w:sz w:val="22"/>
              </w:rPr>
            </w:pPr>
            <w:r>
              <w:rPr>
                <w:b/>
                <w:sz w:val="22"/>
              </w:rPr>
              <w:t>DATA</w:t>
            </w:r>
            <w:r>
              <w:rPr>
                <w:b/>
                <w:spacing w:val="3"/>
                <w:sz w:val="22"/>
              </w:rPr>
              <w:t xml:space="preserve"> </w:t>
            </w:r>
            <w:r>
              <w:rPr>
                <w:b/>
                <w:spacing w:val="-4"/>
                <w:sz w:val="22"/>
              </w:rPr>
              <w:t>TYPE</w:t>
            </w:r>
          </w:p>
        </w:tc>
        <w:tc>
          <w:tcPr>
            <w:tcW w:w="1790" w:type="dxa"/>
          </w:tcPr>
          <w:p w14:paraId="7BC6C893">
            <w:pPr>
              <w:pStyle w:val="21"/>
              <w:ind w:left="133" w:right="105"/>
              <w:rPr>
                <w:b/>
                <w:sz w:val="22"/>
              </w:rPr>
            </w:pPr>
            <w:r>
              <w:rPr>
                <w:b/>
                <w:spacing w:val="-4"/>
                <w:sz w:val="22"/>
              </w:rPr>
              <w:t>SIZE</w:t>
            </w:r>
          </w:p>
        </w:tc>
        <w:tc>
          <w:tcPr>
            <w:tcW w:w="1963" w:type="dxa"/>
          </w:tcPr>
          <w:p w14:paraId="1E92496C">
            <w:pPr>
              <w:pStyle w:val="21"/>
              <w:ind w:left="51" w:right="39"/>
              <w:rPr>
                <w:b/>
                <w:sz w:val="22"/>
              </w:rPr>
            </w:pPr>
            <w:r>
              <w:rPr>
                <w:b/>
                <w:spacing w:val="-2"/>
                <w:sz w:val="22"/>
              </w:rPr>
              <w:t>CONSTRAINT</w:t>
            </w:r>
          </w:p>
        </w:tc>
        <w:tc>
          <w:tcPr>
            <w:tcW w:w="2030" w:type="dxa"/>
          </w:tcPr>
          <w:p w14:paraId="32254575">
            <w:pPr>
              <w:pStyle w:val="21"/>
              <w:ind w:left="31" w:right="16"/>
              <w:rPr>
                <w:b/>
                <w:sz w:val="22"/>
              </w:rPr>
            </w:pPr>
            <w:r>
              <w:rPr>
                <w:b/>
                <w:spacing w:val="-2"/>
                <w:sz w:val="22"/>
              </w:rPr>
              <w:t>DESCRIPTION</w:t>
            </w:r>
          </w:p>
        </w:tc>
      </w:tr>
      <w:tr w14:paraId="63FCE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25" w:type="dxa"/>
          </w:tcPr>
          <w:p w14:paraId="0ABC4253">
            <w:pPr>
              <w:pStyle w:val="21"/>
              <w:ind w:left="38" w:right="9"/>
              <w:rPr>
                <w:sz w:val="22"/>
              </w:rPr>
            </w:pPr>
            <w:r>
              <w:rPr>
                <w:spacing w:val="-2"/>
                <w:sz w:val="22"/>
              </w:rPr>
              <w:t>FacebookLink</w:t>
            </w:r>
          </w:p>
        </w:tc>
        <w:tc>
          <w:tcPr>
            <w:tcW w:w="1788" w:type="dxa"/>
          </w:tcPr>
          <w:p w14:paraId="54CBF568">
            <w:pPr>
              <w:pStyle w:val="21"/>
              <w:ind w:left="44" w:right="17"/>
              <w:rPr>
                <w:sz w:val="22"/>
              </w:rPr>
            </w:pPr>
            <w:r>
              <w:rPr>
                <w:spacing w:val="-2"/>
                <w:sz w:val="22"/>
              </w:rPr>
              <w:t>varchar</w:t>
            </w:r>
          </w:p>
        </w:tc>
        <w:tc>
          <w:tcPr>
            <w:tcW w:w="1790" w:type="dxa"/>
          </w:tcPr>
          <w:p w14:paraId="089BEBA9">
            <w:pPr>
              <w:pStyle w:val="21"/>
              <w:ind w:left="133" w:right="86"/>
              <w:rPr>
                <w:sz w:val="22"/>
              </w:rPr>
            </w:pPr>
            <w:r>
              <w:rPr>
                <w:spacing w:val="-5"/>
                <w:sz w:val="22"/>
              </w:rPr>
              <w:t>800</w:t>
            </w:r>
          </w:p>
        </w:tc>
        <w:tc>
          <w:tcPr>
            <w:tcW w:w="1963" w:type="dxa"/>
          </w:tcPr>
          <w:p w14:paraId="0AA98B8C">
            <w:pPr>
              <w:pStyle w:val="21"/>
              <w:ind w:left="51" w:right="4"/>
              <w:rPr>
                <w:sz w:val="22"/>
              </w:rPr>
            </w:pPr>
            <w:r>
              <w:rPr>
                <w:spacing w:val="-10"/>
                <w:sz w:val="22"/>
              </w:rPr>
              <w:t>-</w:t>
            </w:r>
          </w:p>
        </w:tc>
        <w:tc>
          <w:tcPr>
            <w:tcW w:w="2030" w:type="dxa"/>
          </w:tcPr>
          <w:p w14:paraId="2FDD3513">
            <w:pPr>
              <w:pStyle w:val="21"/>
              <w:ind w:left="31" w:right="1"/>
              <w:rPr>
                <w:sz w:val="22"/>
              </w:rPr>
            </w:pPr>
            <w:r>
              <w:rPr>
                <w:sz w:val="22"/>
              </w:rPr>
              <w:t>Facebook</w:t>
            </w:r>
            <w:r>
              <w:rPr>
                <w:spacing w:val="3"/>
                <w:sz w:val="22"/>
              </w:rPr>
              <w:t xml:space="preserve"> </w:t>
            </w:r>
            <w:r>
              <w:rPr>
                <w:spacing w:val="-4"/>
                <w:sz w:val="22"/>
              </w:rPr>
              <w:t>Link</w:t>
            </w:r>
          </w:p>
        </w:tc>
      </w:tr>
      <w:tr w14:paraId="4DF00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25" w:type="dxa"/>
          </w:tcPr>
          <w:p w14:paraId="1A2701E4">
            <w:pPr>
              <w:pStyle w:val="21"/>
              <w:ind w:left="38" w:right="8"/>
              <w:rPr>
                <w:sz w:val="22"/>
              </w:rPr>
            </w:pPr>
            <w:r>
              <w:rPr>
                <w:spacing w:val="-2"/>
                <w:sz w:val="22"/>
              </w:rPr>
              <w:t>InstagramLink</w:t>
            </w:r>
          </w:p>
        </w:tc>
        <w:tc>
          <w:tcPr>
            <w:tcW w:w="1788" w:type="dxa"/>
          </w:tcPr>
          <w:p w14:paraId="642D0397">
            <w:pPr>
              <w:pStyle w:val="21"/>
              <w:ind w:left="44" w:right="18"/>
              <w:rPr>
                <w:sz w:val="22"/>
              </w:rPr>
            </w:pPr>
            <w:r>
              <w:rPr>
                <w:spacing w:val="-2"/>
                <w:sz w:val="22"/>
              </w:rPr>
              <w:t>varchar</w:t>
            </w:r>
          </w:p>
        </w:tc>
        <w:tc>
          <w:tcPr>
            <w:tcW w:w="1790" w:type="dxa"/>
          </w:tcPr>
          <w:p w14:paraId="0C507259">
            <w:pPr>
              <w:pStyle w:val="21"/>
              <w:ind w:left="133" w:right="91"/>
              <w:rPr>
                <w:sz w:val="22"/>
              </w:rPr>
            </w:pPr>
            <w:r>
              <w:rPr>
                <w:spacing w:val="-5"/>
                <w:sz w:val="22"/>
              </w:rPr>
              <w:t>800</w:t>
            </w:r>
          </w:p>
        </w:tc>
        <w:tc>
          <w:tcPr>
            <w:tcW w:w="1963" w:type="dxa"/>
          </w:tcPr>
          <w:p w14:paraId="4CE8F3D9">
            <w:pPr>
              <w:pStyle w:val="21"/>
              <w:ind w:left="51"/>
              <w:rPr>
                <w:sz w:val="22"/>
              </w:rPr>
            </w:pPr>
            <w:r>
              <w:rPr>
                <w:spacing w:val="-10"/>
                <w:sz w:val="22"/>
              </w:rPr>
              <w:t>-</w:t>
            </w:r>
          </w:p>
        </w:tc>
        <w:tc>
          <w:tcPr>
            <w:tcW w:w="2030" w:type="dxa"/>
          </w:tcPr>
          <w:p w14:paraId="40A98BB6">
            <w:pPr>
              <w:pStyle w:val="21"/>
              <w:ind w:left="31" w:right="1"/>
              <w:rPr>
                <w:sz w:val="22"/>
              </w:rPr>
            </w:pPr>
            <w:r>
              <w:rPr>
                <w:sz w:val="22"/>
              </w:rPr>
              <w:t>Instagram</w:t>
            </w:r>
            <w:r>
              <w:rPr>
                <w:spacing w:val="5"/>
                <w:sz w:val="22"/>
              </w:rPr>
              <w:t xml:space="preserve"> </w:t>
            </w:r>
            <w:r>
              <w:rPr>
                <w:spacing w:val="-4"/>
                <w:sz w:val="22"/>
              </w:rPr>
              <w:t>Link</w:t>
            </w:r>
          </w:p>
        </w:tc>
      </w:tr>
      <w:tr w14:paraId="012E5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25" w:type="dxa"/>
          </w:tcPr>
          <w:p w14:paraId="08E86D7B">
            <w:pPr>
              <w:pStyle w:val="21"/>
              <w:spacing w:before="87"/>
              <w:ind w:left="38"/>
              <w:rPr>
                <w:sz w:val="22"/>
              </w:rPr>
            </w:pPr>
            <w:r>
              <w:rPr>
                <w:spacing w:val="-2"/>
                <w:sz w:val="22"/>
              </w:rPr>
              <w:t>LinkedinLink</w:t>
            </w:r>
          </w:p>
        </w:tc>
        <w:tc>
          <w:tcPr>
            <w:tcW w:w="1788" w:type="dxa"/>
          </w:tcPr>
          <w:p w14:paraId="431A5F63">
            <w:pPr>
              <w:pStyle w:val="21"/>
              <w:spacing w:before="87"/>
              <w:ind w:left="44" w:right="18"/>
              <w:rPr>
                <w:sz w:val="22"/>
              </w:rPr>
            </w:pPr>
            <w:r>
              <w:rPr>
                <w:spacing w:val="-2"/>
                <w:sz w:val="22"/>
              </w:rPr>
              <w:t>varchar</w:t>
            </w:r>
          </w:p>
        </w:tc>
        <w:tc>
          <w:tcPr>
            <w:tcW w:w="1790" w:type="dxa"/>
          </w:tcPr>
          <w:p w14:paraId="3A83F05A">
            <w:pPr>
              <w:pStyle w:val="21"/>
              <w:spacing w:before="87"/>
              <w:ind w:left="133" w:right="86"/>
              <w:rPr>
                <w:sz w:val="22"/>
              </w:rPr>
            </w:pPr>
            <w:r>
              <w:rPr>
                <w:spacing w:val="-5"/>
                <w:sz w:val="22"/>
              </w:rPr>
              <w:t>800</w:t>
            </w:r>
          </w:p>
        </w:tc>
        <w:tc>
          <w:tcPr>
            <w:tcW w:w="1963" w:type="dxa"/>
          </w:tcPr>
          <w:p w14:paraId="04057FB6">
            <w:pPr>
              <w:pStyle w:val="21"/>
              <w:spacing w:before="87"/>
              <w:ind w:left="51" w:right="3"/>
              <w:rPr>
                <w:sz w:val="22"/>
              </w:rPr>
            </w:pPr>
            <w:r>
              <w:rPr>
                <w:spacing w:val="-10"/>
                <w:sz w:val="22"/>
              </w:rPr>
              <w:t>-</w:t>
            </w:r>
          </w:p>
        </w:tc>
        <w:tc>
          <w:tcPr>
            <w:tcW w:w="2030" w:type="dxa"/>
          </w:tcPr>
          <w:p w14:paraId="78F5CF58">
            <w:pPr>
              <w:pStyle w:val="21"/>
              <w:spacing w:before="87"/>
              <w:ind w:left="31"/>
              <w:rPr>
                <w:sz w:val="22"/>
              </w:rPr>
            </w:pPr>
            <w:r>
              <w:rPr>
                <w:sz w:val="22"/>
              </w:rPr>
              <w:t>Linkedin</w:t>
            </w:r>
            <w:r>
              <w:rPr>
                <w:spacing w:val="9"/>
                <w:sz w:val="22"/>
              </w:rPr>
              <w:t xml:space="preserve"> </w:t>
            </w:r>
            <w:r>
              <w:rPr>
                <w:spacing w:val="-4"/>
                <w:sz w:val="22"/>
              </w:rPr>
              <w:t>Link</w:t>
            </w:r>
          </w:p>
        </w:tc>
      </w:tr>
    </w:tbl>
    <w:p w14:paraId="4D17763E">
      <w:pPr>
        <w:pStyle w:val="20"/>
        <w:numPr>
          <w:ilvl w:val="0"/>
          <w:numId w:val="18"/>
        </w:numPr>
        <w:tabs>
          <w:tab w:val="left" w:pos="1719"/>
        </w:tabs>
        <w:spacing w:before="6" w:after="0" w:line="240" w:lineRule="auto"/>
        <w:ind w:left="1719" w:right="0" w:hanging="267"/>
        <w:jc w:val="left"/>
        <w:rPr>
          <w:b/>
          <w:sz w:val="22"/>
        </w:rPr>
      </w:pPr>
      <w:r>
        <w:rPr>
          <w:b/>
          <w:sz w:val="22"/>
          <w:u w:val="single"/>
        </w:rPr>
        <w:t>PINCODE</w:t>
      </w:r>
      <w:r>
        <w:rPr>
          <w:b/>
          <w:spacing w:val="11"/>
          <w:sz w:val="22"/>
          <w:u w:val="single"/>
        </w:rPr>
        <w:t xml:space="preserve"> </w:t>
      </w:r>
      <w:r>
        <w:rPr>
          <w:b/>
          <w:sz w:val="22"/>
          <w:u w:val="single"/>
        </w:rPr>
        <w:t>MASTER</w:t>
      </w:r>
      <w:r>
        <w:rPr>
          <w:b/>
          <w:spacing w:val="14"/>
          <w:sz w:val="22"/>
        </w:rPr>
        <w:t xml:space="preserve"> </w:t>
      </w:r>
      <w:r>
        <w:rPr>
          <w:b/>
          <w:spacing w:val="-10"/>
          <w:sz w:val="22"/>
        </w:rPr>
        <w:t>:</w:t>
      </w:r>
    </w:p>
    <w:p w14:paraId="49BF619C">
      <w:pPr>
        <w:pStyle w:val="13"/>
        <w:rPr>
          <w:b/>
          <w:sz w:val="20"/>
        </w:rPr>
      </w:pPr>
    </w:p>
    <w:p w14:paraId="584DB906">
      <w:pPr>
        <w:pStyle w:val="13"/>
        <w:spacing w:before="79"/>
        <w:rPr>
          <w:b/>
          <w:sz w:val="20"/>
        </w:rPr>
      </w:pPr>
    </w:p>
    <w:tbl>
      <w:tblPr>
        <w:tblStyle w:val="12"/>
        <w:tblW w:w="0" w:type="auto"/>
        <w:tblInd w:w="12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0"/>
        <w:gridCol w:w="1790"/>
        <w:gridCol w:w="1790"/>
        <w:gridCol w:w="1792"/>
        <w:gridCol w:w="1881"/>
      </w:tblGrid>
      <w:tr w14:paraId="282C9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790" w:type="dxa"/>
          </w:tcPr>
          <w:p w14:paraId="381C4328">
            <w:pPr>
              <w:pStyle w:val="21"/>
              <w:spacing w:before="94"/>
              <w:ind w:left="133" w:right="97"/>
              <w:rPr>
                <w:b/>
                <w:sz w:val="22"/>
              </w:rPr>
            </w:pPr>
            <w:r>
              <w:rPr>
                <w:b/>
                <w:sz w:val="22"/>
              </w:rPr>
              <w:t>DATA</w:t>
            </w:r>
            <w:r>
              <w:rPr>
                <w:b/>
                <w:spacing w:val="1"/>
                <w:sz w:val="22"/>
              </w:rPr>
              <w:t xml:space="preserve"> </w:t>
            </w:r>
            <w:r>
              <w:rPr>
                <w:b/>
                <w:spacing w:val="-2"/>
                <w:sz w:val="22"/>
              </w:rPr>
              <w:t>FIELD</w:t>
            </w:r>
          </w:p>
        </w:tc>
        <w:tc>
          <w:tcPr>
            <w:tcW w:w="1790" w:type="dxa"/>
          </w:tcPr>
          <w:p w14:paraId="7E13C922">
            <w:pPr>
              <w:pStyle w:val="21"/>
              <w:spacing w:before="94"/>
              <w:ind w:left="133" w:right="104"/>
              <w:rPr>
                <w:b/>
                <w:sz w:val="22"/>
              </w:rPr>
            </w:pPr>
            <w:r>
              <w:rPr>
                <w:b/>
                <w:sz w:val="22"/>
              </w:rPr>
              <w:t>DATA</w:t>
            </w:r>
            <w:r>
              <w:rPr>
                <w:b/>
                <w:spacing w:val="2"/>
                <w:sz w:val="22"/>
              </w:rPr>
              <w:t xml:space="preserve"> </w:t>
            </w:r>
            <w:r>
              <w:rPr>
                <w:b/>
                <w:spacing w:val="-4"/>
                <w:sz w:val="22"/>
              </w:rPr>
              <w:t>TYPE</w:t>
            </w:r>
          </w:p>
        </w:tc>
        <w:tc>
          <w:tcPr>
            <w:tcW w:w="1790" w:type="dxa"/>
          </w:tcPr>
          <w:p w14:paraId="4435ECDC">
            <w:pPr>
              <w:pStyle w:val="21"/>
              <w:spacing w:before="94"/>
              <w:ind w:left="133" w:right="103"/>
              <w:rPr>
                <w:b/>
                <w:sz w:val="22"/>
              </w:rPr>
            </w:pPr>
            <w:r>
              <w:rPr>
                <w:b/>
                <w:spacing w:val="-4"/>
                <w:sz w:val="22"/>
              </w:rPr>
              <w:t>SIZE</w:t>
            </w:r>
          </w:p>
        </w:tc>
        <w:tc>
          <w:tcPr>
            <w:tcW w:w="1792" w:type="dxa"/>
          </w:tcPr>
          <w:p w14:paraId="51884FE8">
            <w:pPr>
              <w:pStyle w:val="21"/>
              <w:spacing w:before="94"/>
              <w:ind w:left="36" w:right="25"/>
              <w:rPr>
                <w:b/>
                <w:sz w:val="22"/>
              </w:rPr>
            </w:pPr>
            <w:r>
              <w:rPr>
                <w:b/>
                <w:spacing w:val="-2"/>
                <w:sz w:val="22"/>
              </w:rPr>
              <w:t>CONSTRAINT</w:t>
            </w:r>
          </w:p>
        </w:tc>
        <w:tc>
          <w:tcPr>
            <w:tcW w:w="1881" w:type="dxa"/>
          </w:tcPr>
          <w:p w14:paraId="28B752AE">
            <w:pPr>
              <w:pStyle w:val="21"/>
              <w:spacing w:before="94"/>
              <w:ind w:left="43" w:right="31"/>
              <w:rPr>
                <w:b/>
                <w:sz w:val="22"/>
              </w:rPr>
            </w:pPr>
            <w:r>
              <w:rPr>
                <w:b/>
                <w:spacing w:val="-2"/>
                <w:sz w:val="22"/>
              </w:rPr>
              <w:t>DESCRIPTION</w:t>
            </w:r>
          </w:p>
        </w:tc>
      </w:tr>
      <w:tr w14:paraId="5D23C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0" w:type="dxa"/>
          </w:tcPr>
          <w:p w14:paraId="7C0D7E34">
            <w:pPr>
              <w:pStyle w:val="21"/>
              <w:spacing w:before="103"/>
              <w:ind w:left="133" w:right="92"/>
              <w:rPr>
                <w:sz w:val="20"/>
              </w:rPr>
            </w:pPr>
            <w:r>
              <w:rPr>
                <w:spacing w:val="-5"/>
                <w:sz w:val="20"/>
              </w:rPr>
              <w:t>Id</w:t>
            </w:r>
          </w:p>
        </w:tc>
        <w:tc>
          <w:tcPr>
            <w:tcW w:w="1790" w:type="dxa"/>
          </w:tcPr>
          <w:p w14:paraId="3585E5BC">
            <w:pPr>
              <w:pStyle w:val="21"/>
              <w:spacing w:before="103"/>
              <w:ind w:left="133" w:right="90"/>
              <w:rPr>
                <w:sz w:val="20"/>
              </w:rPr>
            </w:pPr>
            <w:r>
              <w:rPr>
                <w:spacing w:val="-5"/>
                <w:sz w:val="20"/>
              </w:rPr>
              <w:t>int</w:t>
            </w:r>
          </w:p>
        </w:tc>
        <w:tc>
          <w:tcPr>
            <w:tcW w:w="1790" w:type="dxa"/>
          </w:tcPr>
          <w:p w14:paraId="4C847FAC">
            <w:pPr>
              <w:pStyle w:val="21"/>
              <w:spacing w:before="103"/>
              <w:ind w:left="133" w:right="81"/>
              <w:rPr>
                <w:sz w:val="20"/>
              </w:rPr>
            </w:pPr>
            <w:r>
              <w:rPr>
                <w:spacing w:val="-10"/>
                <w:sz w:val="20"/>
              </w:rPr>
              <w:t>4</w:t>
            </w:r>
          </w:p>
        </w:tc>
        <w:tc>
          <w:tcPr>
            <w:tcW w:w="1792" w:type="dxa"/>
          </w:tcPr>
          <w:p w14:paraId="0964A100">
            <w:pPr>
              <w:pStyle w:val="21"/>
              <w:spacing w:before="103"/>
              <w:ind w:left="36" w:right="3"/>
              <w:rPr>
                <w:sz w:val="20"/>
              </w:rPr>
            </w:pPr>
            <w:r>
              <w:rPr>
                <w:sz w:val="20"/>
              </w:rPr>
              <w:t>PRIMARY</w:t>
            </w:r>
            <w:r>
              <w:rPr>
                <w:spacing w:val="-1"/>
                <w:sz w:val="20"/>
              </w:rPr>
              <w:t xml:space="preserve"> </w:t>
            </w:r>
            <w:r>
              <w:rPr>
                <w:spacing w:val="-5"/>
                <w:sz w:val="20"/>
              </w:rPr>
              <w:t>KEY</w:t>
            </w:r>
          </w:p>
        </w:tc>
        <w:tc>
          <w:tcPr>
            <w:tcW w:w="1881" w:type="dxa"/>
          </w:tcPr>
          <w:p w14:paraId="2FA908FF">
            <w:pPr>
              <w:pStyle w:val="21"/>
              <w:spacing w:before="103"/>
              <w:ind w:left="43"/>
              <w:rPr>
                <w:sz w:val="20"/>
              </w:rPr>
            </w:pPr>
            <w:r>
              <w:rPr>
                <w:sz w:val="20"/>
              </w:rPr>
              <w:t>Pincode</w:t>
            </w:r>
            <w:r>
              <w:rPr>
                <w:spacing w:val="5"/>
                <w:sz w:val="20"/>
              </w:rPr>
              <w:t xml:space="preserve"> </w:t>
            </w:r>
            <w:r>
              <w:rPr>
                <w:spacing w:val="-5"/>
                <w:sz w:val="20"/>
              </w:rPr>
              <w:t>Id</w:t>
            </w:r>
          </w:p>
        </w:tc>
      </w:tr>
      <w:tr w14:paraId="7CEB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790" w:type="dxa"/>
          </w:tcPr>
          <w:p w14:paraId="39A812E9">
            <w:pPr>
              <w:pStyle w:val="21"/>
              <w:spacing w:before="101"/>
              <w:ind w:left="133" w:right="95"/>
              <w:rPr>
                <w:sz w:val="20"/>
              </w:rPr>
            </w:pPr>
            <w:r>
              <w:rPr>
                <w:spacing w:val="-2"/>
                <w:sz w:val="20"/>
              </w:rPr>
              <w:t>StateId</w:t>
            </w:r>
          </w:p>
        </w:tc>
        <w:tc>
          <w:tcPr>
            <w:tcW w:w="1790" w:type="dxa"/>
          </w:tcPr>
          <w:p w14:paraId="39CB14A0">
            <w:pPr>
              <w:pStyle w:val="21"/>
              <w:spacing w:before="101"/>
              <w:ind w:left="133" w:right="90"/>
              <w:rPr>
                <w:sz w:val="20"/>
              </w:rPr>
            </w:pPr>
            <w:r>
              <w:rPr>
                <w:spacing w:val="-5"/>
                <w:sz w:val="20"/>
              </w:rPr>
              <w:t>int</w:t>
            </w:r>
          </w:p>
        </w:tc>
        <w:tc>
          <w:tcPr>
            <w:tcW w:w="1790" w:type="dxa"/>
          </w:tcPr>
          <w:p w14:paraId="2F3A662C">
            <w:pPr>
              <w:pStyle w:val="21"/>
              <w:spacing w:before="101"/>
              <w:ind w:left="133" w:right="79"/>
              <w:rPr>
                <w:sz w:val="20"/>
              </w:rPr>
            </w:pPr>
            <w:r>
              <w:rPr>
                <w:spacing w:val="-10"/>
                <w:sz w:val="20"/>
              </w:rPr>
              <w:t>4</w:t>
            </w:r>
          </w:p>
        </w:tc>
        <w:tc>
          <w:tcPr>
            <w:tcW w:w="1792" w:type="dxa"/>
          </w:tcPr>
          <w:p w14:paraId="726E6C24">
            <w:pPr>
              <w:pStyle w:val="21"/>
              <w:spacing w:before="101"/>
              <w:ind w:left="36" w:right="2"/>
              <w:rPr>
                <w:sz w:val="20"/>
              </w:rPr>
            </w:pPr>
            <w:r>
              <w:rPr>
                <w:sz w:val="20"/>
              </w:rPr>
              <w:t>FOREIGN</w:t>
            </w:r>
            <w:r>
              <w:rPr>
                <w:spacing w:val="-9"/>
                <w:sz w:val="20"/>
              </w:rPr>
              <w:t xml:space="preserve"> </w:t>
            </w:r>
            <w:r>
              <w:rPr>
                <w:spacing w:val="-5"/>
                <w:sz w:val="20"/>
              </w:rPr>
              <w:t>KEY</w:t>
            </w:r>
          </w:p>
        </w:tc>
        <w:tc>
          <w:tcPr>
            <w:tcW w:w="1881" w:type="dxa"/>
          </w:tcPr>
          <w:p w14:paraId="04BBB668">
            <w:pPr>
              <w:pStyle w:val="21"/>
              <w:spacing w:before="101"/>
              <w:ind w:left="43" w:right="11"/>
              <w:rPr>
                <w:sz w:val="20"/>
              </w:rPr>
            </w:pPr>
            <w:r>
              <w:rPr>
                <w:sz w:val="20"/>
              </w:rPr>
              <w:t>State</w:t>
            </w:r>
            <w:r>
              <w:rPr>
                <w:spacing w:val="-6"/>
                <w:sz w:val="20"/>
              </w:rPr>
              <w:t xml:space="preserve"> </w:t>
            </w:r>
            <w:r>
              <w:rPr>
                <w:spacing w:val="-5"/>
                <w:sz w:val="20"/>
              </w:rPr>
              <w:t>Id</w:t>
            </w:r>
          </w:p>
        </w:tc>
      </w:tr>
      <w:tr w14:paraId="2629E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0" w:type="dxa"/>
          </w:tcPr>
          <w:p w14:paraId="16A15266">
            <w:pPr>
              <w:pStyle w:val="21"/>
              <w:spacing w:before="108"/>
              <w:ind w:left="133" w:right="102"/>
              <w:rPr>
                <w:sz w:val="20"/>
              </w:rPr>
            </w:pPr>
            <w:r>
              <w:rPr>
                <w:spacing w:val="-2"/>
                <w:sz w:val="20"/>
              </w:rPr>
              <w:t>CityId</w:t>
            </w:r>
          </w:p>
        </w:tc>
        <w:tc>
          <w:tcPr>
            <w:tcW w:w="1790" w:type="dxa"/>
          </w:tcPr>
          <w:p w14:paraId="65C21906">
            <w:pPr>
              <w:pStyle w:val="21"/>
              <w:spacing w:before="108"/>
              <w:ind w:left="133" w:right="89"/>
              <w:rPr>
                <w:sz w:val="20"/>
              </w:rPr>
            </w:pPr>
            <w:r>
              <w:rPr>
                <w:spacing w:val="-5"/>
                <w:sz w:val="20"/>
              </w:rPr>
              <w:t>int</w:t>
            </w:r>
          </w:p>
        </w:tc>
        <w:tc>
          <w:tcPr>
            <w:tcW w:w="1790" w:type="dxa"/>
          </w:tcPr>
          <w:p w14:paraId="463A8126">
            <w:pPr>
              <w:pStyle w:val="21"/>
              <w:spacing w:before="108"/>
              <w:ind w:left="133" w:right="88"/>
              <w:rPr>
                <w:sz w:val="20"/>
              </w:rPr>
            </w:pPr>
            <w:r>
              <w:rPr>
                <w:spacing w:val="-10"/>
                <w:sz w:val="20"/>
              </w:rPr>
              <w:t>4</w:t>
            </w:r>
          </w:p>
        </w:tc>
        <w:tc>
          <w:tcPr>
            <w:tcW w:w="1792" w:type="dxa"/>
          </w:tcPr>
          <w:p w14:paraId="46AB2683">
            <w:pPr>
              <w:pStyle w:val="21"/>
              <w:spacing w:before="108"/>
              <w:ind w:left="36" w:right="3"/>
              <w:rPr>
                <w:sz w:val="20"/>
              </w:rPr>
            </w:pPr>
            <w:r>
              <w:rPr>
                <w:sz w:val="20"/>
              </w:rPr>
              <w:t>FOREIGN</w:t>
            </w:r>
            <w:r>
              <w:rPr>
                <w:spacing w:val="-4"/>
                <w:sz w:val="20"/>
              </w:rPr>
              <w:t xml:space="preserve"> </w:t>
            </w:r>
            <w:r>
              <w:rPr>
                <w:spacing w:val="-5"/>
                <w:sz w:val="20"/>
              </w:rPr>
              <w:t>KEY</w:t>
            </w:r>
          </w:p>
        </w:tc>
        <w:tc>
          <w:tcPr>
            <w:tcW w:w="1881" w:type="dxa"/>
          </w:tcPr>
          <w:p w14:paraId="432BA28E">
            <w:pPr>
              <w:pStyle w:val="21"/>
              <w:spacing w:before="108"/>
              <w:ind w:left="43" w:right="10"/>
              <w:rPr>
                <w:sz w:val="20"/>
              </w:rPr>
            </w:pPr>
            <w:r>
              <w:rPr>
                <w:sz w:val="20"/>
              </w:rPr>
              <w:t>City</w:t>
            </w:r>
            <w:r>
              <w:rPr>
                <w:spacing w:val="-5"/>
                <w:sz w:val="20"/>
              </w:rPr>
              <w:t xml:space="preserve"> Id</w:t>
            </w:r>
          </w:p>
        </w:tc>
      </w:tr>
      <w:tr w14:paraId="0D041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0" w:type="dxa"/>
          </w:tcPr>
          <w:p w14:paraId="431D628F">
            <w:pPr>
              <w:pStyle w:val="21"/>
              <w:spacing w:before="106"/>
              <w:ind w:left="133" w:right="98"/>
              <w:rPr>
                <w:sz w:val="20"/>
              </w:rPr>
            </w:pPr>
            <w:r>
              <w:rPr>
                <w:spacing w:val="-2"/>
                <w:sz w:val="20"/>
              </w:rPr>
              <w:t>Pincode</w:t>
            </w:r>
          </w:p>
        </w:tc>
        <w:tc>
          <w:tcPr>
            <w:tcW w:w="1790" w:type="dxa"/>
          </w:tcPr>
          <w:p w14:paraId="45CCDD4F">
            <w:pPr>
              <w:pStyle w:val="21"/>
              <w:spacing w:before="106"/>
              <w:ind w:left="133" w:right="92"/>
              <w:rPr>
                <w:sz w:val="20"/>
              </w:rPr>
            </w:pPr>
            <w:r>
              <w:rPr>
                <w:spacing w:val="-2"/>
                <w:sz w:val="20"/>
              </w:rPr>
              <w:t>varchar</w:t>
            </w:r>
          </w:p>
        </w:tc>
        <w:tc>
          <w:tcPr>
            <w:tcW w:w="1790" w:type="dxa"/>
          </w:tcPr>
          <w:p w14:paraId="686F0D2E">
            <w:pPr>
              <w:pStyle w:val="21"/>
              <w:spacing w:before="106"/>
              <w:ind w:left="133" w:right="90"/>
              <w:rPr>
                <w:sz w:val="20"/>
              </w:rPr>
            </w:pPr>
            <w:r>
              <w:rPr>
                <w:spacing w:val="-10"/>
                <w:sz w:val="20"/>
              </w:rPr>
              <w:t>7</w:t>
            </w:r>
          </w:p>
        </w:tc>
        <w:tc>
          <w:tcPr>
            <w:tcW w:w="1792" w:type="dxa"/>
          </w:tcPr>
          <w:p w14:paraId="2744373C">
            <w:pPr>
              <w:pStyle w:val="21"/>
              <w:spacing w:before="106"/>
              <w:ind w:left="36" w:right="13"/>
              <w:rPr>
                <w:sz w:val="20"/>
              </w:rPr>
            </w:pPr>
            <w:r>
              <w:rPr>
                <w:sz w:val="20"/>
              </w:rPr>
              <w:t>NOT</w:t>
            </w:r>
            <w:r>
              <w:rPr>
                <w:spacing w:val="-6"/>
                <w:sz w:val="20"/>
              </w:rPr>
              <w:t xml:space="preserve"> </w:t>
            </w:r>
            <w:r>
              <w:rPr>
                <w:spacing w:val="-4"/>
                <w:sz w:val="20"/>
              </w:rPr>
              <w:t>NULL</w:t>
            </w:r>
          </w:p>
        </w:tc>
        <w:tc>
          <w:tcPr>
            <w:tcW w:w="1881" w:type="dxa"/>
          </w:tcPr>
          <w:p w14:paraId="47DCFD94">
            <w:pPr>
              <w:pStyle w:val="21"/>
              <w:spacing w:before="106"/>
              <w:ind w:left="43" w:right="22"/>
              <w:rPr>
                <w:sz w:val="20"/>
              </w:rPr>
            </w:pPr>
            <w:r>
              <w:rPr>
                <w:spacing w:val="-2"/>
                <w:sz w:val="20"/>
              </w:rPr>
              <w:t>Pincode</w:t>
            </w:r>
          </w:p>
        </w:tc>
      </w:tr>
      <w:tr w14:paraId="03382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0" w:type="dxa"/>
          </w:tcPr>
          <w:p w14:paraId="0D14376E">
            <w:pPr>
              <w:pStyle w:val="21"/>
              <w:spacing w:before="103"/>
              <w:ind w:left="133" w:right="91"/>
              <w:rPr>
                <w:sz w:val="20"/>
              </w:rPr>
            </w:pPr>
            <w:r>
              <w:rPr>
                <w:spacing w:val="-2"/>
                <w:sz w:val="20"/>
              </w:rPr>
              <w:t>AreaName</w:t>
            </w:r>
          </w:p>
        </w:tc>
        <w:tc>
          <w:tcPr>
            <w:tcW w:w="1790" w:type="dxa"/>
          </w:tcPr>
          <w:p w14:paraId="7108FBA1">
            <w:pPr>
              <w:pStyle w:val="21"/>
              <w:spacing w:before="103"/>
              <w:ind w:left="133" w:right="94"/>
              <w:rPr>
                <w:sz w:val="20"/>
              </w:rPr>
            </w:pPr>
            <w:r>
              <w:rPr>
                <w:spacing w:val="-2"/>
                <w:sz w:val="20"/>
              </w:rPr>
              <w:t>varchar</w:t>
            </w:r>
          </w:p>
        </w:tc>
        <w:tc>
          <w:tcPr>
            <w:tcW w:w="1790" w:type="dxa"/>
          </w:tcPr>
          <w:p w14:paraId="3325CB71">
            <w:pPr>
              <w:pStyle w:val="21"/>
              <w:spacing w:before="103"/>
              <w:ind w:left="133" w:right="92"/>
              <w:rPr>
                <w:sz w:val="20"/>
              </w:rPr>
            </w:pPr>
            <w:r>
              <w:rPr>
                <w:spacing w:val="-5"/>
                <w:sz w:val="20"/>
              </w:rPr>
              <w:t>100</w:t>
            </w:r>
          </w:p>
        </w:tc>
        <w:tc>
          <w:tcPr>
            <w:tcW w:w="1792" w:type="dxa"/>
          </w:tcPr>
          <w:p w14:paraId="0A95C3BD">
            <w:pPr>
              <w:pStyle w:val="21"/>
              <w:spacing w:before="103"/>
              <w:ind w:left="36" w:right="13"/>
              <w:rPr>
                <w:sz w:val="20"/>
              </w:rPr>
            </w:pPr>
            <w:r>
              <w:rPr>
                <w:sz w:val="20"/>
              </w:rPr>
              <w:t>NOT</w:t>
            </w:r>
            <w:r>
              <w:rPr>
                <w:spacing w:val="-1"/>
                <w:sz w:val="20"/>
              </w:rPr>
              <w:t xml:space="preserve"> </w:t>
            </w:r>
            <w:r>
              <w:rPr>
                <w:spacing w:val="-4"/>
                <w:sz w:val="20"/>
              </w:rPr>
              <w:t>NULL</w:t>
            </w:r>
          </w:p>
        </w:tc>
        <w:tc>
          <w:tcPr>
            <w:tcW w:w="1881" w:type="dxa"/>
          </w:tcPr>
          <w:p w14:paraId="55E838DD">
            <w:pPr>
              <w:pStyle w:val="21"/>
              <w:spacing w:before="103"/>
              <w:ind w:left="43" w:right="14"/>
              <w:rPr>
                <w:sz w:val="20"/>
              </w:rPr>
            </w:pPr>
            <w:r>
              <w:rPr>
                <w:sz w:val="20"/>
              </w:rPr>
              <w:t>Area</w:t>
            </w:r>
            <w:r>
              <w:rPr>
                <w:spacing w:val="6"/>
                <w:sz w:val="20"/>
              </w:rPr>
              <w:t xml:space="preserve"> </w:t>
            </w:r>
            <w:r>
              <w:rPr>
                <w:spacing w:val="-4"/>
                <w:sz w:val="20"/>
              </w:rPr>
              <w:t>Name</w:t>
            </w:r>
          </w:p>
        </w:tc>
      </w:tr>
      <w:tr w14:paraId="014DD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790" w:type="dxa"/>
          </w:tcPr>
          <w:p w14:paraId="2F436DEA">
            <w:pPr>
              <w:pStyle w:val="21"/>
              <w:spacing w:before="101"/>
              <w:ind w:left="133" w:right="100"/>
              <w:rPr>
                <w:sz w:val="20"/>
              </w:rPr>
            </w:pPr>
            <w:r>
              <w:rPr>
                <w:spacing w:val="-2"/>
                <w:sz w:val="20"/>
              </w:rPr>
              <w:t>CityAreaName</w:t>
            </w:r>
          </w:p>
        </w:tc>
        <w:tc>
          <w:tcPr>
            <w:tcW w:w="1790" w:type="dxa"/>
          </w:tcPr>
          <w:p w14:paraId="72A452A4">
            <w:pPr>
              <w:pStyle w:val="21"/>
              <w:spacing w:before="101"/>
              <w:ind w:left="133" w:right="94"/>
              <w:rPr>
                <w:sz w:val="20"/>
              </w:rPr>
            </w:pPr>
            <w:r>
              <w:rPr>
                <w:spacing w:val="-2"/>
                <w:sz w:val="20"/>
              </w:rPr>
              <w:t>varchar</w:t>
            </w:r>
          </w:p>
        </w:tc>
        <w:tc>
          <w:tcPr>
            <w:tcW w:w="1790" w:type="dxa"/>
          </w:tcPr>
          <w:p w14:paraId="0CF00A09">
            <w:pPr>
              <w:pStyle w:val="21"/>
              <w:spacing w:before="101"/>
              <w:ind w:left="133" w:right="88"/>
              <w:rPr>
                <w:sz w:val="20"/>
              </w:rPr>
            </w:pPr>
            <w:r>
              <w:rPr>
                <w:spacing w:val="-5"/>
                <w:sz w:val="20"/>
              </w:rPr>
              <w:t>100</w:t>
            </w:r>
          </w:p>
        </w:tc>
        <w:tc>
          <w:tcPr>
            <w:tcW w:w="1792" w:type="dxa"/>
          </w:tcPr>
          <w:p w14:paraId="555F19C7">
            <w:pPr>
              <w:pStyle w:val="21"/>
              <w:spacing w:before="101"/>
              <w:ind w:left="36" w:right="7"/>
              <w:rPr>
                <w:sz w:val="20"/>
              </w:rPr>
            </w:pPr>
            <w:r>
              <w:rPr>
                <w:sz w:val="20"/>
              </w:rPr>
              <w:t>NOT</w:t>
            </w:r>
            <w:r>
              <w:rPr>
                <w:spacing w:val="-6"/>
                <w:sz w:val="20"/>
              </w:rPr>
              <w:t xml:space="preserve"> </w:t>
            </w:r>
            <w:r>
              <w:rPr>
                <w:spacing w:val="-4"/>
                <w:sz w:val="20"/>
              </w:rPr>
              <w:t>NULL</w:t>
            </w:r>
          </w:p>
        </w:tc>
        <w:tc>
          <w:tcPr>
            <w:tcW w:w="1881" w:type="dxa"/>
          </w:tcPr>
          <w:p w14:paraId="382B0495">
            <w:pPr>
              <w:pStyle w:val="21"/>
              <w:spacing w:before="101"/>
              <w:ind w:left="43" w:right="13"/>
              <w:rPr>
                <w:sz w:val="20"/>
              </w:rPr>
            </w:pPr>
            <w:r>
              <w:rPr>
                <w:sz w:val="20"/>
              </w:rPr>
              <w:t>City</w:t>
            </w:r>
            <w:r>
              <w:rPr>
                <w:spacing w:val="2"/>
                <w:sz w:val="20"/>
              </w:rPr>
              <w:t xml:space="preserve"> </w:t>
            </w:r>
            <w:r>
              <w:rPr>
                <w:sz w:val="20"/>
              </w:rPr>
              <w:t>Area</w:t>
            </w:r>
            <w:r>
              <w:rPr>
                <w:spacing w:val="1"/>
                <w:sz w:val="20"/>
              </w:rPr>
              <w:t xml:space="preserve"> </w:t>
            </w:r>
            <w:r>
              <w:rPr>
                <w:spacing w:val="-4"/>
                <w:sz w:val="20"/>
              </w:rPr>
              <w:t>Name</w:t>
            </w:r>
          </w:p>
        </w:tc>
      </w:tr>
      <w:tr w14:paraId="6A51D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0" w:type="dxa"/>
          </w:tcPr>
          <w:p w14:paraId="48B01255">
            <w:pPr>
              <w:pStyle w:val="21"/>
              <w:spacing w:before="108"/>
              <w:ind w:left="133" w:right="91"/>
              <w:rPr>
                <w:sz w:val="20"/>
              </w:rPr>
            </w:pPr>
            <w:r>
              <w:rPr>
                <w:spacing w:val="-2"/>
                <w:sz w:val="20"/>
              </w:rPr>
              <w:t>IsActive</w:t>
            </w:r>
          </w:p>
        </w:tc>
        <w:tc>
          <w:tcPr>
            <w:tcW w:w="1790" w:type="dxa"/>
          </w:tcPr>
          <w:p w14:paraId="04F56789">
            <w:pPr>
              <w:pStyle w:val="21"/>
              <w:spacing w:before="108"/>
              <w:ind w:left="133" w:right="90"/>
              <w:rPr>
                <w:sz w:val="20"/>
              </w:rPr>
            </w:pPr>
            <w:r>
              <w:rPr>
                <w:spacing w:val="-5"/>
                <w:sz w:val="20"/>
              </w:rPr>
              <w:t>bit</w:t>
            </w:r>
          </w:p>
        </w:tc>
        <w:tc>
          <w:tcPr>
            <w:tcW w:w="1790" w:type="dxa"/>
          </w:tcPr>
          <w:p w14:paraId="1A4908DA">
            <w:pPr>
              <w:pStyle w:val="21"/>
              <w:spacing w:before="108"/>
              <w:ind w:left="133" w:right="90"/>
              <w:rPr>
                <w:sz w:val="20"/>
              </w:rPr>
            </w:pPr>
            <w:r>
              <w:rPr>
                <w:spacing w:val="-10"/>
                <w:sz w:val="20"/>
              </w:rPr>
              <w:t>1</w:t>
            </w:r>
          </w:p>
        </w:tc>
        <w:tc>
          <w:tcPr>
            <w:tcW w:w="1792" w:type="dxa"/>
          </w:tcPr>
          <w:p w14:paraId="70D83000">
            <w:pPr>
              <w:pStyle w:val="21"/>
              <w:spacing w:before="108"/>
              <w:ind w:left="36" w:right="11"/>
              <w:rPr>
                <w:sz w:val="20"/>
              </w:rPr>
            </w:pPr>
            <w:r>
              <w:rPr>
                <w:sz w:val="20"/>
              </w:rPr>
              <w:t>NOT</w:t>
            </w:r>
            <w:r>
              <w:rPr>
                <w:spacing w:val="-2"/>
                <w:sz w:val="20"/>
              </w:rPr>
              <w:t xml:space="preserve"> </w:t>
            </w:r>
            <w:r>
              <w:rPr>
                <w:spacing w:val="-4"/>
                <w:sz w:val="20"/>
              </w:rPr>
              <w:t>NULL</w:t>
            </w:r>
          </w:p>
        </w:tc>
        <w:tc>
          <w:tcPr>
            <w:tcW w:w="1881" w:type="dxa"/>
          </w:tcPr>
          <w:p w14:paraId="3E83D060">
            <w:pPr>
              <w:pStyle w:val="21"/>
              <w:spacing w:before="108"/>
              <w:ind w:left="43" w:right="8"/>
              <w:rPr>
                <w:sz w:val="20"/>
              </w:rPr>
            </w:pPr>
            <w:r>
              <w:rPr>
                <w:sz w:val="20"/>
              </w:rPr>
              <w:t>Is</w:t>
            </w:r>
            <w:r>
              <w:rPr>
                <w:spacing w:val="-4"/>
                <w:sz w:val="20"/>
              </w:rPr>
              <w:t xml:space="preserve"> </w:t>
            </w:r>
            <w:r>
              <w:rPr>
                <w:sz w:val="20"/>
              </w:rPr>
              <w:t>Active</w:t>
            </w:r>
            <w:r>
              <w:rPr>
                <w:spacing w:val="3"/>
                <w:sz w:val="20"/>
              </w:rPr>
              <w:t xml:space="preserve"> </w:t>
            </w:r>
            <w:r>
              <w:rPr>
                <w:spacing w:val="-2"/>
                <w:sz w:val="20"/>
              </w:rPr>
              <w:t>Pincode</w:t>
            </w:r>
          </w:p>
        </w:tc>
      </w:tr>
    </w:tbl>
    <w:p w14:paraId="3F76FE7D">
      <w:pPr>
        <w:pStyle w:val="20"/>
        <w:numPr>
          <w:ilvl w:val="0"/>
          <w:numId w:val="18"/>
        </w:numPr>
        <w:tabs>
          <w:tab w:val="left" w:pos="1719"/>
        </w:tabs>
        <w:spacing w:before="17" w:after="0" w:line="240" w:lineRule="auto"/>
        <w:ind w:left="1719" w:right="0" w:hanging="267"/>
        <w:jc w:val="left"/>
        <w:rPr>
          <w:b/>
          <w:sz w:val="26"/>
        </w:rPr>
      </w:pPr>
      <w:r>
        <w:rPr>
          <w:b/>
          <w:spacing w:val="-2"/>
          <w:sz w:val="26"/>
          <w:u w:val="single"/>
        </w:rPr>
        <w:t>CITY_MASTER</w:t>
      </w:r>
      <w:r>
        <w:rPr>
          <w:b/>
          <w:spacing w:val="-3"/>
          <w:sz w:val="26"/>
        </w:rPr>
        <w:t xml:space="preserve"> </w:t>
      </w:r>
      <w:r>
        <w:rPr>
          <w:b/>
          <w:spacing w:val="-10"/>
          <w:sz w:val="26"/>
        </w:rPr>
        <w:t>:</w:t>
      </w:r>
    </w:p>
    <w:p w14:paraId="736B6F2B">
      <w:pPr>
        <w:pStyle w:val="13"/>
        <w:rPr>
          <w:b/>
          <w:sz w:val="20"/>
        </w:rPr>
      </w:pPr>
    </w:p>
    <w:p w14:paraId="7A841E34">
      <w:pPr>
        <w:pStyle w:val="13"/>
        <w:spacing w:before="115"/>
        <w:rPr>
          <w:b/>
          <w:sz w:val="20"/>
        </w:rPr>
      </w:pPr>
    </w:p>
    <w:tbl>
      <w:tblPr>
        <w:tblStyle w:val="12"/>
        <w:tblW w:w="0" w:type="auto"/>
        <w:tblInd w:w="12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0"/>
        <w:gridCol w:w="1790"/>
        <w:gridCol w:w="1790"/>
        <w:gridCol w:w="1792"/>
        <w:gridCol w:w="1881"/>
      </w:tblGrid>
      <w:tr w14:paraId="18930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790" w:type="dxa"/>
          </w:tcPr>
          <w:p w14:paraId="1EA40B54">
            <w:pPr>
              <w:pStyle w:val="21"/>
              <w:spacing w:before="89"/>
              <w:ind w:left="133" w:right="97"/>
              <w:rPr>
                <w:b/>
                <w:sz w:val="22"/>
              </w:rPr>
            </w:pPr>
            <w:r>
              <w:rPr>
                <w:b/>
                <w:sz w:val="22"/>
              </w:rPr>
              <w:t>DATA</w:t>
            </w:r>
            <w:r>
              <w:rPr>
                <w:b/>
                <w:spacing w:val="1"/>
                <w:sz w:val="22"/>
              </w:rPr>
              <w:t xml:space="preserve"> </w:t>
            </w:r>
            <w:r>
              <w:rPr>
                <w:b/>
                <w:spacing w:val="-2"/>
                <w:sz w:val="22"/>
              </w:rPr>
              <w:t>FIELD</w:t>
            </w:r>
          </w:p>
        </w:tc>
        <w:tc>
          <w:tcPr>
            <w:tcW w:w="1790" w:type="dxa"/>
          </w:tcPr>
          <w:p w14:paraId="0FECAF08">
            <w:pPr>
              <w:pStyle w:val="21"/>
              <w:spacing w:before="89"/>
              <w:ind w:left="133" w:right="104"/>
              <w:rPr>
                <w:b/>
                <w:sz w:val="22"/>
              </w:rPr>
            </w:pPr>
            <w:r>
              <w:rPr>
                <w:b/>
                <w:sz w:val="22"/>
              </w:rPr>
              <w:t>DATA</w:t>
            </w:r>
            <w:r>
              <w:rPr>
                <w:b/>
                <w:spacing w:val="2"/>
                <w:sz w:val="22"/>
              </w:rPr>
              <w:t xml:space="preserve"> </w:t>
            </w:r>
            <w:r>
              <w:rPr>
                <w:b/>
                <w:spacing w:val="-4"/>
                <w:sz w:val="22"/>
              </w:rPr>
              <w:t>TYPE</w:t>
            </w:r>
          </w:p>
        </w:tc>
        <w:tc>
          <w:tcPr>
            <w:tcW w:w="1790" w:type="dxa"/>
          </w:tcPr>
          <w:p w14:paraId="49A1735D">
            <w:pPr>
              <w:pStyle w:val="21"/>
              <w:spacing w:before="89"/>
              <w:ind w:left="133" w:right="103"/>
              <w:rPr>
                <w:b/>
                <w:sz w:val="22"/>
              </w:rPr>
            </w:pPr>
            <w:r>
              <w:rPr>
                <w:b/>
                <w:spacing w:val="-4"/>
                <w:sz w:val="22"/>
              </w:rPr>
              <w:t>SIZE</w:t>
            </w:r>
          </w:p>
        </w:tc>
        <w:tc>
          <w:tcPr>
            <w:tcW w:w="1792" w:type="dxa"/>
          </w:tcPr>
          <w:p w14:paraId="4D808545">
            <w:pPr>
              <w:pStyle w:val="21"/>
              <w:spacing w:before="89"/>
              <w:ind w:left="36" w:right="25"/>
              <w:rPr>
                <w:b/>
                <w:sz w:val="22"/>
              </w:rPr>
            </w:pPr>
            <w:r>
              <w:rPr>
                <w:b/>
                <w:spacing w:val="-2"/>
                <w:sz w:val="22"/>
              </w:rPr>
              <w:t>CONSTRAINT</w:t>
            </w:r>
          </w:p>
        </w:tc>
        <w:tc>
          <w:tcPr>
            <w:tcW w:w="1881" w:type="dxa"/>
          </w:tcPr>
          <w:p w14:paraId="0384531D">
            <w:pPr>
              <w:pStyle w:val="21"/>
              <w:spacing w:before="89"/>
              <w:ind w:left="43" w:right="31"/>
              <w:rPr>
                <w:b/>
                <w:sz w:val="22"/>
              </w:rPr>
            </w:pPr>
            <w:r>
              <w:rPr>
                <w:b/>
                <w:spacing w:val="-2"/>
                <w:sz w:val="22"/>
              </w:rPr>
              <w:t>DESCRIPTION</w:t>
            </w:r>
          </w:p>
        </w:tc>
      </w:tr>
      <w:tr w14:paraId="12DFE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0" w:type="dxa"/>
          </w:tcPr>
          <w:p w14:paraId="28B55C2A">
            <w:pPr>
              <w:pStyle w:val="21"/>
              <w:spacing w:before="94"/>
              <w:ind w:left="133" w:right="96"/>
              <w:rPr>
                <w:sz w:val="22"/>
              </w:rPr>
            </w:pPr>
            <w:r>
              <w:rPr>
                <w:spacing w:val="-5"/>
                <w:sz w:val="22"/>
              </w:rPr>
              <w:t>Id</w:t>
            </w:r>
          </w:p>
        </w:tc>
        <w:tc>
          <w:tcPr>
            <w:tcW w:w="1790" w:type="dxa"/>
          </w:tcPr>
          <w:p w14:paraId="35323482">
            <w:pPr>
              <w:pStyle w:val="21"/>
              <w:spacing w:before="94"/>
              <w:ind w:left="133" w:right="80"/>
              <w:rPr>
                <w:sz w:val="22"/>
              </w:rPr>
            </w:pPr>
            <w:r>
              <w:rPr>
                <w:spacing w:val="-5"/>
                <w:sz w:val="22"/>
              </w:rPr>
              <w:t>int</w:t>
            </w:r>
          </w:p>
        </w:tc>
        <w:tc>
          <w:tcPr>
            <w:tcW w:w="1790" w:type="dxa"/>
          </w:tcPr>
          <w:p w14:paraId="62C084E8">
            <w:pPr>
              <w:pStyle w:val="21"/>
              <w:spacing w:before="94"/>
              <w:ind w:left="133" w:right="85"/>
              <w:rPr>
                <w:sz w:val="22"/>
              </w:rPr>
            </w:pPr>
            <w:r>
              <w:rPr>
                <w:spacing w:val="-10"/>
                <w:sz w:val="22"/>
              </w:rPr>
              <w:t>4</w:t>
            </w:r>
          </w:p>
        </w:tc>
        <w:tc>
          <w:tcPr>
            <w:tcW w:w="1792" w:type="dxa"/>
          </w:tcPr>
          <w:p w14:paraId="0774A7DE">
            <w:pPr>
              <w:pStyle w:val="21"/>
              <w:spacing w:before="94"/>
              <w:ind w:left="36" w:right="8"/>
              <w:rPr>
                <w:sz w:val="22"/>
              </w:rPr>
            </w:pPr>
            <w:r>
              <w:rPr>
                <w:sz w:val="22"/>
              </w:rPr>
              <w:t>PRIMARY</w:t>
            </w:r>
            <w:r>
              <w:rPr>
                <w:spacing w:val="5"/>
                <w:sz w:val="22"/>
              </w:rPr>
              <w:t xml:space="preserve"> </w:t>
            </w:r>
            <w:r>
              <w:rPr>
                <w:spacing w:val="-5"/>
                <w:sz w:val="22"/>
              </w:rPr>
              <w:t>KEY</w:t>
            </w:r>
          </w:p>
        </w:tc>
        <w:tc>
          <w:tcPr>
            <w:tcW w:w="1881" w:type="dxa"/>
          </w:tcPr>
          <w:p w14:paraId="2EB89848">
            <w:pPr>
              <w:pStyle w:val="21"/>
              <w:spacing w:before="94"/>
              <w:ind w:left="43" w:right="7"/>
              <w:rPr>
                <w:sz w:val="22"/>
              </w:rPr>
            </w:pPr>
            <w:r>
              <w:rPr>
                <w:sz w:val="22"/>
              </w:rPr>
              <w:t>City</w:t>
            </w:r>
            <w:r>
              <w:rPr>
                <w:spacing w:val="4"/>
                <w:sz w:val="22"/>
              </w:rPr>
              <w:t xml:space="preserve"> </w:t>
            </w:r>
            <w:r>
              <w:rPr>
                <w:spacing w:val="-5"/>
                <w:sz w:val="22"/>
              </w:rPr>
              <w:t>Id</w:t>
            </w:r>
          </w:p>
        </w:tc>
      </w:tr>
      <w:tr w14:paraId="5F36C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0" w:type="dxa"/>
          </w:tcPr>
          <w:p w14:paraId="7173AAEF">
            <w:pPr>
              <w:pStyle w:val="21"/>
              <w:ind w:left="133" w:right="93"/>
              <w:rPr>
                <w:sz w:val="22"/>
              </w:rPr>
            </w:pPr>
            <w:r>
              <w:rPr>
                <w:spacing w:val="-2"/>
                <w:sz w:val="22"/>
              </w:rPr>
              <w:t>StateId</w:t>
            </w:r>
          </w:p>
        </w:tc>
        <w:tc>
          <w:tcPr>
            <w:tcW w:w="1790" w:type="dxa"/>
          </w:tcPr>
          <w:p w14:paraId="0C3E796C">
            <w:pPr>
              <w:pStyle w:val="21"/>
              <w:ind w:left="133" w:right="86"/>
              <w:rPr>
                <w:sz w:val="22"/>
              </w:rPr>
            </w:pPr>
            <w:r>
              <w:rPr>
                <w:spacing w:val="-5"/>
                <w:sz w:val="22"/>
              </w:rPr>
              <w:t>int</w:t>
            </w:r>
          </w:p>
        </w:tc>
        <w:tc>
          <w:tcPr>
            <w:tcW w:w="1790" w:type="dxa"/>
          </w:tcPr>
          <w:p w14:paraId="59E6F6EF">
            <w:pPr>
              <w:pStyle w:val="21"/>
              <w:ind w:left="133" w:right="82"/>
              <w:rPr>
                <w:sz w:val="22"/>
              </w:rPr>
            </w:pPr>
            <w:r>
              <w:rPr>
                <w:spacing w:val="-10"/>
                <w:sz w:val="22"/>
              </w:rPr>
              <w:t>4</w:t>
            </w:r>
          </w:p>
        </w:tc>
        <w:tc>
          <w:tcPr>
            <w:tcW w:w="1792" w:type="dxa"/>
          </w:tcPr>
          <w:p w14:paraId="5CE06FDC">
            <w:pPr>
              <w:pStyle w:val="21"/>
              <w:ind w:left="36"/>
              <w:rPr>
                <w:sz w:val="22"/>
              </w:rPr>
            </w:pPr>
            <w:r>
              <w:rPr>
                <w:sz w:val="22"/>
              </w:rPr>
              <w:t>FOREIGN</w:t>
            </w:r>
            <w:r>
              <w:rPr>
                <w:spacing w:val="3"/>
                <w:sz w:val="22"/>
              </w:rPr>
              <w:t xml:space="preserve"> </w:t>
            </w:r>
            <w:r>
              <w:rPr>
                <w:spacing w:val="-5"/>
                <w:sz w:val="22"/>
              </w:rPr>
              <w:t>KEY</w:t>
            </w:r>
          </w:p>
        </w:tc>
        <w:tc>
          <w:tcPr>
            <w:tcW w:w="1881" w:type="dxa"/>
          </w:tcPr>
          <w:p w14:paraId="5C556F6D">
            <w:pPr>
              <w:pStyle w:val="21"/>
              <w:ind w:left="43" w:right="7"/>
              <w:rPr>
                <w:sz w:val="22"/>
              </w:rPr>
            </w:pPr>
            <w:r>
              <w:rPr>
                <w:sz w:val="22"/>
              </w:rPr>
              <w:t>State</w:t>
            </w:r>
            <w:r>
              <w:rPr>
                <w:spacing w:val="5"/>
                <w:sz w:val="22"/>
              </w:rPr>
              <w:t xml:space="preserve"> </w:t>
            </w:r>
            <w:r>
              <w:rPr>
                <w:spacing w:val="-5"/>
                <w:sz w:val="22"/>
              </w:rPr>
              <w:t>Id</w:t>
            </w:r>
          </w:p>
        </w:tc>
      </w:tr>
      <w:tr w14:paraId="10470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0" w:type="dxa"/>
          </w:tcPr>
          <w:p w14:paraId="5F704FCB">
            <w:pPr>
              <w:pStyle w:val="21"/>
              <w:spacing w:before="94"/>
              <w:ind w:left="133" w:right="90"/>
              <w:rPr>
                <w:sz w:val="22"/>
              </w:rPr>
            </w:pPr>
            <w:r>
              <w:rPr>
                <w:spacing w:val="-2"/>
                <w:sz w:val="22"/>
              </w:rPr>
              <w:t>CityName</w:t>
            </w:r>
          </w:p>
        </w:tc>
        <w:tc>
          <w:tcPr>
            <w:tcW w:w="1790" w:type="dxa"/>
          </w:tcPr>
          <w:p w14:paraId="0E0F3E52">
            <w:pPr>
              <w:pStyle w:val="21"/>
              <w:spacing w:before="94"/>
              <w:ind w:left="133" w:right="93"/>
              <w:rPr>
                <w:sz w:val="22"/>
              </w:rPr>
            </w:pPr>
            <w:r>
              <w:rPr>
                <w:spacing w:val="-2"/>
                <w:sz w:val="22"/>
              </w:rPr>
              <w:t>varchar</w:t>
            </w:r>
          </w:p>
        </w:tc>
        <w:tc>
          <w:tcPr>
            <w:tcW w:w="1790" w:type="dxa"/>
          </w:tcPr>
          <w:p w14:paraId="5461179C">
            <w:pPr>
              <w:pStyle w:val="21"/>
              <w:spacing w:before="94"/>
              <w:ind w:left="133" w:right="95"/>
              <w:rPr>
                <w:sz w:val="22"/>
              </w:rPr>
            </w:pPr>
            <w:r>
              <w:rPr>
                <w:spacing w:val="-5"/>
                <w:sz w:val="22"/>
              </w:rPr>
              <w:t>50</w:t>
            </w:r>
          </w:p>
        </w:tc>
        <w:tc>
          <w:tcPr>
            <w:tcW w:w="1792" w:type="dxa"/>
          </w:tcPr>
          <w:p w14:paraId="22E9F72E">
            <w:pPr>
              <w:pStyle w:val="21"/>
              <w:spacing w:before="94"/>
              <w:ind w:left="36" w:right="11"/>
              <w:rPr>
                <w:sz w:val="22"/>
              </w:rPr>
            </w:pPr>
            <w:r>
              <w:rPr>
                <w:sz w:val="22"/>
              </w:rPr>
              <w:t>NOT</w:t>
            </w:r>
            <w:r>
              <w:rPr>
                <w:spacing w:val="-8"/>
                <w:sz w:val="22"/>
              </w:rPr>
              <w:t xml:space="preserve"> </w:t>
            </w:r>
            <w:r>
              <w:rPr>
                <w:spacing w:val="-4"/>
                <w:sz w:val="22"/>
              </w:rPr>
              <w:t>NULL</w:t>
            </w:r>
          </w:p>
        </w:tc>
        <w:tc>
          <w:tcPr>
            <w:tcW w:w="1881" w:type="dxa"/>
          </w:tcPr>
          <w:p w14:paraId="79A5779E">
            <w:pPr>
              <w:pStyle w:val="21"/>
              <w:spacing w:before="94"/>
              <w:ind w:left="43" w:right="3"/>
              <w:rPr>
                <w:sz w:val="22"/>
              </w:rPr>
            </w:pPr>
            <w:r>
              <w:rPr>
                <w:sz w:val="22"/>
              </w:rPr>
              <w:t>City</w:t>
            </w:r>
            <w:r>
              <w:rPr>
                <w:spacing w:val="11"/>
                <w:sz w:val="22"/>
              </w:rPr>
              <w:t xml:space="preserve"> </w:t>
            </w:r>
            <w:r>
              <w:rPr>
                <w:spacing w:val="-4"/>
                <w:sz w:val="22"/>
              </w:rPr>
              <w:t>Name</w:t>
            </w:r>
          </w:p>
        </w:tc>
      </w:tr>
    </w:tbl>
    <w:p w14:paraId="4D211306">
      <w:pPr>
        <w:pStyle w:val="20"/>
        <w:numPr>
          <w:ilvl w:val="0"/>
          <w:numId w:val="18"/>
        </w:numPr>
        <w:tabs>
          <w:tab w:val="left" w:pos="1719"/>
        </w:tabs>
        <w:spacing w:before="10" w:after="0" w:line="240" w:lineRule="auto"/>
        <w:ind w:left="1719" w:right="0" w:hanging="267"/>
        <w:jc w:val="left"/>
        <w:rPr>
          <w:b/>
          <w:sz w:val="26"/>
        </w:rPr>
      </w:pPr>
      <w:r>
        <w:rPr>
          <w:b/>
          <w:spacing w:val="-2"/>
          <w:sz w:val="26"/>
          <w:u w:val="single"/>
        </w:rPr>
        <w:t>CONTACT</w:t>
      </w:r>
      <w:r>
        <w:rPr>
          <w:b/>
          <w:spacing w:val="-8"/>
          <w:sz w:val="26"/>
        </w:rPr>
        <w:t xml:space="preserve"> </w:t>
      </w:r>
      <w:r>
        <w:rPr>
          <w:b/>
          <w:spacing w:val="-10"/>
          <w:sz w:val="26"/>
        </w:rPr>
        <w:t>:</w:t>
      </w:r>
    </w:p>
    <w:p w14:paraId="6C34F971">
      <w:pPr>
        <w:pStyle w:val="13"/>
        <w:rPr>
          <w:b/>
          <w:sz w:val="20"/>
        </w:rPr>
      </w:pPr>
    </w:p>
    <w:p w14:paraId="07639FD4">
      <w:pPr>
        <w:pStyle w:val="13"/>
        <w:spacing w:before="111"/>
        <w:rPr>
          <w:b/>
          <w:sz w:val="20"/>
        </w:rPr>
      </w:pPr>
    </w:p>
    <w:tbl>
      <w:tblPr>
        <w:tblStyle w:val="12"/>
        <w:tblW w:w="0" w:type="auto"/>
        <w:tblInd w:w="10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3"/>
        <w:gridCol w:w="1791"/>
        <w:gridCol w:w="1964"/>
        <w:gridCol w:w="2036"/>
      </w:tblGrid>
      <w:tr w14:paraId="3BB4D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18348B14">
            <w:pPr>
              <w:pStyle w:val="21"/>
              <w:spacing w:before="89"/>
              <w:ind w:left="125" w:right="87"/>
              <w:rPr>
                <w:b/>
                <w:sz w:val="22"/>
              </w:rPr>
            </w:pPr>
            <w:r>
              <w:rPr>
                <w:b/>
                <w:sz w:val="22"/>
              </w:rPr>
              <w:t>DATA</w:t>
            </w:r>
            <w:r>
              <w:rPr>
                <w:b/>
                <w:spacing w:val="1"/>
                <w:sz w:val="22"/>
              </w:rPr>
              <w:t xml:space="preserve"> </w:t>
            </w:r>
            <w:r>
              <w:rPr>
                <w:b/>
                <w:spacing w:val="-2"/>
                <w:sz w:val="22"/>
              </w:rPr>
              <w:t>FIELD</w:t>
            </w:r>
          </w:p>
        </w:tc>
        <w:tc>
          <w:tcPr>
            <w:tcW w:w="1793" w:type="dxa"/>
          </w:tcPr>
          <w:p w14:paraId="0AF09D94">
            <w:pPr>
              <w:pStyle w:val="21"/>
              <w:spacing w:before="89"/>
              <w:ind w:left="105" w:right="87"/>
              <w:rPr>
                <w:b/>
                <w:sz w:val="22"/>
              </w:rPr>
            </w:pPr>
            <w:r>
              <w:rPr>
                <w:b/>
                <w:sz w:val="22"/>
              </w:rPr>
              <w:t>DATA</w:t>
            </w:r>
            <w:r>
              <w:rPr>
                <w:b/>
                <w:spacing w:val="2"/>
                <w:sz w:val="22"/>
              </w:rPr>
              <w:t xml:space="preserve"> </w:t>
            </w:r>
            <w:r>
              <w:rPr>
                <w:b/>
                <w:spacing w:val="-4"/>
                <w:sz w:val="22"/>
              </w:rPr>
              <w:t>TYPE</w:t>
            </w:r>
          </w:p>
        </w:tc>
        <w:tc>
          <w:tcPr>
            <w:tcW w:w="1791" w:type="dxa"/>
          </w:tcPr>
          <w:p w14:paraId="299EE955">
            <w:pPr>
              <w:pStyle w:val="21"/>
              <w:spacing w:before="89"/>
              <w:ind w:right="31"/>
              <w:rPr>
                <w:b/>
                <w:sz w:val="22"/>
              </w:rPr>
            </w:pPr>
            <w:r>
              <w:rPr>
                <w:b/>
                <w:spacing w:val="-4"/>
                <w:sz w:val="22"/>
              </w:rPr>
              <w:t>SIZE</w:t>
            </w:r>
          </w:p>
        </w:tc>
        <w:tc>
          <w:tcPr>
            <w:tcW w:w="1964" w:type="dxa"/>
          </w:tcPr>
          <w:p w14:paraId="53A29CB3">
            <w:pPr>
              <w:pStyle w:val="21"/>
              <w:spacing w:before="89"/>
              <w:ind w:left="21" w:right="21"/>
              <w:rPr>
                <w:b/>
                <w:sz w:val="22"/>
              </w:rPr>
            </w:pPr>
            <w:r>
              <w:rPr>
                <w:b/>
                <w:spacing w:val="-2"/>
                <w:sz w:val="22"/>
              </w:rPr>
              <w:t>CONSTRAINT</w:t>
            </w:r>
          </w:p>
        </w:tc>
        <w:tc>
          <w:tcPr>
            <w:tcW w:w="2036" w:type="dxa"/>
          </w:tcPr>
          <w:p w14:paraId="071B1B57">
            <w:pPr>
              <w:pStyle w:val="21"/>
              <w:spacing w:before="89"/>
              <w:ind w:left="18" w:right="17"/>
              <w:rPr>
                <w:b/>
                <w:sz w:val="22"/>
              </w:rPr>
            </w:pPr>
            <w:r>
              <w:rPr>
                <w:b/>
                <w:spacing w:val="-2"/>
                <w:sz w:val="22"/>
              </w:rPr>
              <w:t>DESCRIPTION</w:t>
            </w:r>
          </w:p>
        </w:tc>
      </w:tr>
      <w:tr w14:paraId="025E8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3" w:type="dxa"/>
          </w:tcPr>
          <w:p w14:paraId="65AA1D78">
            <w:pPr>
              <w:pStyle w:val="21"/>
              <w:ind w:left="126" w:right="87"/>
              <w:rPr>
                <w:sz w:val="22"/>
              </w:rPr>
            </w:pPr>
            <w:r>
              <w:rPr>
                <w:spacing w:val="-5"/>
                <w:sz w:val="22"/>
              </w:rPr>
              <w:t>Id</w:t>
            </w:r>
          </w:p>
        </w:tc>
        <w:tc>
          <w:tcPr>
            <w:tcW w:w="1793" w:type="dxa"/>
          </w:tcPr>
          <w:p w14:paraId="0C17446B">
            <w:pPr>
              <w:pStyle w:val="21"/>
              <w:ind w:left="114" w:right="87"/>
              <w:rPr>
                <w:sz w:val="22"/>
              </w:rPr>
            </w:pPr>
            <w:r>
              <w:rPr>
                <w:spacing w:val="-5"/>
                <w:sz w:val="22"/>
              </w:rPr>
              <w:t>int</w:t>
            </w:r>
          </w:p>
        </w:tc>
        <w:tc>
          <w:tcPr>
            <w:tcW w:w="1791" w:type="dxa"/>
          </w:tcPr>
          <w:p w14:paraId="75BB299B">
            <w:pPr>
              <w:pStyle w:val="21"/>
              <w:ind w:right="7"/>
              <w:rPr>
                <w:sz w:val="22"/>
              </w:rPr>
            </w:pPr>
            <w:r>
              <w:rPr>
                <w:spacing w:val="-10"/>
                <w:sz w:val="22"/>
              </w:rPr>
              <w:t>4</w:t>
            </w:r>
          </w:p>
        </w:tc>
        <w:tc>
          <w:tcPr>
            <w:tcW w:w="1964" w:type="dxa"/>
          </w:tcPr>
          <w:p w14:paraId="7E78E45E">
            <w:pPr>
              <w:pStyle w:val="21"/>
              <w:ind w:left="21" w:right="11"/>
              <w:rPr>
                <w:sz w:val="22"/>
              </w:rPr>
            </w:pPr>
            <w:r>
              <w:rPr>
                <w:sz w:val="22"/>
              </w:rPr>
              <w:t>PRIMARY</w:t>
            </w:r>
            <w:r>
              <w:rPr>
                <w:spacing w:val="3"/>
                <w:sz w:val="22"/>
              </w:rPr>
              <w:t xml:space="preserve"> </w:t>
            </w:r>
            <w:r>
              <w:rPr>
                <w:spacing w:val="-5"/>
                <w:sz w:val="22"/>
              </w:rPr>
              <w:t>KEY</w:t>
            </w:r>
          </w:p>
        </w:tc>
        <w:tc>
          <w:tcPr>
            <w:tcW w:w="2036" w:type="dxa"/>
          </w:tcPr>
          <w:p w14:paraId="3A239F92">
            <w:pPr>
              <w:pStyle w:val="21"/>
              <w:ind w:left="18"/>
              <w:rPr>
                <w:sz w:val="22"/>
              </w:rPr>
            </w:pPr>
            <w:r>
              <w:rPr>
                <w:sz w:val="22"/>
              </w:rPr>
              <w:t>City</w:t>
            </w:r>
            <w:r>
              <w:rPr>
                <w:spacing w:val="4"/>
                <w:sz w:val="22"/>
              </w:rPr>
              <w:t xml:space="preserve"> </w:t>
            </w:r>
            <w:r>
              <w:rPr>
                <w:spacing w:val="-5"/>
                <w:sz w:val="22"/>
              </w:rPr>
              <w:t>Id</w:t>
            </w:r>
          </w:p>
        </w:tc>
      </w:tr>
    </w:tbl>
    <w:p w14:paraId="5FEABF83">
      <w:pPr>
        <w:pStyle w:val="13"/>
        <w:rPr>
          <w:b/>
          <w:sz w:val="20"/>
        </w:rPr>
      </w:pPr>
    </w:p>
    <w:p w14:paraId="0999834F">
      <w:pPr>
        <w:pStyle w:val="13"/>
        <w:rPr>
          <w:b/>
          <w:sz w:val="20"/>
        </w:rPr>
      </w:pPr>
    </w:p>
    <w:p w14:paraId="2D21814A">
      <w:pPr>
        <w:pStyle w:val="13"/>
        <w:spacing w:before="186" w:after="1"/>
        <w:rPr>
          <w:b/>
          <w:sz w:val="20"/>
        </w:rPr>
      </w:pPr>
    </w:p>
    <w:tbl>
      <w:tblPr>
        <w:tblStyle w:val="12"/>
        <w:tblW w:w="0" w:type="auto"/>
        <w:tblInd w:w="10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3"/>
        <w:gridCol w:w="1791"/>
        <w:gridCol w:w="1964"/>
        <w:gridCol w:w="2036"/>
      </w:tblGrid>
      <w:tr w14:paraId="46F77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793" w:type="dxa"/>
          </w:tcPr>
          <w:p w14:paraId="5223F47A">
            <w:pPr>
              <w:pStyle w:val="21"/>
              <w:spacing w:before="89"/>
              <w:ind w:left="125" w:right="87"/>
              <w:rPr>
                <w:b/>
                <w:sz w:val="22"/>
              </w:rPr>
            </w:pPr>
            <w:r>
              <w:rPr>
                <w:b/>
                <w:sz w:val="22"/>
              </w:rPr>
              <w:t>DATA</w:t>
            </w:r>
            <w:r>
              <w:rPr>
                <w:b/>
                <w:spacing w:val="1"/>
                <w:sz w:val="22"/>
              </w:rPr>
              <w:t xml:space="preserve"> </w:t>
            </w:r>
            <w:r>
              <w:rPr>
                <w:b/>
                <w:spacing w:val="-2"/>
                <w:sz w:val="22"/>
              </w:rPr>
              <w:t>FIELD</w:t>
            </w:r>
          </w:p>
        </w:tc>
        <w:tc>
          <w:tcPr>
            <w:tcW w:w="1793" w:type="dxa"/>
          </w:tcPr>
          <w:p w14:paraId="7F398EB2">
            <w:pPr>
              <w:pStyle w:val="21"/>
              <w:spacing w:before="89"/>
              <w:ind w:left="105" w:right="87"/>
              <w:rPr>
                <w:b/>
                <w:sz w:val="22"/>
              </w:rPr>
            </w:pPr>
            <w:r>
              <w:rPr>
                <w:b/>
                <w:sz w:val="22"/>
              </w:rPr>
              <w:t>DATA</w:t>
            </w:r>
            <w:r>
              <w:rPr>
                <w:b/>
                <w:spacing w:val="2"/>
                <w:sz w:val="22"/>
              </w:rPr>
              <w:t xml:space="preserve"> </w:t>
            </w:r>
            <w:r>
              <w:rPr>
                <w:b/>
                <w:spacing w:val="-4"/>
                <w:sz w:val="22"/>
              </w:rPr>
              <w:t>TYPE</w:t>
            </w:r>
          </w:p>
        </w:tc>
        <w:tc>
          <w:tcPr>
            <w:tcW w:w="1791" w:type="dxa"/>
          </w:tcPr>
          <w:p w14:paraId="1426A609">
            <w:pPr>
              <w:pStyle w:val="21"/>
              <w:spacing w:before="89"/>
              <w:ind w:right="31"/>
              <w:rPr>
                <w:b/>
                <w:sz w:val="22"/>
              </w:rPr>
            </w:pPr>
            <w:r>
              <w:rPr>
                <w:b/>
                <w:spacing w:val="-4"/>
                <w:sz w:val="22"/>
              </w:rPr>
              <w:t>SIZE</w:t>
            </w:r>
          </w:p>
        </w:tc>
        <w:tc>
          <w:tcPr>
            <w:tcW w:w="1964" w:type="dxa"/>
          </w:tcPr>
          <w:p w14:paraId="3A89DCE2">
            <w:pPr>
              <w:pStyle w:val="21"/>
              <w:spacing w:before="89"/>
              <w:ind w:left="21" w:right="21"/>
              <w:rPr>
                <w:b/>
                <w:sz w:val="22"/>
              </w:rPr>
            </w:pPr>
            <w:r>
              <w:rPr>
                <w:b/>
                <w:spacing w:val="-2"/>
                <w:sz w:val="22"/>
              </w:rPr>
              <w:t>CONSTRAINT</w:t>
            </w:r>
          </w:p>
        </w:tc>
        <w:tc>
          <w:tcPr>
            <w:tcW w:w="2036" w:type="dxa"/>
          </w:tcPr>
          <w:p w14:paraId="43B32040">
            <w:pPr>
              <w:pStyle w:val="21"/>
              <w:spacing w:before="89"/>
              <w:ind w:left="18" w:right="17"/>
              <w:rPr>
                <w:b/>
                <w:sz w:val="22"/>
              </w:rPr>
            </w:pPr>
            <w:r>
              <w:rPr>
                <w:b/>
                <w:spacing w:val="-2"/>
                <w:sz w:val="22"/>
              </w:rPr>
              <w:t>DESCRIPTION</w:t>
            </w:r>
          </w:p>
        </w:tc>
      </w:tr>
      <w:tr w14:paraId="02CD1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6EB7B2F0">
            <w:pPr>
              <w:pStyle w:val="21"/>
              <w:ind w:left="130" w:right="87"/>
              <w:rPr>
                <w:sz w:val="22"/>
              </w:rPr>
            </w:pPr>
            <w:r>
              <w:rPr>
                <w:spacing w:val="-4"/>
                <w:sz w:val="22"/>
              </w:rPr>
              <w:t>Name</w:t>
            </w:r>
          </w:p>
        </w:tc>
        <w:tc>
          <w:tcPr>
            <w:tcW w:w="1793" w:type="dxa"/>
          </w:tcPr>
          <w:p w14:paraId="53FF1423">
            <w:pPr>
              <w:pStyle w:val="21"/>
              <w:ind w:left="116" w:right="87"/>
              <w:rPr>
                <w:sz w:val="22"/>
              </w:rPr>
            </w:pPr>
            <w:r>
              <w:rPr>
                <w:spacing w:val="-2"/>
                <w:sz w:val="22"/>
              </w:rPr>
              <w:t>varchar</w:t>
            </w:r>
          </w:p>
        </w:tc>
        <w:tc>
          <w:tcPr>
            <w:tcW w:w="1791" w:type="dxa"/>
          </w:tcPr>
          <w:p w14:paraId="36854F80">
            <w:pPr>
              <w:pStyle w:val="21"/>
              <w:ind w:right="20"/>
              <w:rPr>
                <w:sz w:val="22"/>
              </w:rPr>
            </w:pPr>
            <w:r>
              <w:rPr>
                <w:spacing w:val="-5"/>
                <w:sz w:val="22"/>
              </w:rPr>
              <w:t>100</w:t>
            </w:r>
          </w:p>
        </w:tc>
        <w:tc>
          <w:tcPr>
            <w:tcW w:w="1964" w:type="dxa"/>
          </w:tcPr>
          <w:p w14:paraId="2921D395">
            <w:pPr>
              <w:pStyle w:val="21"/>
              <w:ind w:left="21" w:right="8"/>
              <w:rPr>
                <w:sz w:val="22"/>
              </w:rPr>
            </w:pPr>
            <w:r>
              <w:rPr>
                <w:sz w:val="22"/>
              </w:rPr>
              <w:t>NOT</w:t>
            </w:r>
            <w:r>
              <w:rPr>
                <w:spacing w:val="-8"/>
                <w:sz w:val="22"/>
              </w:rPr>
              <w:t xml:space="preserve"> </w:t>
            </w:r>
            <w:r>
              <w:rPr>
                <w:spacing w:val="-4"/>
                <w:sz w:val="22"/>
              </w:rPr>
              <w:t>NULL</w:t>
            </w:r>
          </w:p>
        </w:tc>
        <w:tc>
          <w:tcPr>
            <w:tcW w:w="2036" w:type="dxa"/>
          </w:tcPr>
          <w:p w14:paraId="25E414FC">
            <w:pPr>
              <w:pStyle w:val="21"/>
              <w:ind w:left="18" w:right="3"/>
              <w:rPr>
                <w:sz w:val="22"/>
              </w:rPr>
            </w:pPr>
            <w:r>
              <w:rPr>
                <w:sz w:val="22"/>
              </w:rPr>
              <w:t>User</w:t>
            </w:r>
            <w:r>
              <w:rPr>
                <w:spacing w:val="3"/>
                <w:sz w:val="22"/>
              </w:rPr>
              <w:t xml:space="preserve"> </w:t>
            </w:r>
            <w:r>
              <w:rPr>
                <w:spacing w:val="-4"/>
                <w:sz w:val="22"/>
              </w:rPr>
              <w:t>Name</w:t>
            </w:r>
          </w:p>
        </w:tc>
      </w:tr>
      <w:tr w14:paraId="11D7A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3" w:type="dxa"/>
            <w:shd w:val="clear" w:color="auto" w:fill="auto"/>
            <w:vAlign w:val="top"/>
          </w:tcPr>
          <w:p w14:paraId="67D26AE5">
            <w:pPr>
              <w:pStyle w:val="21"/>
              <w:ind w:left="130" w:leftChars="0" w:right="87" w:rightChars="0"/>
              <w:rPr>
                <w:rFonts w:hint="default" w:ascii="Times New Roman" w:hAnsi="Times New Roman" w:eastAsia="Times New Roman" w:cs="Times New Roman"/>
                <w:sz w:val="22"/>
                <w:szCs w:val="22"/>
                <w:lang w:val="en-US" w:eastAsia="en-US" w:bidi="ar-SA"/>
              </w:rPr>
            </w:pPr>
            <w:r>
              <w:rPr>
                <w:rFonts w:hint="default"/>
                <w:spacing w:val="-4"/>
                <w:sz w:val="22"/>
                <w:lang w:val="en-US"/>
              </w:rPr>
              <w:t>EmailId</w:t>
            </w:r>
          </w:p>
        </w:tc>
        <w:tc>
          <w:tcPr>
            <w:tcW w:w="1793" w:type="dxa"/>
            <w:shd w:val="clear" w:color="auto" w:fill="auto"/>
            <w:vAlign w:val="top"/>
          </w:tcPr>
          <w:p w14:paraId="5196692B">
            <w:pPr>
              <w:pStyle w:val="21"/>
              <w:ind w:left="116" w:leftChars="0" w:right="87" w:rightChars="0"/>
              <w:rPr>
                <w:rFonts w:hint="default" w:ascii="Times New Roman" w:hAnsi="Times New Roman" w:eastAsia="Times New Roman" w:cs="Times New Roman"/>
                <w:sz w:val="22"/>
                <w:szCs w:val="22"/>
                <w:lang w:val="en-US" w:eastAsia="en-US" w:bidi="ar-SA"/>
              </w:rPr>
            </w:pPr>
            <w:r>
              <w:rPr>
                <w:spacing w:val="-2"/>
                <w:sz w:val="22"/>
              </w:rPr>
              <w:t>varchar</w:t>
            </w:r>
          </w:p>
        </w:tc>
        <w:tc>
          <w:tcPr>
            <w:tcW w:w="1791" w:type="dxa"/>
            <w:vAlign w:val="top"/>
          </w:tcPr>
          <w:p w14:paraId="114C0C6A">
            <w:pPr>
              <w:pStyle w:val="21"/>
              <w:ind w:left="56" w:leftChars="0" w:right="20" w:rightChars="0"/>
              <w:rPr>
                <w:b/>
                <w:sz w:val="20"/>
              </w:rPr>
            </w:pPr>
            <w:r>
              <w:rPr>
                <w:rFonts w:hint="default"/>
                <w:spacing w:val="-5"/>
                <w:sz w:val="22"/>
                <w:lang w:val="en-US"/>
              </w:rPr>
              <w:t>3</w:t>
            </w:r>
            <w:r>
              <w:rPr>
                <w:spacing w:val="-5"/>
                <w:sz w:val="22"/>
              </w:rPr>
              <w:t>00</w:t>
            </w:r>
          </w:p>
        </w:tc>
        <w:tc>
          <w:tcPr>
            <w:tcW w:w="1964" w:type="dxa"/>
          </w:tcPr>
          <w:p w14:paraId="52488E78">
            <w:pPr>
              <w:pStyle w:val="21"/>
              <w:spacing w:before="94"/>
              <w:ind w:left="21" w:right="2"/>
              <w:rPr>
                <w:sz w:val="22"/>
              </w:rPr>
            </w:pPr>
            <w:r>
              <w:rPr>
                <w:sz w:val="22"/>
              </w:rPr>
              <w:t>NOT</w:t>
            </w:r>
            <w:r>
              <w:rPr>
                <w:spacing w:val="-3"/>
                <w:sz w:val="22"/>
              </w:rPr>
              <w:t xml:space="preserve"> </w:t>
            </w:r>
            <w:r>
              <w:rPr>
                <w:spacing w:val="-5"/>
                <w:sz w:val="22"/>
              </w:rPr>
              <w:t>ULL</w:t>
            </w:r>
          </w:p>
        </w:tc>
        <w:tc>
          <w:tcPr>
            <w:tcW w:w="2036" w:type="dxa"/>
            <w:vAlign w:val="top"/>
          </w:tcPr>
          <w:p w14:paraId="585F8B0C">
            <w:pPr>
              <w:pStyle w:val="21"/>
              <w:ind w:left="18" w:leftChars="0" w:right="3" w:rightChars="0"/>
              <w:rPr>
                <w:rFonts w:hint="default"/>
                <w:b/>
                <w:sz w:val="20"/>
                <w:lang w:val="en-US"/>
              </w:rPr>
            </w:pPr>
            <w:r>
              <w:rPr>
                <w:rFonts w:hint="default"/>
                <w:sz w:val="22"/>
                <w:lang w:val="en-US"/>
              </w:rPr>
              <w:t>Email ID</w:t>
            </w:r>
          </w:p>
        </w:tc>
      </w:tr>
    </w:tbl>
    <w:p w14:paraId="3B078F64">
      <w:pPr>
        <w:pStyle w:val="21"/>
        <w:spacing w:after="0" w:line="201" w:lineRule="exact"/>
        <w:jc w:val="left"/>
        <w:rPr>
          <w:b/>
          <w:sz w:val="20"/>
        </w:rPr>
        <w:sectPr>
          <w:pgSz w:w="12240" w:h="15840"/>
          <w:pgMar w:top="580" w:right="360" w:bottom="840" w:left="360" w:header="0" w:footer="654" w:gutter="0"/>
          <w:cols w:space="720" w:num="1"/>
        </w:sectPr>
      </w:pPr>
    </w:p>
    <w:p w14:paraId="6B52F1C6">
      <w:pPr>
        <w:pStyle w:val="13"/>
        <w:rPr>
          <w:b/>
          <w:sz w:val="20"/>
        </w:rPr>
      </w:pPr>
      <w:r>
        <w:rPr>
          <w:b/>
          <w:sz w:val="20"/>
        </w:rPr>
        <mc:AlternateContent>
          <mc:Choice Requires="wps">
            <w:drawing>
              <wp:anchor distT="0" distB="0" distL="0" distR="0" simplePos="0" relativeHeight="25168384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08" name="Graphic 108"/>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08" o:spid="_x0000_s1026" o:spt="100" style="position:absolute;left:0pt;margin-left:45pt;margin-top:29.25pt;height:728.65pt;width:521.3pt;mso-position-horizontal-relative:page;mso-position-vertical-relative:page;z-index:-25163264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ODMWPM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tbl>
      <w:tblPr>
        <w:tblStyle w:val="12"/>
        <w:tblW w:w="0" w:type="auto"/>
        <w:tblInd w:w="10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3"/>
        <w:gridCol w:w="1791"/>
        <w:gridCol w:w="1964"/>
        <w:gridCol w:w="2036"/>
      </w:tblGrid>
      <w:tr w14:paraId="07FC8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3974FD70">
            <w:pPr>
              <w:pStyle w:val="21"/>
              <w:spacing w:before="94"/>
              <w:ind w:left="129" w:right="87"/>
              <w:rPr>
                <w:sz w:val="22"/>
              </w:rPr>
            </w:pPr>
            <w:r>
              <w:rPr>
                <w:spacing w:val="-2"/>
                <w:sz w:val="22"/>
              </w:rPr>
              <w:t>Subject</w:t>
            </w:r>
          </w:p>
        </w:tc>
        <w:tc>
          <w:tcPr>
            <w:tcW w:w="1793" w:type="dxa"/>
          </w:tcPr>
          <w:p w14:paraId="62339C54">
            <w:pPr>
              <w:pStyle w:val="21"/>
              <w:spacing w:before="94"/>
              <w:ind w:left="110" w:right="87"/>
              <w:rPr>
                <w:sz w:val="22"/>
              </w:rPr>
            </w:pPr>
            <w:r>
              <w:rPr>
                <w:spacing w:val="-2"/>
                <w:sz w:val="22"/>
              </w:rPr>
              <w:t>varchar</w:t>
            </w:r>
          </w:p>
        </w:tc>
        <w:tc>
          <w:tcPr>
            <w:tcW w:w="1791" w:type="dxa"/>
          </w:tcPr>
          <w:p w14:paraId="3F6ACBE4">
            <w:pPr>
              <w:pStyle w:val="21"/>
              <w:spacing w:before="94"/>
              <w:ind w:right="15"/>
              <w:rPr>
                <w:sz w:val="22"/>
              </w:rPr>
            </w:pPr>
            <w:r>
              <w:rPr>
                <w:spacing w:val="-5"/>
                <w:sz w:val="22"/>
              </w:rPr>
              <w:t>300</w:t>
            </w:r>
          </w:p>
        </w:tc>
        <w:tc>
          <w:tcPr>
            <w:tcW w:w="1964" w:type="dxa"/>
          </w:tcPr>
          <w:p w14:paraId="7E283811">
            <w:pPr>
              <w:pStyle w:val="21"/>
              <w:spacing w:before="94"/>
              <w:ind w:left="21" w:right="12"/>
              <w:rPr>
                <w:sz w:val="22"/>
              </w:rPr>
            </w:pPr>
            <w:r>
              <w:rPr>
                <w:sz w:val="22"/>
              </w:rPr>
              <w:t>NOT</w:t>
            </w:r>
            <w:r>
              <w:rPr>
                <w:spacing w:val="-3"/>
                <w:sz w:val="22"/>
              </w:rPr>
              <w:t xml:space="preserve"> </w:t>
            </w:r>
            <w:r>
              <w:rPr>
                <w:spacing w:val="-4"/>
                <w:sz w:val="22"/>
              </w:rPr>
              <w:t>NULL</w:t>
            </w:r>
          </w:p>
        </w:tc>
        <w:tc>
          <w:tcPr>
            <w:tcW w:w="2036" w:type="dxa"/>
          </w:tcPr>
          <w:p w14:paraId="0245DDEF">
            <w:pPr>
              <w:pStyle w:val="21"/>
              <w:spacing w:before="94"/>
              <w:ind w:left="18" w:right="15"/>
              <w:rPr>
                <w:sz w:val="22"/>
              </w:rPr>
            </w:pPr>
            <w:r>
              <w:rPr>
                <w:spacing w:val="-2"/>
                <w:sz w:val="22"/>
              </w:rPr>
              <w:t>Subject</w:t>
            </w:r>
          </w:p>
        </w:tc>
      </w:tr>
      <w:tr w14:paraId="18357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0B4C76DB">
            <w:pPr>
              <w:pStyle w:val="21"/>
              <w:ind w:left="128" w:right="87"/>
              <w:rPr>
                <w:sz w:val="22"/>
              </w:rPr>
            </w:pPr>
            <w:r>
              <w:rPr>
                <w:spacing w:val="-2"/>
                <w:sz w:val="22"/>
              </w:rPr>
              <w:t>Message</w:t>
            </w:r>
          </w:p>
        </w:tc>
        <w:tc>
          <w:tcPr>
            <w:tcW w:w="1793" w:type="dxa"/>
          </w:tcPr>
          <w:p w14:paraId="24A18B90">
            <w:pPr>
              <w:pStyle w:val="21"/>
              <w:ind w:left="110" w:right="87"/>
              <w:rPr>
                <w:sz w:val="22"/>
              </w:rPr>
            </w:pPr>
            <w:r>
              <w:rPr>
                <w:spacing w:val="-2"/>
                <w:sz w:val="22"/>
              </w:rPr>
              <w:t>varchar</w:t>
            </w:r>
          </w:p>
        </w:tc>
        <w:tc>
          <w:tcPr>
            <w:tcW w:w="1791" w:type="dxa"/>
          </w:tcPr>
          <w:p w14:paraId="72B2D551">
            <w:pPr>
              <w:pStyle w:val="21"/>
              <w:ind w:right="17"/>
              <w:rPr>
                <w:sz w:val="22"/>
              </w:rPr>
            </w:pPr>
            <w:r>
              <w:rPr>
                <w:spacing w:val="-5"/>
                <w:sz w:val="22"/>
              </w:rPr>
              <w:t>MAX</w:t>
            </w:r>
          </w:p>
        </w:tc>
        <w:tc>
          <w:tcPr>
            <w:tcW w:w="1964" w:type="dxa"/>
          </w:tcPr>
          <w:p w14:paraId="4C5A2EC5">
            <w:pPr>
              <w:pStyle w:val="21"/>
              <w:ind w:left="21" w:right="14"/>
              <w:rPr>
                <w:sz w:val="22"/>
              </w:rPr>
            </w:pPr>
            <w:r>
              <w:rPr>
                <w:sz w:val="22"/>
              </w:rPr>
              <w:t>NOT</w:t>
            </w:r>
            <w:r>
              <w:rPr>
                <w:spacing w:val="-8"/>
                <w:sz w:val="22"/>
              </w:rPr>
              <w:t xml:space="preserve"> </w:t>
            </w:r>
            <w:r>
              <w:rPr>
                <w:spacing w:val="-4"/>
                <w:sz w:val="22"/>
              </w:rPr>
              <w:t>NULL</w:t>
            </w:r>
          </w:p>
        </w:tc>
        <w:tc>
          <w:tcPr>
            <w:tcW w:w="2036" w:type="dxa"/>
          </w:tcPr>
          <w:p w14:paraId="0B7CC0D3">
            <w:pPr>
              <w:pStyle w:val="21"/>
              <w:ind w:left="18" w:right="11"/>
              <w:rPr>
                <w:sz w:val="22"/>
              </w:rPr>
            </w:pPr>
            <w:r>
              <w:rPr>
                <w:spacing w:val="-2"/>
                <w:sz w:val="22"/>
              </w:rPr>
              <w:t>Message</w:t>
            </w:r>
          </w:p>
        </w:tc>
      </w:tr>
      <w:tr w14:paraId="5BCB7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7559FDE6">
            <w:pPr>
              <w:pStyle w:val="21"/>
              <w:ind w:left="127" w:right="87"/>
              <w:rPr>
                <w:sz w:val="22"/>
              </w:rPr>
            </w:pPr>
            <w:r>
              <w:rPr>
                <w:spacing w:val="-2"/>
                <w:sz w:val="22"/>
              </w:rPr>
              <w:t>Timest</w:t>
            </w:r>
          </w:p>
        </w:tc>
        <w:tc>
          <w:tcPr>
            <w:tcW w:w="1793" w:type="dxa"/>
          </w:tcPr>
          <w:p w14:paraId="7E20F369">
            <w:pPr>
              <w:pStyle w:val="21"/>
              <w:ind w:left="108" w:right="87"/>
              <w:rPr>
                <w:sz w:val="22"/>
              </w:rPr>
            </w:pPr>
            <w:r>
              <w:rPr>
                <w:spacing w:val="-2"/>
                <w:sz w:val="22"/>
              </w:rPr>
              <w:t>datetime</w:t>
            </w:r>
          </w:p>
        </w:tc>
        <w:tc>
          <w:tcPr>
            <w:tcW w:w="1791" w:type="dxa"/>
          </w:tcPr>
          <w:p w14:paraId="1E553E2F">
            <w:pPr>
              <w:pStyle w:val="21"/>
              <w:ind w:right="11"/>
              <w:rPr>
                <w:sz w:val="22"/>
              </w:rPr>
            </w:pPr>
            <w:r>
              <w:rPr>
                <w:spacing w:val="-10"/>
                <w:sz w:val="22"/>
              </w:rPr>
              <w:t>8</w:t>
            </w:r>
          </w:p>
        </w:tc>
        <w:tc>
          <w:tcPr>
            <w:tcW w:w="1964" w:type="dxa"/>
          </w:tcPr>
          <w:p w14:paraId="5652EC24">
            <w:pPr>
              <w:pStyle w:val="21"/>
              <w:ind w:left="21" w:right="14"/>
              <w:rPr>
                <w:sz w:val="22"/>
              </w:rPr>
            </w:pPr>
            <w:r>
              <w:rPr>
                <w:sz w:val="22"/>
              </w:rPr>
              <w:t>NOT</w:t>
            </w:r>
            <w:r>
              <w:rPr>
                <w:spacing w:val="-3"/>
                <w:sz w:val="22"/>
              </w:rPr>
              <w:t xml:space="preserve"> </w:t>
            </w:r>
            <w:r>
              <w:rPr>
                <w:spacing w:val="-4"/>
                <w:sz w:val="22"/>
              </w:rPr>
              <w:t>NULL</w:t>
            </w:r>
          </w:p>
        </w:tc>
        <w:tc>
          <w:tcPr>
            <w:tcW w:w="2036" w:type="dxa"/>
          </w:tcPr>
          <w:p w14:paraId="6063C10E">
            <w:pPr>
              <w:pStyle w:val="21"/>
              <w:ind w:left="18" w:right="8"/>
              <w:rPr>
                <w:sz w:val="22"/>
              </w:rPr>
            </w:pPr>
            <w:r>
              <w:rPr>
                <w:sz w:val="22"/>
              </w:rPr>
              <w:t>Date</w:t>
            </w:r>
            <w:r>
              <w:rPr>
                <w:spacing w:val="-3"/>
                <w:sz w:val="22"/>
              </w:rPr>
              <w:t xml:space="preserve"> </w:t>
            </w:r>
            <w:r>
              <w:rPr>
                <w:sz w:val="22"/>
              </w:rPr>
              <w:t>of</w:t>
            </w:r>
            <w:r>
              <w:rPr>
                <w:spacing w:val="8"/>
                <w:sz w:val="22"/>
              </w:rPr>
              <w:t xml:space="preserve"> </w:t>
            </w:r>
            <w:r>
              <w:rPr>
                <w:spacing w:val="-2"/>
                <w:sz w:val="22"/>
              </w:rPr>
              <w:t>Insert</w:t>
            </w:r>
          </w:p>
        </w:tc>
      </w:tr>
    </w:tbl>
    <w:p w14:paraId="3A20C244">
      <w:pPr>
        <w:pStyle w:val="13"/>
        <w:spacing w:before="183"/>
        <w:rPr>
          <w:b/>
          <w:sz w:val="26"/>
        </w:rPr>
      </w:pPr>
    </w:p>
    <w:p w14:paraId="6E73C875">
      <w:pPr>
        <w:pStyle w:val="20"/>
        <w:numPr>
          <w:ilvl w:val="0"/>
          <w:numId w:val="18"/>
        </w:numPr>
        <w:tabs>
          <w:tab w:val="left" w:pos="1719"/>
        </w:tabs>
        <w:spacing w:before="1" w:after="0" w:line="240" w:lineRule="auto"/>
        <w:ind w:left="1719" w:right="0" w:hanging="267"/>
        <w:jc w:val="left"/>
        <w:rPr>
          <w:b/>
          <w:sz w:val="20"/>
        </w:rPr>
      </w:pPr>
      <w:r>
        <w:rPr>
          <w:b/>
          <w:spacing w:val="-2"/>
          <w:sz w:val="26"/>
          <w:u w:val="single"/>
        </w:rPr>
        <w:t>FEEDBACK</w:t>
      </w:r>
      <w:r>
        <w:rPr>
          <w:b/>
          <w:spacing w:val="-4"/>
          <w:sz w:val="26"/>
        </w:rPr>
        <w:t xml:space="preserve"> </w:t>
      </w:r>
      <w:r>
        <w:rPr>
          <w:b/>
          <w:spacing w:val="-10"/>
          <w:sz w:val="26"/>
        </w:rPr>
        <w:t>:</w:t>
      </w:r>
    </w:p>
    <w:p w14:paraId="7D375CE5">
      <w:pPr>
        <w:pStyle w:val="13"/>
        <w:spacing w:before="110"/>
        <w:rPr>
          <w:b/>
          <w:sz w:val="20"/>
        </w:rPr>
      </w:pPr>
    </w:p>
    <w:tbl>
      <w:tblPr>
        <w:tblStyle w:val="12"/>
        <w:tblW w:w="0" w:type="auto"/>
        <w:tblInd w:w="10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3"/>
        <w:gridCol w:w="1791"/>
        <w:gridCol w:w="1964"/>
        <w:gridCol w:w="2036"/>
      </w:tblGrid>
      <w:tr w14:paraId="0A337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4DE8C216">
            <w:pPr>
              <w:pStyle w:val="21"/>
              <w:spacing w:before="94"/>
              <w:ind w:left="125" w:right="87"/>
              <w:rPr>
                <w:b/>
                <w:sz w:val="22"/>
              </w:rPr>
            </w:pPr>
            <w:r>
              <w:rPr>
                <w:b/>
                <w:sz w:val="22"/>
              </w:rPr>
              <w:t>DATA</w:t>
            </w:r>
            <w:r>
              <w:rPr>
                <w:b/>
                <w:spacing w:val="1"/>
                <w:sz w:val="22"/>
              </w:rPr>
              <w:t xml:space="preserve"> </w:t>
            </w:r>
            <w:r>
              <w:rPr>
                <w:b/>
                <w:spacing w:val="-2"/>
                <w:sz w:val="22"/>
              </w:rPr>
              <w:t>FIELD</w:t>
            </w:r>
          </w:p>
        </w:tc>
        <w:tc>
          <w:tcPr>
            <w:tcW w:w="1793" w:type="dxa"/>
          </w:tcPr>
          <w:p w14:paraId="59163927">
            <w:pPr>
              <w:pStyle w:val="21"/>
              <w:spacing w:before="94"/>
              <w:ind w:left="105" w:right="87"/>
              <w:rPr>
                <w:b/>
                <w:sz w:val="22"/>
              </w:rPr>
            </w:pPr>
            <w:r>
              <w:rPr>
                <w:b/>
                <w:sz w:val="22"/>
              </w:rPr>
              <w:t>DATA</w:t>
            </w:r>
            <w:r>
              <w:rPr>
                <w:b/>
                <w:spacing w:val="2"/>
                <w:sz w:val="22"/>
              </w:rPr>
              <w:t xml:space="preserve"> </w:t>
            </w:r>
            <w:r>
              <w:rPr>
                <w:b/>
                <w:spacing w:val="-4"/>
                <w:sz w:val="22"/>
              </w:rPr>
              <w:t>TYPE</w:t>
            </w:r>
          </w:p>
        </w:tc>
        <w:tc>
          <w:tcPr>
            <w:tcW w:w="1791" w:type="dxa"/>
          </w:tcPr>
          <w:p w14:paraId="440187D5">
            <w:pPr>
              <w:pStyle w:val="21"/>
              <w:spacing w:before="94"/>
              <w:ind w:right="31"/>
              <w:rPr>
                <w:b/>
                <w:sz w:val="22"/>
              </w:rPr>
            </w:pPr>
            <w:r>
              <w:rPr>
                <w:b/>
                <w:spacing w:val="-4"/>
                <w:sz w:val="22"/>
              </w:rPr>
              <w:t>SIZE</w:t>
            </w:r>
          </w:p>
        </w:tc>
        <w:tc>
          <w:tcPr>
            <w:tcW w:w="1964" w:type="dxa"/>
          </w:tcPr>
          <w:p w14:paraId="5EC35370">
            <w:pPr>
              <w:pStyle w:val="21"/>
              <w:spacing w:before="94"/>
              <w:ind w:left="21" w:right="21"/>
              <w:rPr>
                <w:b/>
                <w:sz w:val="22"/>
              </w:rPr>
            </w:pPr>
            <w:r>
              <w:rPr>
                <w:b/>
                <w:spacing w:val="-2"/>
                <w:sz w:val="22"/>
              </w:rPr>
              <w:t>CONSTRAINT</w:t>
            </w:r>
          </w:p>
        </w:tc>
        <w:tc>
          <w:tcPr>
            <w:tcW w:w="2036" w:type="dxa"/>
          </w:tcPr>
          <w:p w14:paraId="4839F596">
            <w:pPr>
              <w:pStyle w:val="21"/>
              <w:spacing w:before="94"/>
              <w:ind w:left="18" w:right="17"/>
              <w:rPr>
                <w:b/>
                <w:sz w:val="22"/>
              </w:rPr>
            </w:pPr>
            <w:r>
              <w:rPr>
                <w:b/>
                <w:spacing w:val="-2"/>
                <w:sz w:val="22"/>
              </w:rPr>
              <w:t>DESCRIPTION</w:t>
            </w:r>
          </w:p>
        </w:tc>
      </w:tr>
      <w:tr w14:paraId="3256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793" w:type="dxa"/>
          </w:tcPr>
          <w:p w14:paraId="1C49B173">
            <w:pPr>
              <w:pStyle w:val="21"/>
              <w:ind w:left="126" w:right="87"/>
              <w:rPr>
                <w:sz w:val="22"/>
              </w:rPr>
            </w:pPr>
            <w:r>
              <w:rPr>
                <w:spacing w:val="-5"/>
                <w:sz w:val="22"/>
              </w:rPr>
              <w:t>Id</w:t>
            </w:r>
          </w:p>
        </w:tc>
        <w:tc>
          <w:tcPr>
            <w:tcW w:w="1793" w:type="dxa"/>
          </w:tcPr>
          <w:p w14:paraId="3FF4455C">
            <w:pPr>
              <w:pStyle w:val="21"/>
              <w:ind w:left="114" w:right="87"/>
              <w:rPr>
                <w:sz w:val="22"/>
              </w:rPr>
            </w:pPr>
            <w:r>
              <w:rPr>
                <w:spacing w:val="-5"/>
                <w:sz w:val="22"/>
              </w:rPr>
              <w:t>int</w:t>
            </w:r>
          </w:p>
        </w:tc>
        <w:tc>
          <w:tcPr>
            <w:tcW w:w="1791" w:type="dxa"/>
          </w:tcPr>
          <w:p w14:paraId="5DEDF422">
            <w:pPr>
              <w:pStyle w:val="21"/>
              <w:ind w:right="7"/>
              <w:rPr>
                <w:sz w:val="22"/>
              </w:rPr>
            </w:pPr>
            <w:r>
              <w:rPr>
                <w:spacing w:val="-10"/>
                <w:sz w:val="22"/>
              </w:rPr>
              <w:t>4</w:t>
            </w:r>
          </w:p>
        </w:tc>
        <w:tc>
          <w:tcPr>
            <w:tcW w:w="1964" w:type="dxa"/>
          </w:tcPr>
          <w:p w14:paraId="07C33D19">
            <w:pPr>
              <w:pStyle w:val="21"/>
              <w:ind w:left="21" w:right="11"/>
              <w:rPr>
                <w:sz w:val="22"/>
              </w:rPr>
            </w:pPr>
            <w:r>
              <w:rPr>
                <w:sz w:val="22"/>
              </w:rPr>
              <w:t>PRIMARY</w:t>
            </w:r>
            <w:r>
              <w:rPr>
                <w:spacing w:val="3"/>
                <w:sz w:val="22"/>
              </w:rPr>
              <w:t xml:space="preserve"> </w:t>
            </w:r>
            <w:r>
              <w:rPr>
                <w:spacing w:val="-5"/>
                <w:sz w:val="22"/>
              </w:rPr>
              <w:t>KEY</w:t>
            </w:r>
          </w:p>
        </w:tc>
        <w:tc>
          <w:tcPr>
            <w:tcW w:w="2036" w:type="dxa"/>
          </w:tcPr>
          <w:p w14:paraId="23DD4BA4">
            <w:pPr>
              <w:pStyle w:val="21"/>
              <w:ind w:left="18" w:right="11"/>
              <w:rPr>
                <w:sz w:val="22"/>
              </w:rPr>
            </w:pPr>
            <w:r>
              <w:rPr>
                <w:spacing w:val="-5"/>
                <w:sz w:val="22"/>
              </w:rPr>
              <w:t>Id</w:t>
            </w:r>
          </w:p>
        </w:tc>
      </w:tr>
      <w:tr w14:paraId="0FB4A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3" w:type="dxa"/>
          </w:tcPr>
          <w:p w14:paraId="38256C2F">
            <w:pPr>
              <w:pStyle w:val="21"/>
              <w:spacing w:before="94"/>
              <w:ind w:left="113" w:right="87"/>
              <w:rPr>
                <w:sz w:val="22"/>
              </w:rPr>
            </w:pPr>
            <w:r>
              <w:rPr>
                <w:spacing w:val="-2"/>
                <w:sz w:val="22"/>
              </w:rPr>
              <w:t>LoginId</w:t>
            </w:r>
          </w:p>
        </w:tc>
        <w:tc>
          <w:tcPr>
            <w:tcW w:w="1793" w:type="dxa"/>
          </w:tcPr>
          <w:p w14:paraId="61669DA2">
            <w:pPr>
              <w:pStyle w:val="21"/>
              <w:spacing w:before="94"/>
              <w:ind w:left="119" w:right="87"/>
              <w:rPr>
                <w:sz w:val="22"/>
              </w:rPr>
            </w:pPr>
            <w:r>
              <w:rPr>
                <w:spacing w:val="-5"/>
                <w:sz w:val="22"/>
              </w:rPr>
              <w:t>int</w:t>
            </w:r>
          </w:p>
        </w:tc>
        <w:tc>
          <w:tcPr>
            <w:tcW w:w="1791" w:type="dxa"/>
          </w:tcPr>
          <w:p w14:paraId="44A4AA4A">
            <w:pPr>
              <w:pStyle w:val="21"/>
              <w:spacing w:before="94"/>
              <w:ind w:right="11"/>
              <w:rPr>
                <w:sz w:val="22"/>
              </w:rPr>
            </w:pPr>
            <w:r>
              <w:rPr>
                <w:spacing w:val="-10"/>
                <w:sz w:val="22"/>
              </w:rPr>
              <w:t>4</w:t>
            </w:r>
          </w:p>
        </w:tc>
        <w:tc>
          <w:tcPr>
            <w:tcW w:w="1964" w:type="dxa"/>
          </w:tcPr>
          <w:p w14:paraId="2D8C126E">
            <w:pPr>
              <w:pStyle w:val="21"/>
              <w:spacing w:before="94"/>
              <w:ind w:left="21" w:right="12"/>
              <w:rPr>
                <w:sz w:val="22"/>
              </w:rPr>
            </w:pPr>
            <w:r>
              <w:rPr>
                <w:sz w:val="22"/>
              </w:rPr>
              <w:t>FOREIGN</w:t>
            </w:r>
            <w:r>
              <w:rPr>
                <w:spacing w:val="3"/>
                <w:sz w:val="22"/>
              </w:rPr>
              <w:t xml:space="preserve"> </w:t>
            </w:r>
            <w:r>
              <w:rPr>
                <w:spacing w:val="-5"/>
                <w:sz w:val="22"/>
              </w:rPr>
              <w:t>KEY</w:t>
            </w:r>
          </w:p>
        </w:tc>
        <w:tc>
          <w:tcPr>
            <w:tcW w:w="2036" w:type="dxa"/>
          </w:tcPr>
          <w:p w14:paraId="2E0C5243">
            <w:pPr>
              <w:pStyle w:val="21"/>
              <w:spacing w:before="94"/>
              <w:ind w:left="18" w:right="11"/>
              <w:rPr>
                <w:sz w:val="22"/>
              </w:rPr>
            </w:pPr>
            <w:r>
              <w:rPr>
                <w:sz w:val="22"/>
              </w:rPr>
              <w:t>Login</w:t>
            </w:r>
            <w:r>
              <w:rPr>
                <w:spacing w:val="11"/>
                <w:sz w:val="22"/>
              </w:rPr>
              <w:t xml:space="preserve"> </w:t>
            </w:r>
            <w:r>
              <w:rPr>
                <w:spacing w:val="-5"/>
                <w:sz w:val="22"/>
              </w:rPr>
              <w:t>Id</w:t>
            </w:r>
          </w:p>
        </w:tc>
      </w:tr>
      <w:tr w14:paraId="666DE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93" w:type="dxa"/>
          </w:tcPr>
          <w:p w14:paraId="79478428">
            <w:pPr>
              <w:pStyle w:val="21"/>
              <w:spacing w:before="94"/>
              <w:ind w:left="129" w:right="87"/>
              <w:rPr>
                <w:sz w:val="22"/>
              </w:rPr>
            </w:pPr>
            <w:r>
              <w:rPr>
                <w:spacing w:val="-2"/>
                <w:sz w:val="22"/>
              </w:rPr>
              <w:t>Rating</w:t>
            </w:r>
          </w:p>
        </w:tc>
        <w:tc>
          <w:tcPr>
            <w:tcW w:w="1793" w:type="dxa"/>
          </w:tcPr>
          <w:p w14:paraId="2EAE0617">
            <w:pPr>
              <w:pStyle w:val="21"/>
              <w:spacing w:before="94"/>
              <w:ind w:left="114" w:right="87"/>
              <w:rPr>
                <w:sz w:val="22"/>
              </w:rPr>
            </w:pPr>
            <w:r>
              <w:rPr>
                <w:spacing w:val="-5"/>
                <w:sz w:val="22"/>
              </w:rPr>
              <w:t>int</w:t>
            </w:r>
          </w:p>
        </w:tc>
        <w:tc>
          <w:tcPr>
            <w:tcW w:w="1791" w:type="dxa"/>
          </w:tcPr>
          <w:p w14:paraId="189C4EE7">
            <w:pPr>
              <w:pStyle w:val="21"/>
              <w:spacing w:before="94"/>
              <w:ind w:right="7"/>
              <w:rPr>
                <w:sz w:val="22"/>
              </w:rPr>
            </w:pPr>
            <w:r>
              <w:rPr>
                <w:spacing w:val="-10"/>
                <w:sz w:val="22"/>
              </w:rPr>
              <w:t>4</w:t>
            </w:r>
          </w:p>
        </w:tc>
        <w:tc>
          <w:tcPr>
            <w:tcW w:w="1964" w:type="dxa"/>
          </w:tcPr>
          <w:p w14:paraId="3C2CED01">
            <w:pPr>
              <w:pStyle w:val="21"/>
              <w:spacing w:before="94"/>
              <w:ind w:left="21" w:right="8"/>
              <w:rPr>
                <w:sz w:val="22"/>
              </w:rPr>
            </w:pPr>
            <w:r>
              <w:rPr>
                <w:sz w:val="22"/>
              </w:rPr>
              <w:t>NOT</w:t>
            </w:r>
            <w:r>
              <w:rPr>
                <w:spacing w:val="-3"/>
                <w:sz w:val="22"/>
              </w:rPr>
              <w:t xml:space="preserve"> </w:t>
            </w:r>
            <w:r>
              <w:rPr>
                <w:spacing w:val="-4"/>
                <w:sz w:val="22"/>
              </w:rPr>
              <w:t>NULL</w:t>
            </w:r>
          </w:p>
        </w:tc>
        <w:tc>
          <w:tcPr>
            <w:tcW w:w="2036" w:type="dxa"/>
          </w:tcPr>
          <w:p w14:paraId="3EC1AF28">
            <w:pPr>
              <w:pStyle w:val="21"/>
              <w:spacing w:before="94"/>
              <w:ind w:left="18" w:right="8"/>
              <w:rPr>
                <w:sz w:val="22"/>
              </w:rPr>
            </w:pPr>
            <w:r>
              <w:rPr>
                <w:spacing w:val="-2"/>
                <w:sz w:val="22"/>
              </w:rPr>
              <w:t>Rating</w:t>
            </w:r>
          </w:p>
        </w:tc>
      </w:tr>
      <w:tr w14:paraId="4256B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52F79F36">
            <w:pPr>
              <w:pStyle w:val="21"/>
              <w:ind w:left="122" w:right="87"/>
              <w:rPr>
                <w:sz w:val="22"/>
              </w:rPr>
            </w:pPr>
            <w:r>
              <w:rPr>
                <w:spacing w:val="-2"/>
                <w:sz w:val="22"/>
              </w:rPr>
              <w:t>Feedback</w:t>
            </w:r>
          </w:p>
        </w:tc>
        <w:tc>
          <w:tcPr>
            <w:tcW w:w="1793" w:type="dxa"/>
          </w:tcPr>
          <w:p w14:paraId="7DDE84A3">
            <w:pPr>
              <w:pStyle w:val="21"/>
              <w:ind w:left="110" w:right="87"/>
              <w:rPr>
                <w:sz w:val="22"/>
              </w:rPr>
            </w:pPr>
            <w:r>
              <w:rPr>
                <w:spacing w:val="-2"/>
                <w:sz w:val="22"/>
              </w:rPr>
              <w:t>varchar</w:t>
            </w:r>
          </w:p>
        </w:tc>
        <w:tc>
          <w:tcPr>
            <w:tcW w:w="1791" w:type="dxa"/>
          </w:tcPr>
          <w:p w14:paraId="05C4C864">
            <w:pPr>
              <w:pStyle w:val="21"/>
              <w:ind w:right="17"/>
              <w:rPr>
                <w:sz w:val="22"/>
              </w:rPr>
            </w:pPr>
            <w:r>
              <w:rPr>
                <w:spacing w:val="-5"/>
                <w:sz w:val="22"/>
              </w:rPr>
              <w:t>MAX</w:t>
            </w:r>
          </w:p>
        </w:tc>
        <w:tc>
          <w:tcPr>
            <w:tcW w:w="1964" w:type="dxa"/>
          </w:tcPr>
          <w:p w14:paraId="3C01E2AE">
            <w:pPr>
              <w:pStyle w:val="21"/>
              <w:ind w:left="21" w:right="12"/>
              <w:rPr>
                <w:sz w:val="22"/>
              </w:rPr>
            </w:pPr>
            <w:r>
              <w:rPr>
                <w:sz w:val="22"/>
              </w:rPr>
              <w:t>NOT</w:t>
            </w:r>
            <w:r>
              <w:rPr>
                <w:spacing w:val="-5"/>
                <w:sz w:val="22"/>
              </w:rPr>
              <w:t xml:space="preserve"> </w:t>
            </w:r>
            <w:r>
              <w:rPr>
                <w:spacing w:val="-4"/>
                <w:sz w:val="22"/>
              </w:rPr>
              <w:t>NULL</w:t>
            </w:r>
          </w:p>
        </w:tc>
        <w:tc>
          <w:tcPr>
            <w:tcW w:w="2036" w:type="dxa"/>
          </w:tcPr>
          <w:p w14:paraId="758DA609">
            <w:pPr>
              <w:pStyle w:val="21"/>
              <w:ind w:left="18" w:right="17"/>
              <w:rPr>
                <w:sz w:val="22"/>
              </w:rPr>
            </w:pPr>
            <w:r>
              <w:rPr>
                <w:sz w:val="22"/>
              </w:rPr>
              <w:t>Feedback</w:t>
            </w:r>
            <w:r>
              <w:rPr>
                <w:spacing w:val="9"/>
                <w:sz w:val="22"/>
              </w:rPr>
              <w:t xml:space="preserve"> </w:t>
            </w:r>
            <w:r>
              <w:rPr>
                <w:spacing w:val="-2"/>
                <w:sz w:val="22"/>
              </w:rPr>
              <w:t>Message</w:t>
            </w:r>
          </w:p>
        </w:tc>
      </w:tr>
      <w:tr w14:paraId="5412E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45D95036">
            <w:pPr>
              <w:pStyle w:val="21"/>
              <w:ind w:left="127" w:right="87"/>
              <w:rPr>
                <w:sz w:val="22"/>
              </w:rPr>
            </w:pPr>
            <w:r>
              <w:rPr>
                <w:spacing w:val="-2"/>
                <w:sz w:val="22"/>
              </w:rPr>
              <w:t>Timest</w:t>
            </w:r>
          </w:p>
        </w:tc>
        <w:tc>
          <w:tcPr>
            <w:tcW w:w="1793" w:type="dxa"/>
          </w:tcPr>
          <w:p w14:paraId="2BEF5BD3">
            <w:pPr>
              <w:pStyle w:val="21"/>
              <w:ind w:left="108" w:right="87"/>
              <w:rPr>
                <w:sz w:val="22"/>
              </w:rPr>
            </w:pPr>
            <w:r>
              <w:rPr>
                <w:spacing w:val="-2"/>
                <w:sz w:val="22"/>
              </w:rPr>
              <w:t>datetime</w:t>
            </w:r>
          </w:p>
        </w:tc>
        <w:tc>
          <w:tcPr>
            <w:tcW w:w="1791" w:type="dxa"/>
          </w:tcPr>
          <w:p w14:paraId="4A4240F2">
            <w:pPr>
              <w:pStyle w:val="21"/>
              <w:ind w:right="11"/>
              <w:rPr>
                <w:sz w:val="22"/>
              </w:rPr>
            </w:pPr>
            <w:r>
              <w:rPr>
                <w:spacing w:val="-10"/>
                <w:sz w:val="22"/>
              </w:rPr>
              <w:t>8</w:t>
            </w:r>
          </w:p>
        </w:tc>
        <w:tc>
          <w:tcPr>
            <w:tcW w:w="1964" w:type="dxa"/>
          </w:tcPr>
          <w:p w14:paraId="59D2B982">
            <w:pPr>
              <w:pStyle w:val="21"/>
              <w:ind w:left="21" w:right="14"/>
              <w:rPr>
                <w:sz w:val="22"/>
              </w:rPr>
            </w:pPr>
            <w:r>
              <w:rPr>
                <w:sz w:val="22"/>
              </w:rPr>
              <w:t>NOT</w:t>
            </w:r>
            <w:r>
              <w:rPr>
                <w:spacing w:val="-3"/>
                <w:sz w:val="22"/>
              </w:rPr>
              <w:t xml:space="preserve"> </w:t>
            </w:r>
            <w:r>
              <w:rPr>
                <w:spacing w:val="-4"/>
                <w:sz w:val="22"/>
              </w:rPr>
              <w:t>NULL</w:t>
            </w:r>
          </w:p>
        </w:tc>
        <w:tc>
          <w:tcPr>
            <w:tcW w:w="2036" w:type="dxa"/>
          </w:tcPr>
          <w:p w14:paraId="59D57DE8">
            <w:pPr>
              <w:pStyle w:val="21"/>
              <w:ind w:left="18" w:right="8"/>
              <w:rPr>
                <w:sz w:val="22"/>
              </w:rPr>
            </w:pPr>
            <w:r>
              <w:rPr>
                <w:sz w:val="22"/>
              </w:rPr>
              <w:t>Date</w:t>
            </w:r>
            <w:r>
              <w:rPr>
                <w:spacing w:val="-3"/>
                <w:sz w:val="22"/>
              </w:rPr>
              <w:t xml:space="preserve"> </w:t>
            </w:r>
            <w:r>
              <w:rPr>
                <w:sz w:val="22"/>
              </w:rPr>
              <w:t>of</w:t>
            </w:r>
            <w:r>
              <w:rPr>
                <w:spacing w:val="8"/>
                <w:sz w:val="22"/>
              </w:rPr>
              <w:t xml:space="preserve"> </w:t>
            </w:r>
            <w:r>
              <w:rPr>
                <w:spacing w:val="-2"/>
                <w:sz w:val="22"/>
              </w:rPr>
              <w:t>Insert</w:t>
            </w:r>
          </w:p>
        </w:tc>
      </w:tr>
    </w:tbl>
    <w:p w14:paraId="57A5C2A5">
      <w:pPr>
        <w:pStyle w:val="20"/>
        <w:numPr>
          <w:ilvl w:val="0"/>
          <w:numId w:val="18"/>
        </w:numPr>
        <w:tabs>
          <w:tab w:val="left" w:pos="1719"/>
        </w:tabs>
        <w:spacing w:before="16" w:after="0" w:line="240" w:lineRule="auto"/>
        <w:ind w:left="1719" w:right="0" w:hanging="267"/>
        <w:jc w:val="left"/>
        <w:rPr>
          <w:b/>
          <w:sz w:val="20"/>
        </w:rPr>
      </w:pPr>
      <w:r>
        <w:rPr>
          <w:b/>
          <w:spacing w:val="-2"/>
          <w:sz w:val="26"/>
          <w:u w:val="single"/>
        </w:rPr>
        <w:t>PROJECT_MASTER</w:t>
      </w:r>
      <w:r>
        <w:rPr>
          <w:b/>
          <w:spacing w:val="-2"/>
          <w:sz w:val="26"/>
        </w:rPr>
        <w:t xml:space="preserve"> </w:t>
      </w:r>
      <w:r>
        <w:rPr>
          <w:b/>
          <w:spacing w:val="-10"/>
          <w:sz w:val="26"/>
        </w:rPr>
        <w:t>:</w:t>
      </w:r>
    </w:p>
    <w:p w14:paraId="1C377514">
      <w:pPr>
        <w:pStyle w:val="13"/>
        <w:spacing w:before="113"/>
        <w:rPr>
          <w:b/>
          <w:sz w:val="20"/>
        </w:rPr>
      </w:pPr>
    </w:p>
    <w:tbl>
      <w:tblPr>
        <w:tblStyle w:val="12"/>
        <w:tblW w:w="0" w:type="auto"/>
        <w:tblInd w:w="10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4"/>
        <w:gridCol w:w="1791"/>
        <w:gridCol w:w="1793"/>
        <w:gridCol w:w="1956"/>
        <w:gridCol w:w="2035"/>
      </w:tblGrid>
      <w:tr w14:paraId="090D4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94" w:type="dxa"/>
          </w:tcPr>
          <w:p w14:paraId="1D81C0EC">
            <w:pPr>
              <w:pStyle w:val="21"/>
              <w:ind w:left="42" w:right="9"/>
              <w:rPr>
                <w:b/>
                <w:sz w:val="22"/>
              </w:rPr>
            </w:pPr>
            <w:r>
              <w:rPr>
                <w:b/>
                <w:sz w:val="22"/>
              </w:rPr>
              <w:t>DATA</w:t>
            </w:r>
            <w:r>
              <w:rPr>
                <w:b/>
                <w:spacing w:val="1"/>
                <w:sz w:val="22"/>
              </w:rPr>
              <w:t xml:space="preserve"> </w:t>
            </w:r>
            <w:r>
              <w:rPr>
                <w:b/>
                <w:spacing w:val="-2"/>
                <w:sz w:val="22"/>
              </w:rPr>
              <w:t>FIELD</w:t>
            </w:r>
          </w:p>
        </w:tc>
        <w:tc>
          <w:tcPr>
            <w:tcW w:w="1791" w:type="dxa"/>
          </w:tcPr>
          <w:p w14:paraId="4FA951E7">
            <w:pPr>
              <w:pStyle w:val="21"/>
              <w:ind w:right="35"/>
              <w:rPr>
                <w:b/>
                <w:sz w:val="22"/>
              </w:rPr>
            </w:pPr>
            <w:r>
              <w:rPr>
                <w:b/>
                <w:sz w:val="22"/>
              </w:rPr>
              <w:t>DATA</w:t>
            </w:r>
            <w:r>
              <w:rPr>
                <w:b/>
                <w:spacing w:val="3"/>
                <w:sz w:val="22"/>
              </w:rPr>
              <w:t xml:space="preserve"> </w:t>
            </w:r>
            <w:r>
              <w:rPr>
                <w:b/>
                <w:spacing w:val="-4"/>
                <w:sz w:val="22"/>
              </w:rPr>
              <w:t>TYPE</w:t>
            </w:r>
          </w:p>
        </w:tc>
        <w:tc>
          <w:tcPr>
            <w:tcW w:w="1793" w:type="dxa"/>
          </w:tcPr>
          <w:p w14:paraId="5589BA8E">
            <w:pPr>
              <w:pStyle w:val="21"/>
              <w:ind w:left="108" w:right="87"/>
              <w:rPr>
                <w:b/>
                <w:sz w:val="22"/>
              </w:rPr>
            </w:pPr>
            <w:r>
              <w:rPr>
                <w:b/>
                <w:spacing w:val="-4"/>
                <w:sz w:val="22"/>
              </w:rPr>
              <w:t>SIZE</w:t>
            </w:r>
          </w:p>
        </w:tc>
        <w:tc>
          <w:tcPr>
            <w:tcW w:w="1956" w:type="dxa"/>
          </w:tcPr>
          <w:p w14:paraId="349E5DDF">
            <w:pPr>
              <w:pStyle w:val="21"/>
              <w:ind w:left="31" w:right="24"/>
              <w:rPr>
                <w:b/>
                <w:sz w:val="22"/>
              </w:rPr>
            </w:pPr>
            <w:r>
              <w:rPr>
                <w:b/>
                <w:spacing w:val="-2"/>
                <w:sz w:val="22"/>
              </w:rPr>
              <w:t>CONSTRAINT</w:t>
            </w:r>
          </w:p>
        </w:tc>
        <w:tc>
          <w:tcPr>
            <w:tcW w:w="2035" w:type="dxa"/>
          </w:tcPr>
          <w:p w14:paraId="237C215F">
            <w:pPr>
              <w:pStyle w:val="21"/>
              <w:ind w:left="36" w:right="20"/>
              <w:rPr>
                <w:b/>
                <w:sz w:val="22"/>
              </w:rPr>
            </w:pPr>
            <w:r>
              <w:rPr>
                <w:b/>
                <w:spacing w:val="-2"/>
                <w:sz w:val="22"/>
              </w:rPr>
              <w:t>DESCRIPTION</w:t>
            </w:r>
          </w:p>
        </w:tc>
      </w:tr>
      <w:tr w14:paraId="61FA0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894" w:type="dxa"/>
          </w:tcPr>
          <w:p w14:paraId="0E840209">
            <w:pPr>
              <w:pStyle w:val="21"/>
              <w:spacing w:before="89"/>
              <w:ind w:left="42" w:right="8"/>
              <w:rPr>
                <w:sz w:val="22"/>
              </w:rPr>
            </w:pPr>
            <w:r>
              <w:rPr>
                <w:spacing w:val="-5"/>
                <w:sz w:val="22"/>
              </w:rPr>
              <w:t>Id</w:t>
            </w:r>
          </w:p>
        </w:tc>
        <w:tc>
          <w:tcPr>
            <w:tcW w:w="1791" w:type="dxa"/>
          </w:tcPr>
          <w:p w14:paraId="767737E6">
            <w:pPr>
              <w:pStyle w:val="21"/>
              <w:spacing w:before="89"/>
              <w:ind w:right="10"/>
              <w:rPr>
                <w:sz w:val="22"/>
              </w:rPr>
            </w:pPr>
            <w:r>
              <w:rPr>
                <w:spacing w:val="-5"/>
                <w:sz w:val="22"/>
              </w:rPr>
              <w:t>int</w:t>
            </w:r>
          </w:p>
        </w:tc>
        <w:tc>
          <w:tcPr>
            <w:tcW w:w="1793" w:type="dxa"/>
          </w:tcPr>
          <w:p w14:paraId="1688DA0C">
            <w:pPr>
              <w:pStyle w:val="21"/>
              <w:spacing w:before="89"/>
              <w:ind w:left="138" w:right="87"/>
              <w:rPr>
                <w:sz w:val="22"/>
              </w:rPr>
            </w:pPr>
            <w:r>
              <w:rPr>
                <w:spacing w:val="-10"/>
                <w:sz w:val="22"/>
              </w:rPr>
              <w:t>4</w:t>
            </w:r>
          </w:p>
        </w:tc>
        <w:tc>
          <w:tcPr>
            <w:tcW w:w="1956" w:type="dxa"/>
          </w:tcPr>
          <w:p w14:paraId="74B6EA8C">
            <w:pPr>
              <w:pStyle w:val="21"/>
              <w:spacing w:before="89"/>
              <w:ind w:left="31" w:right="2"/>
              <w:rPr>
                <w:sz w:val="22"/>
              </w:rPr>
            </w:pPr>
            <w:r>
              <w:rPr>
                <w:sz w:val="22"/>
              </w:rPr>
              <w:t>PRIMARY</w:t>
            </w:r>
            <w:r>
              <w:rPr>
                <w:spacing w:val="3"/>
                <w:sz w:val="22"/>
              </w:rPr>
              <w:t xml:space="preserve"> </w:t>
            </w:r>
            <w:r>
              <w:rPr>
                <w:spacing w:val="-5"/>
                <w:sz w:val="22"/>
              </w:rPr>
              <w:t>KEY</w:t>
            </w:r>
          </w:p>
        </w:tc>
        <w:tc>
          <w:tcPr>
            <w:tcW w:w="2035" w:type="dxa"/>
          </w:tcPr>
          <w:p w14:paraId="1DC6F002">
            <w:pPr>
              <w:pStyle w:val="21"/>
              <w:spacing w:before="89"/>
              <w:ind w:left="36" w:right="6"/>
              <w:rPr>
                <w:sz w:val="22"/>
              </w:rPr>
            </w:pPr>
            <w:r>
              <w:rPr>
                <w:sz w:val="22"/>
              </w:rPr>
              <w:t>Project</w:t>
            </w:r>
            <w:r>
              <w:rPr>
                <w:spacing w:val="14"/>
                <w:sz w:val="22"/>
              </w:rPr>
              <w:t xml:space="preserve"> </w:t>
            </w:r>
            <w:r>
              <w:rPr>
                <w:spacing w:val="-5"/>
                <w:sz w:val="22"/>
              </w:rPr>
              <w:t>Id</w:t>
            </w:r>
          </w:p>
        </w:tc>
      </w:tr>
      <w:tr w14:paraId="71692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94" w:type="dxa"/>
          </w:tcPr>
          <w:p w14:paraId="02D128C0">
            <w:pPr>
              <w:pStyle w:val="21"/>
              <w:spacing w:before="94"/>
              <w:ind w:left="42" w:right="6"/>
              <w:rPr>
                <w:sz w:val="22"/>
              </w:rPr>
            </w:pPr>
            <w:r>
              <w:rPr>
                <w:spacing w:val="-2"/>
                <w:sz w:val="22"/>
              </w:rPr>
              <w:t>ProjectName</w:t>
            </w:r>
          </w:p>
        </w:tc>
        <w:tc>
          <w:tcPr>
            <w:tcW w:w="1791" w:type="dxa"/>
          </w:tcPr>
          <w:p w14:paraId="40F570A4">
            <w:pPr>
              <w:pStyle w:val="21"/>
              <w:spacing w:before="94"/>
              <w:ind w:right="28"/>
              <w:rPr>
                <w:sz w:val="22"/>
              </w:rPr>
            </w:pPr>
            <w:r>
              <w:rPr>
                <w:spacing w:val="-2"/>
                <w:sz w:val="22"/>
              </w:rPr>
              <w:t>varchar</w:t>
            </w:r>
          </w:p>
        </w:tc>
        <w:tc>
          <w:tcPr>
            <w:tcW w:w="1793" w:type="dxa"/>
          </w:tcPr>
          <w:p w14:paraId="7BCF7D9A">
            <w:pPr>
              <w:pStyle w:val="21"/>
              <w:spacing w:before="94"/>
              <w:ind w:left="123" w:right="87"/>
              <w:rPr>
                <w:sz w:val="22"/>
              </w:rPr>
            </w:pPr>
            <w:r>
              <w:rPr>
                <w:spacing w:val="-5"/>
                <w:sz w:val="22"/>
              </w:rPr>
              <w:t>100</w:t>
            </w:r>
          </w:p>
        </w:tc>
        <w:tc>
          <w:tcPr>
            <w:tcW w:w="1956" w:type="dxa"/>
          </w:tcPr>
          <w:p w14:paraId="3AAB2494">
            <w:pPr>
              <w:pStyle w:val="21"/>
              <w:spacing w:before="94"/>
              <w:ind w:left="31" w:right="3"/>
              <w:rPr>
                <w:sz w:val="22"/>
              </w:rPr>
            </w:pPr>
            <w:r>
              <w:rPr>
                <w:sz w:val="22"/>
              </w:rPr>
              <w:t>NOT</w:t>
            </w:r>
            <w:r>
              <w:rPr>
                <w:spacing w:val="-8"/>
                <w:sz w:val="22"/>
              </w:rPr>
              <w:t xml:space="preserve"> </w:t>
            </w:r>
            <w:r>
              <w:rPr>
                <w:spacing w:val="-4"/>
                <w:sz w:val="22"/>
              </w:rPr>
              <w:t>NULL</w:t>
            </w:r>
          </w:p>
        </w:tc>
        <w:tc>
          <w:tcPr>
            <w:tcW w:w="2035" w:type="dxa"/>
          </w:tcPr>
          <w:p w14:paraId="17D4B3D2">
            <w:pPr>
              <w:pStyle w:val="21"/>
              <w:spacing w:before="94"/>
              <w:ind w:left="36"/>
              <w:rPr>
                <w:sz w:val="22"/>
              </w:rPr>
            </w:pPr>
            <w:r>
              <w:rPr>
                <w:sz w:val="22"/>
              </w:rPr>
              <w:t>Project</w:t>
            </w:r>
            <w:r>
              <w:rPr>
                <w:spacing w:val="3"/>
                <w:sz w:val="22"/>
              </w:rPr>
              <w:t xml:space="preserve"> </w:t>
            </w:r>
            <w:r>
              <w:rPr>
                <w:spacing w:val="-4"/>
                <w:sz w:val="22"/>
              </w:rPr>
              <w:t>Name</w:t>
            </w:r>
          </w:p>
        </w:tc>
      </w:tr>
      <w:tr w14:paraId="6ADD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67190D9D">
            <w:pPr>
              <w:pStyle w:val="21"/>
              <w:spacing w:before="94"/>
              <w:ind w:left="42" w:right="3"/>
              <w:rPr>
                <w:sz w:val="22"/>
              </w:rPr>
            </w:pPr>
            <w:r>
              <w:rPr>
                <w:spacing w:val="-2"/>
                <w:sz w:val="22"/>
              </w:rPr>
              <w:t>ProjectLink</w:t>
            </w:r>
          </w:p>
        </w:tc>
        <w:tc>
          <w:tcPr>
            <w:tcW w:w="1791" w:type="dxa"/>
          </w:tcPr>
          <w:p w14:paraId="338B11FB">
            <w:pPr>
              <w:pStyle w:val="21"/>
              <w:spacing w:before="94"/>
              <w:ind w:right="28"/>
              <w:rPr>
                <w:sz w:val="22"/>
              </w:rPr>
            </w:pPr>
            <w:r>
              <w:rPr>
                <w:spacing w:val="-2"/>
                <w:sz w:val="22"/>
              </w:rPr>
              <w:t>varchar</w:t>
            </w:r>
          </w:p>
        </w:tc>
        <w:tc>
          <w:tcPr>
            <w:tcW w:w="1793" w:type="dxa"/>
          </w:tcPr>
          <w:p w14:paraId="5BEEE742">
            <w:pPr>
              <w:pStyle w:val="21"/>
              <w:spacing w:before="94"/>
              <w:ind w:left="123" w:right="87"/>
              <w:rPr>
                <w:sz w:val="22"/>
              </w:rPr>
            </w:pPr>
            <w:r>
              <w:rPr>
                <w:spacing w:val="-5"/>
                <w:sz w:val="22"/>
              </w:rPr>
              <w:t>500</w:t>
            </w:r>
          </w:p>
        </w:tc>
        <w:tc>
          <w:tcPr>
            <w:tcW w:w="1956" w:type="dxa"/>
          </w:tcPr>
          <w:p w14:paraId="2E5512E9">
            <w:pPr>
              <w:pStyle w:val="21"/>
              <w:spacing w:before="94"/>
              <w:ind w:left="31" w:right="1"/>
              <w:rPr>
                <w:sz w:val="22"/>
              </w:rPr>
            </w:pPr>
            <w:r>
              <w:rPr>
                <w:sz w:val="22"/>
              </w:rPr>
              <w:t>NOT</w:t>
            </w:r>
            <w:r>
              <w:rPr>
                <w:spacing w:val="-5"/>
                <w:sz w:val="22"/>
              </w:rPr>
              <w:t xml:space="preserve"> </w:t>
            </w:r>
            <w:r>
              <w:rPr>
                <w:spacing w:val="-4"/>
                <w:sz w:val="22"/>
              </w:rPr>
              <w:t>NULL</w:t>
            </w:r>
          </w:p>
        </w:tc>
        <w:tc>
          <w:tcPr>
            <w:tcW w:w="2035" w:type="dxa"/>
          </w:tcPr>
          <w:p w14:paraId="184C2B80">
            <w:pPr>
              <w:pStyle w:val="21"/>
              <w:spacing w:before="94"/>
              <w:ind w:left="36" w:right="9"/>
              <w:rPr>
                <w:sz w:val="22"/>
              </w:rPr>
            </w:pPr>
            <w:r>
              <w:rPr>
                <w:sz w:val="22"/>
              </w:rPr>
              <w:t>Project</w:t>
            </w:r>
            <w:r>
              <w:rPr>
                <w:spacing w:val="3"/>
                <w:sz w:val="22"/>
              </w:rPr>
              <w:t xml:space="preserve"> </w:t>
            </w:r>
            <w:r>
              <w:rPr>
                <w:spacing w:val="-4"/>
                <w:sz w:val="22"/>
              </w:rPr>
              <w:t>Link</w:t>
            </w:r>
          </w:p>
        </w:tc>
      </w:tr>
      <w:tr w14:paraId="2E010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607F1751">
            <w:pPr>
              <w:pStyle w:val="21"/>
              <w:ind w:left="42" w:right="8"/>
              <w:rPr>
                <w:sz w:val="22"/>
              </w:rPr>
            </w:pPr>
            <w:r>
              <w:rPr>
                <w:spacing w:val="-2"/>
                <w:sz w:val="22"/>
              </w:rPr>
              <w:t>ProjectDescription</w:t>
            </w:r>
          </w:p>
        </w:tc>
        <w:tc>
          <w:tcPr>
            <w:tcW w:w="1791" w:type="dxa"/>
          </w:tcPr>
          <w:p w14:paraId="7F4D8BD6">
            <w:pPr>
              <w:pStyle w:val="21"/>
              <w:ind w:right="21"/>
              <w:rPr>
                <w:sz w:val="22"/>
              </w:rPr>
            </w:pPr>
            <w:r>
              <w:rPr>
                <w:spacing w:val="-2"/>
                <w:sz w:val="22"/>
              </w:rPr>
              <w:t>varchar</w:t>
            </w:r>
          </w:p>
        </w:tc>
        <w:tc>
          <w:tcPr>
            <w:tcW w:w="1793" w:type="dxa"/>
          </w:tcPr>
          <w:p w14:paraId="3EB62EE4">
            <w:pPr>
              <w:pStyle w:val="21"/>
              <w:ind w:left="125" w:right="87"/>
              <w:rPr>
                <w:sz w:val="22"/>
              </w:rPr>
            </w:pPr>
            <w:r>
              <w:rPr>
                <w:spacing w:val="-5"/>
                <w:sz w:val="22"/>
              </w:rPr>
              <w:t>MAX</w:t>
            </w:r>
          </w:p>
        </w:tc>
        <w:tc>
          <w:tcPr>
            <w:tcW w:w="1956" w:type="dxa"/>
          </w:tcPr>
          <w:p w14:paraId="7B991611">
            <w:pPr>
              <w:pStyle w:val="21"/>
              <w:ind w:left="31" w:right="7"/>
              <w:rPr>
                <w:sz w:val="22"/>
              </w:rPr>
            </w:pPr>
            <w:r>
              <w:rPr>
                <w:sz w:val="22"/>
              </w:rPr>
              <w:t>NOT</w:t>
            </w:r>
            <w:r>
              <w:rPr>
                <w:spacing w:val="-8"/>
                <w:sz w:val="22"/>
              </w:rPr>
              <w:t xml:space="preserve"> </w:t>
            </w:r>
            <w:r>
              <w:rPr>
                <w:spacing w:val="-4"/>
                <w:sz w:val="22"/>
              </w:rPr>
              <w:t>NULL</w:t>
            </w:r>
          </w:p>
        </w:tc>
        <w:tc>
          <w:tcPr>
            <w:tcW w:w="2035" w:type="dxa"/>
          </w:tcPr>
          <w:p w14:paraId="70B35D33">
            <w:pPr>
              <w:pStyle w:val="21"/>
              <w:ind w:left="36" w:right="8"/>
              <w:rPr>
                <w:sz w:val="22"/>
              </w:rPr>
            </w:pPr>
            <w:r>
              <w:rPr>
                <w:sz w:val="22"/>
              </w:rPr>
              <w:t>Project</w:t>
            </w:r>
            <w:r>
              <w:rPr>
                <w:spacing w:val="3"/>
                <w:sz w:val="22"/>
              </w:rPr>
              <w:t xml:space="preserve"> </w:t>
            </w:r>
            <w:r>
              <w:rPr>
                <w:spacing w:val="-2"/>
                <w:sz w:val="22"/>
              </w:rPr>
              <w:t>Description</w:t>
            </w:r>
          </w:p>
        </w:tc>
      </w:tr>
      <w:tr w14:paraId="710E2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894" w:type="dxa"/>
          </w:tcPr>
          <w:p w14:paraId="3AF6348B">
            <w:pPr>
              <w:pStyle w:val="21"/>
              <w:spacing w:before="87"/>
              <w:ind w:left="42"/>
              <w:rPr>
                <w:sz w:val="22"/>
              </w:rPr>
            </w:pPr>
            <w:r>
              <w:rPr>
                <w:spacing w:val="-2"/>
                <w:sz w:val="22"/>
              </w:rPr>
              <w:t>Completion</w:t>
            </w:r>
          </w:p>
        </w:tc>
        <w:tc>
          <w:tcPr>
            <w:tcW w:w="1791" w:type="dxa"/>
          </w:tcPr>
          <w:p w14:paraId="052D3320">
            <w:pPr>
              <w:pStyle w:val="21"/>
              <w:spacing w:before="87"/>
              <w:ind w:right="17"/>
              <w:rPr>
                <w:sz w:val="22"/>
              </w:rPr>
            </w:pPr>
            <w:r>
              <w:rPr>
                <w:spacing w:val="-5"/>
                <w:sz w:val="22"/>
              </w:rPr>
              <w:t>int</w:t>
            </w:r>
          </w:p>
        </w:tc>
        <w:tc>
          <w:tcPr>
            <w:tcW w:w="1793" w:type="dxa"/>
          </w:tcPr>
          <w:p w14:paraId="0E386FD4">
            <w:pPr>
              <w:pStyle w:val="21"/>
              <w:spacing w:before="87"/>
              <w:ind w:left="135" w:right="87"/>
              <w:rPr>
                <w:sz w:val="22"/>
              </w:rPr>
            </w:pPr>
            <w:r>
              <w:rPr>
                <w:spacing w:val="-10"/>
                <w:sz w:val="22"/>
              </w:rPr>
              <w:t>4</w:t>
            </w:r>
          </w:p>
        </w:tc>
        <w:tc>
          <w:tcPr>
            <w:tcW w:w="1956" w:type="dxa"/>
          </w:tcPr>
          <w:p w14:paraId="73E37D9B">
            <w:pPr>
              <w:pStyle w:val="21"/>
              <w:spacing w:before="87"/>
              <w:ind w:left="31"/>
              <w:rPr>
                <w:sz w:val="22"/>
              </w:rPr>
            </w:pPr>
            <w:r>
              <w:rPr>
                <w:sz w:val="22"/>
              </w:rPr>
              <w:t>NOT</w:t>
            </w:r>
            <w:r>
              <w:rPr>
                <w:spacing w:val="-5"/>
                <w:sz w:val="22"/>
              </w:rPr>
              <w:t xml:space="preserve"> </w:t>
            </w:r>
            <w:r>
              <w:rPr>
                <w:spacing w:val="-4"/>
                <w:sz w:val="22"/>
              </w:rPr>
              <w:t>NULL</w:t>
            </w:r>
          </w:p>
        </w:tc>
        <w:tc>
          <w:tcPr>
            <w:tcW w:w="2035" w:type="dxa"/>
          </w:tcPr>
          <w:p w14:paraId="37B94EEC">
            <w:pPr>
              <w:pStyle w:val="21"/>
              <w:spacing w:before="87"/>
              <w:ind w:left="36" w:right="2"/>
              <w:rPr>
                <w:sz w:val="22"/>
              </w:rPr>
            </w:pPr>
            <w:r>
              <w:rPr>
                <w:spacing w:val="-2"/>
                <w:sz w:val="22"/>
              </w:rPr>
              <w:t>Completion</w:t>
            </w:r>
          </w:p>
        </w:tc>
      </w:tr>
      <w:tr w14:paraId="4BE44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94" w:type="dxa"/>
          </w:tcPr>
          <w:p w14:paraId="68B8C592">
            <w:pPr>
              <w:pStyle w:val="21"/>
              <w:ind w:left="42" w:right="10"/>
              <w:rPr>
                <w:sz w:val="22"/>
              </w:rPr>
            </w:pPr>
            <w:r>
              <w:rPr>
                <w:spacing w:val="-2"/>
                <w:sz w:val="22"/>
              </w:rPr>
              <w:t>IsActive</w:t>
            </w:r>
          </w:p>
        </w:tc>
        <w:tc>
          <w:tcPr>
            <w:tcW w:w="1791" w:type="dxa"/>
          </w:tcPr>
          <w:p w14:paraId="205F5942">
            <w:pPr>
              <w:pStyle w:val="21"/>
              <w:ind w:right="12"/>
              <w:rPr>
                <w:sz w:val="22"/>
              </w:rPr>
            </w:pPr>
            <w:r>
              <w:rPr>
                <w:spacing w:val="-5"/>
                <w:sz w:val="22"/>
              </w:rPr>
              <w:t>bit</w:t>
            </w:r>
          </w:p>
        </w:tc>
        <w:tc>
          <w:tcPr>
            <w:tcW w:w="1793" w:type="dxa"/>
          </w:tcPr>
          <w:p w14:paraId="1CD85720">
            <w:pPr>
              <w:pStyle w:val="21"/>
              <w:ind w:left="135" w:right="87"/>
              <w:rPr>
                <w:sz w:val="22"/>
              </w:rPr>
            </w:pPr>
            <w:r>
              <w:rPr>
                <w:spacing w:val="-10"/>
                <w:sz w:val="22"/>
              </w:rPr>
              <w:t>1</w:t>
            </w:r>
          </w:p>
        </w:tc>
        <w:tc>
          <w:tcPr>
            <w:tcW w:w="1956" w:type="dxa"/>
          </w:tcPr>
          <w:p w14:paraId="6254041A">
            <w:pPr>
              <w:pStyle w:val="21"/>
              <w:ind w:left="31" w:right="4"/>
              <w:rPr>
                <w:sz w:val="22"/>
              </w:rPr>
            </w:pPr>
            <w:r>
              <w:rPr>
                <w:sz w:val="22"/>
              </w:rPr>
              <w:t>NOT</w:t>
            </w:r>
            <w:r>
              <w:rPr>
                <w:spacing w:val="-5"/>
                <w:sz w:val="22"/>
              </w:rPr>
              <w:t xml:space="preserve"> </w:t>
            </w:r>
            <w:r>
              <w:rPr>
                <w:spacing w:val="-4"/>
                <w:sz w:val="22"/>
              </w:rPr>
              <w:t>NULL</w:t>
            </w:r>
          </w:p>
        </w:tc>
        <w:tc>
          <w:tcPr>
            <w:tcW w:w="2035" w:type="dxa"/>
          </w:tcPr>
          <w:p w14:paraId="4A056797">
            <w:pPr>
              <w:pStyle w:val="21"/>
              <w:ind w:left="36" w:right="3"/>
              <w:rPr>
                <w:sz w:val="22"/>
              </w:rPr>
            </w:pPr>
            <w:r>
              <w:rPr>
                <w:sz w:val="22"/>
              </w:rPr>
              <w:t>Is</w:t>
            </w:r>
            <w:r>
              <w:rPr>
                <w:spacing w:val="-1"/>
                <w:sz w:val="22"/>
              </w:rPr>
              <w:t xml:space="preserve"> </w:t>
            </w:r>
            <w:r>
              <w:rPr>
                <w:spacing w:val="-2"/>
                <w:sz w:val="22"/>
              </w:rPr>
              <w:t>Active</w:t>
            </w:r>
          </w:p>
        </w:tc>
      </w:tr>
      <w:tr w14:paraId="54D6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55148E42">
            <w:pPr>
              <w:pStyle w:val="21"/>
              <w:spacing w:before="94"/>
              <w:ind w:left="42" w:right="3"/>
              <w:rPr>
                <w:sz w:val="22"/>
              </w:rPr>
            </w:pPr>
            <w:r>
              <w:rPr>
                <w:spacing w:val="-2"/>
                <w:sz w:val="22"/>
              </w:rPr>
              <w:t>Timest</w:t>
            </w:r>
          </w:p>
        </w:tc>
        <w:tc>
          <w:tcPr>
            <w:tcW w:w="1791" w:type="dxa"/>
          </w:tcPr>
          <w:p w14:paraId="4021BF02">
            <w:pPr>
              <w:pStyle w:val="21"/>
              <w:spacing w:before="94"/>
              <w:ind w:right="24"/>
              <w:rPr>
                <w:sz w:val="22"/>
              </w:rPr>
            </w:pPr>
            <w:r>
              <w:rPr>
                <w:spacing w:val="-2"/>
                <w:sz w:val="22"/>
              </w:rPr>
              <w:t>datetime</w:t>
            </w:r>
          </w:p>
        </w:tc>
        <w:tc>
          <w:tcPr>
            <w:tcW w:w="1793" w:type="dxa"/>
          </w:tcPr>
          <w:p w14:paraId="1F320602">
            <w:pPr>
              <w:pStyle w:val="21"/>
              <w:spacing w:before="94"/>
              <w:ind w:left="135" w:right="87"/>
              <w:rPr>
                <w:sz w:val="22"/>
              </w:rPr>
            </w:pPr>
            <w:r>
              <w:rPr>
                <w:spacing w:val="-10"/>
                <w:sz w:val="22"/>
              </w:rPr>
              <w:t>8</w:t>
            </w:r>
          </w:p>
        </w:tc>
        <w:tc>
          <w:tcPr>
            <w:tcW w:w="1956" w:type="dxa"/>
          </w:tcPr>
          <w:p w14:paraId="66650DEA">
            <w:pPr>
              <w:pStyle w:val="21"/>
              <w:spacing w:before="94"/>
              <w:ind w:left="31" w:right="7"/>
              <w:rPr>
                <w:sz w:val="22"/>
              </w:rPr>
            </w:pPr>
            <w:r>
              <w:rPr>
                <w:sz w:val="22"/>
              </w:rPr>
              <w:t>NOT</w:t>
            </w:r>
            <w:r>
              <w:rPr>
                <w:spacing w:val="-3"/>
                <w:sz w:val="22"/>
              </w:rPr>
              <w:t xml:space="preserve"> </w:t>
            </w:r>
            <w:r>
              <w:rPr>
                <w:spacing w:val="-4"/>
                <w:sz w:val="22"/>
              </w:rPr>
              <w:t>NULL</w:t>
            </w:r>
          </w:p>
        </w:tc>
        <w:tc>
          <w:tcPr>
            <w:tcW w:w="2035" w:type="dxa"/>
          </w:tcPr>
          <w:p w14:paraId="1432E72F">
            <w:pPr>
              <w:pStyle w:val="21"/>
              <w:spacing w:before="94"/>
              <w:ind w:left="36" w:right="9"/>
              <w:rPr>
                <w:sz w:val="22"/>
              </w:rPr>
            </w:pPr>
            <w:r>
              <w:rPr>
                <w:sz w:val="22"/>
              </w:rPr>
              <w:t>Date</w:t>
            </w:r>
            <w:r>
              <w:rPr>
                <w:spacing w:val="-1"/>
                <w:sz w:val="22"/>
              </w:rPr>
              <w:t xml:space="preserve"> </w:t>
            </w:r>
            <w:r>
              <w:rPr>
                <w:sz w:val="22"/>
              </w:rPr>
              <w:t>of</w:t>
            </w:r>
            <w:r>
              <w:rPr>
                <w:spacing w:val="10"/>
                <w:sz w:val="22"/>
              </w:rPr>
              <w:t xml:space="preserve"> </w:t>
            </w:r>
            <w:r>
              <w:rPr>
                <w:spacing w:val="-2"/>
                <w:sz w:val="22"/>
              </w:rPr>
              <w:t>Insert</w:t>
            </w:r>
          </w:p>
        </w:tc>
      </w:tr>
      <w:tr w14:paraId="16909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74F961A2">
            <w:pPr>
              <w:pStyle w:val="21"/>
              <w:spacing w:before="94"/>
              <w:ind w:left="42" w:right="7"/>
              <w:rPr>
                <w:sz w:val="22"/>
              </w:rPr>
            </w:pPr>
            <w:r>
              <w:rPr>
                <w:spacing w:val="-2"/>
                <w:sz w:val="22"/>
              </w:rPr>
              <w:t>UTimest</w:t>
            </w:r>
          </w:p>
        </w:tc>
        <w:tc>
          <w:tcPr>
            <w:tcW w:w="1791" w:type="dxa"/>
          </w:tcPr>
          <w:p w14:paraId="19698D52">
            <w:pPr>
              <w:pStyle w:val="21"/>
              <w:spacing w:before="94"/>
              <w:ind w:right="24"/>
              <w:rPr>
                <w:sz w:val="22"/>
              </w:rPr>
            </w:pPr>
            <w:r>
              <w:rPr>
                <w:spacing w:val="-2"/>
                <w:sz w:val="22"/>
              </w:rPr>
              <w:t>datetime</w:t>
            </w:r>
          </w:p>
        </w:tc>
        <w:tc>
          <w:tcPr>
            <w:tcW w:w="1793" w:type="dxa"/>
          </w:tcPr>
          <w:p w14:paraId="5A529750">
            <w:pPr>
              <w:pStyle w:val="21"/>
              <w:spacing w:before="94"/>
              <w:ind w:left="135" w:right="87"/>
              <w:rPr>
                <w:sz w:val="22"/>
              </w:rPr>
            </w:pPr>
            <w:r>
              <w:rPr>
                <w:spacing w:val="-10"/>
                <w:sz w:val="22"/>
              </w:rPr>
              <w:t>8</w:t>
            </w:r>
          </w:p>
        </w:tc>
        <w:tc>
          <w:tcPr>
            <w:tcW w:w="1956" w:type="dxa"/>
          </w:tcPr>
          <w:p w14:paraId="2E609AAC">
            <w:pPr>
              <w:pStyle w:val="21"/>
              <w:spacing w:before="94"/>
              <w:ind w:left="31" w:right="5"/>
              <w:rPr>
                <w:sz w:val="22"/>
              </w:rPr>
            </w:pPr>
            <w:r>
              <w:rPr>
                <w:sz w:val="22"/>
              </w:rPr>
              <w:t>NOT</w:t>
            </w:r>
            <w:r>
              <w:rPr>
                <w:spacing w:val="-5"/>
                <w:sz w:val="22"/>
              </w:rPr>
              <w:t xml:space="preserve"> </w:t>
            </w:r>
            <w:r>
              <w:rPr>
                <w:spacing w:val="-4"/>
                <w:sz w:val="22"/>
              </w:rPr>
              <w:t>NULL</w:t>
            </w:r>
          </w:p>
        </w:tc>
        <w:tc>
          <w:tcPr>
            <w:tcW w:w="2035" w:type="dxa"/>
          </w:tcPr>
          <w:p w14:paraId="142BF6AA">
            <w:pPr>
              <w:pStyle w:val="21"/>
              <w:spacing w:before="94"/>
              <w:ind w:left="36" w:right="13"/>
              <w:rPr>
                <w:sz w:val="22"/>
              </w:rPr>
            </w:pPr>
            <w:r>
              <w:rPr>
                <w:sz w:val="22"/>
              </w:rPr>
              <w:t>Date</w:t>
            </w:r>
            <w:r>
              <w:rPr>
                <w:spacing w:val="-1"/>
                <w:sz w:val="22"/>
              </w:rPr>
              <w:t xml:space="preserve"> </w:t>
            </w:r>
            <w:r>
              <w:rPr>
                <w:sz w:val="22"/>
              </w:rPr>
              <w:t>of</w:t>
            </w:r>
            <w:r>
              <w:rPr>
                <w:spacing w:val="7"/>
                <w:sz w:val="22"/>
              </w:rPr>
              <w:t xml:space="preserve"> </w:t>
            </w:r>
            <w:r>
              <w:rPr>
                <w:spacing w:val="-2"/>
                <w:sz w:val="22"/>
              </w:rPr>
              <w:t>Update</w:t>
            </w:r>
          </w:p>
        </w:tc>
      </w:tr>
    </w:tbl>
    <w:p w14:paraId="0BA39D25">
      <w:pPr>
        <w:pStyle w:val="13"/>
        <w:spacing w:before="175"/>
        <w:rPr>
          <w:b/>
          <w:sz w:val="26"/>
        </w:rPr>
      </w:pPr>
    </w:p>
    <w:p w14:paraId="4F01498C">
      <w:pPr>
        <w:pStyle w:val="20"/>
        <w:numPr>
          <w:ilvl w:val="0"/>
          <w:numId w:val="18"/>
        </w:numPr>
        <w:tabs>
          <w:tab w:val="left" w:pos="1719"/>
        </w:tabs>
        <w:spacing w:before="1" w:after="0" w:line="240" w:lineRule="auto"/>
        <w:ind w:left="1719" w:right="0" w:hanging="267"/>
        <w:jc w:val="left"/>
        <w:rPr>
          <w:b/>
          <w:sz w:val="20"/>
        </w:rPr>
      </w:pPr>
      <w:r>
        <w:rPr>
          <w:b/>
          <w:spacing w:val="-2"/>
          <w:sz w:val="26"/>
          <w:u w:val="single"/>
        </w:rPr>
        <w:t>BUGTRACKER_MASTER</w:t>
      </w:r>
      <w:r>
        <w:rPr>
          <w:b/>
          <w:spacing w:val="-3"/>
          <w:sz w:val="26"/>
        </w:rPr>
        <w:t xml:space="preserve"> </w:t>
      </w:r>
      <w:r>
        <w:rPr>
          <w:b/>
          <w:spacing w:val="-10"/>
          <w:sz w:val="26"/>
        </w:rPr>
        <w:t>:</w:t>
      </w:r>
    </w:p>
    <w:p w14:paraId="6AA6A378">
      <w:pPr>
        <w:pStyle w:val="13"/>
        <w:spacing w:before="110"/>
        <w:rPr>
          <w:b/>
          <w:sz w:val="20"/>
        </w:rPr>
      </w:pPr>
    </w:p>
    <w:tbl>
      <w:tblPr>
        <w:tblStyle w:val="12"/>
        <w:tblW w:w="0" w:type="auto"/>
        <w:tblInd w:w="10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0"/>
        <w:gridCol w:w="1790"/>
        <w:gridCol w:w="1790"/>
        <w:gridCol w:w="1958"/>
        <w:gridCol w:w="2028"/>
      </w:tblGrid>
      <w:tr w14:paraId="7D16E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860" w:type="dxa"/>
          </w:tcPr>
          <w:p w14:paraId="3F2F1A10">
            <w:pPr>
              <w:pStyle w:val="21"/>
              <w:ind w:left="114" w:right="85"/>
              <w:rPr>
                <w:b/>
                <w:sz w:val="22"/>
              </w:rPr>
            </w:pPr>
            <w:r>
              <w:rPr>
                <w:b/>
                <w:sz w:val="22"/>
              </w:rPr>
              <w:t>DATA</w:t>
            </w:r>
            <w:r>
              <w:rPr>
                <w:b/>
                <w:spacing w:val="1"/>
                <w:sz w:val="22"/>
              </w:rPr>
              <w:t xml:space="preserve"> </w:t>
            </w:r>
            <w:r>
              <w:rPr>
                <w:b/>
                <w:spacing w:val="-2"/>
                <w:sz w:val="22"/>
              </w:rPr>
              <w:t>FIELD</w:t>
            </w:r>
          </w:p>
        </w:tc>
        <w:tc>
          <w:tcPr>
            <w:tcW w:w="1790" w:type="dxa"/>
          </w:tcPr>
          <w:p w14:paraId="2F15E6E8">
            <w:pPr>
              <w:pStyle w:val="21"/>
              <w:ind w:left="0" w:right="256"/>
              <w:jc w:val="right"/>
              <w:rPr>
                <w:b/>
                <w:sz w:val="22"/>
              </w:rPr>
            </w:pPr>
            <w:r>
              <w:rPr>
                <w:b/>
                <w:sz w:val="22"/>
              </w:rPr>
              <w:t>DATA</w:t>
            </w:r>
            <w:r>
              <w:rPr>
                <w:b/>
                <w:spacing w:val="2"/>
                <w:sz w:val="22"/>
              </w:rPr>
              <w:t xml:space="preserve"> </w:t>
            </w:r>
            <w:r>
              <w:rPr>
                <w:b/>
                <w:spacing w:val="-4"/>
                <w:sz w:val="22"/>
              </w:rPr>
              <w:t>TYPE</w:t>
            </w:r>
          </w:p>
        </w:tc>
        <w:tc>
          <w:tcPr>
            <w:tcW w:w="1790" w:type="dxa"/>
          </w:tcPr>
          <w:p w14:paraId="0E72B6C1">
            <w:pPr>
              <w:pStyle w:val="21"/>
              <w:ind w:left="133" w:right="123"/>
              <w:rPr>
                <w:b/>
                <w:sz w:val="22"/>
              </w:rPr>
            </w:pPr>
            <w:r>
              <w:rPr>
                <w:b/>
                <w:spacing w:val="-4"/>
                <w:sz w:val="22"/>
              </w:rPr>
              <w:t>SIZE</w:t>
            </w:r>
          </w:p>
        </w:tc>
        <w:tc>
          <w:tcPr>
            <w:tcW w:w="1958" w:type="dxa"/>
          </w:tcPr>
          <w:p w14:paraId="06BD9DF1">
            <w:pPr>
              <w:pStyle w:val="21"/>
              <w:ind w:left="38" w:right="24"/>
              <w:rPr>
                <w:b/>
                <w:sz w:val="22"/>
              </w:rPr>
            </w:pPr>
            <w:r>
              <w:rPr>
                <w:b/>
                <w:spacing w:val="-2"/>
                <w:sz w:val="22"/>
              </w:rPr>
              <w:t>CONSTRAINT</w:t>
            </w:r>
          </w:p>
        </w:tc>
        <w:tc>
          <w:tcPr>
            <w:tcW w:w="2028" w:type="dxa"/>
          </w:tcPr>
          <w:p w14:paraId="1D1E9B64">
            <w:pPr>
              <w:pStyle w:val="21"/>
              <w:ind w:left="234"/>
              <w:jc w:val="left"/>
              <w:rPr>
                <w:b/>
                <w:sz w:val="22"/>
              </w:rPr>
            </w:pPr>
            <w:r>
              <w:rPr>
                <w:b/>
                <w:spacing w:val="-2"/>
                <w:sz w:val="22"/>
              </w:rPr>
              <w:t>DESCRIPTION</w:t>
            </w:r>
          </w:p>
        </w:tc>
      </w:tr>
      <w:tr w14:paraId="04CCE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3A728D84">
            <w:pPr>
              <w:pStyle w:val="21"/>
              <w:ind w:left="119" w:right="85"/>
              <w:rPr>
                <w:sz w:val="22"/>
              </w:rPr>
            </w:pPr>
            <w:r>
              <w:rPr>
                <w:spacing w:val="-5"/>
                <w:sz w:val="22"/>
              </w:rPr>
              <w:t>Id</w:t>
            </w:r>
          </w:p>
        </w:tc>
        <w:tc>
          <w:tcPr>
            <w:tcW w:w="1790" w:type="dxa"/>
          </w:tcPr>
          <w:p w14:paraId="3EB036EC">
            <w:pPr>
              <w:pStyle w:val="21"/>
              <w:ind w:left="133" w:right="91"/>
              <w:rPr>
                <w:sz w:val="22"/>
              </w:rPr>
            </w:pPr>
            <w:r>
              <w:rPr>
                <w:spacing w:val="-5"/>
                <w:sz w:val="22"/>
              </w:rPr>
              <w:t>int</w:t>
            </w:r>
          </w:p>
        </w:tc>
        <w:tc>
          <w:tcPr>
            <w:tcW w:w="1790" w:type="dxa"/>
          </w:tcPr>
          <w:p w14:paraId="4B82E274">
            <w:pPr>
              <w:pStyle w:val="21"/>
              <w:ind w:left="133" w:right="74"/>
              <w:rPr>
                <w:sz w:val="22"/>
              </w:rPr>
            </w:pPr>
            <w:r>
              <w:rPr>
                <w:spacing w:val="-10"/>
                <w:sz w:val="22"/>
              </w:rPr>
              <w:t>4</w:t>
            </w:r>
          </w:p>
        </w:tc>
        <w:tc>
          <w:tcPr>
            <w:tcW w:w="1958" w:type="dxa"/>
          </w:tcPr>
          <w:p w14:paraId="4E8376A7">
            <w:pPr>
              <w:pStyle w:val="21"/>
              <w:ind w:left="38" w:right="1"/>
              <w:rPr>
                <w:sz w:val="22"/>
              </w:rPr>
            </w:pPr>
            <w:r>
              <w:rPr>
                <w:sz w:val="22"/>
              </w:rPr>
              <w:t>PRIMARY</w:t>
            </w:r>
            <w:r>
              <w:rPr>
                <w:spacing w:val="2"/>
                <w:sz w:val="22"/>
              </w:rPr>
              <w:t xml:space="preserve"> </w:t>
            </w:r>
            <w:r>
              <w:rPr>
                <w:spacing w:val="-5"/>
                <w:sz w:val="22"/>
              </w:rPr>
              <w:t>KEY</w:t>
            </w:r>
          </w:p>
        </w:tc>
        <w:tc>
          <w:tcPr>
            <w:tcW w:w="2028" w:type="dxa"/>
          </w:tcPr>
          <w:p w14:paraId="6CC58AAE">
            <w:pPr>
              <w:pStyle w:val="21"/>
              <w:ind w:left="45" w:right="8"/>
              <w:rPr>
                <w:sz w:val="22"/>
              </w:rPr>
            </w:pPr>
            <w:r>
              <w:rPr>
                <w:sz w:val="22"/>
              </w:rPr>
              <w:t>Bug</w:t>
            </w:r>
            <w:r>
              <w:rPr>
                <w:spacing w:val="4"/>
                <w:sz w:val="22"/>
              </w:rPr>
              <w:t xml:space="preserve"> </w:t>
            </w:r>
            <w:r>
              <w:rPr>
                <w:spacing w:val="-7"/>
                <w:sz w:val="22"/>
              </w:rPr>
              <w:t>Id</w:t>
            </w:r>
          </w:p>
        </w:tc>
      </w:tr>
      <w:tr w14:paraId="51A2A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070DB7F3">
            <w:pPr>
              <w:pStyle w:val="21"/>
              <w:spacing w:before="94"/>
              <w:ind w:left="114" w:right="85"/>
              <w:rPr>
                <w:sz w:val="22"/>
              </w:rPr>
            </w:pPr>
            <w:r>
              <w:rPr>
                <w:spacing w:val="-2"/>
                <w:sz w:val="22"/>
              </w:rPr>
              <w:t>ProjectId</w:t>
            </w:r>
          </w:p>
        </w:tc>
        <w:tc>
          <w:tcPr>
            <w:tcW w:w="1790" w:type="dxa"/>
          </w:tcPr>
          <w:p w14:paraId="1C49DFF8">
            <w:pPr>
              <w:pStyle w:val="21"/>
              <w:spacing w:before="94"/>
              <w:ind w:left="133" w:right="90"/>
              <w:rPr>
                <w:sz w:val="22"/>
              </w:rPr>
            </w:pPr>
            <w:r>
              <w:rPr>
                <w:spacing w:val="-5"/>
                <w:sz w:val="22"/>
              </w:rPr>
              <w:t>int</w:t>
            </w:r>
          </w:p>
        </w:tc>
        <w:tc>
          <w:tcPr>
            <w:tcW w:w="1790" w:type="dxa"/>
          </w:tcPr>
          <w:p w14:paraId="17D76022">
            <w:pPr>
              <w:pStyle w:val="21"/>
              <w:spacing w:before="94"/>
              <w:ind w:left="133" w:right="77"/>
              <w:rPr>
                <w:sz w:val="22"/>
              </w:rPr>
            </w:pPr>
            <w:r>
              <w:rPr>
                <w:spacing w:val="-10"/>
                <w:sz w:val="22"/>
              </w:rPr>
              <w:t>4</w:t>
            </w:r>
          </w:p>
        </w:tc>
        <w:tc>
          <w:tcPr>
            <w:tcW w:w="1958" w:type="dxa"/>
          </w:tcPr>
          <w:p w14:paraId="167DA75B">
            <w:pPr>
              <w:pStyle w:val="21"/>
              <w:spacing w:before="94"/>
              <w:ind w:left="38" w:right="4"/>
              <w:rPr>
                <w:sz w:val="22"/>
              </w:rPr>
            </w:pPr>
            <w:r>
              <w:rPr>
                <w:sz w:val="22"/>
              </w:rPr>
              <w:t>FOREIGN</w:t>
            </w:r>
            <w:r>
              <w:rPr>
                <w:spacing w:val="3"/>
                <w:sz w:val="22"/>
              </w:rPr>
              <w:t xml:space="preserve"> </w:t>
            </w:r>
            <w:r>
              <w:rPr>
                <w:spacing w:val="-5"/>
                <w:sz w:val="22"/>
              </w:rPr>
              <w:t>KEY</w:t>
            </w:r>
          </w:p>
        </w:tc>
        <w:tc>
          <w:tcPr>
            <w:tcW w:w="2028" w:type="dxa"/>
          </w:tcPr>
          <w:p w14:paraId="1986BB70">
            <w:pPr>
              <w:pStyle w:val="21"/>
              <w:spacing w:before="94"/>
              <w:ind w:left="580"/>
              <w:jc w:val="left"/>
              <w:rPr>
                <w:sz w:val="22"/>
              </w:rPr>
            </w:pPr>
            <w:r>
              <w:rPr>
                <w:sz w:val="22"/>
              </w:rPr>
              <w:t>Project</w:t>
            </w:r>
            <w:r>
              <w:rPr>
                <w:spacing w:val="11"/>
                <w:sz w:val="22"/>
              </w:rPr>
              <w:t xml:space="preserve"> </w:t>
            </w:r>
            <w:r>
              <w:rPr>
                <w:spacing w:val="-5"/>
                <w:sz w:val="22"/>
              </w:rPr>
              <w:t>Id</w:t>
            </w:r>
          </w:p>
        </w:tc>
      </w:tr>
      <w:tr w14:paraId="7E387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shd w:val="clear" w:color="auto" w:fill="auto"/>
            <w:vAlign w:val="top"/>
          </w:tcPr>
          <w:p w14:paraId="3BB57C02">
            <w:pPr>
              <w:pStyle w:val="21"/>
              <w:spacing w:before="94"/>
              <w:ind w:left="114" w:leftChars="0" w:right="85" w:rightChars="0"/>
              <w:rPr>
                <w:rFonts w:hint="default" w:ascii="Times New Roman" w:hAnsi="Times New Roman" w:eastAsia="Times New Roman" w:cs="Times New Roman"/>
                <w:sz w:val="22"/>
                <w:szCs w:val="22"/>
                <w:lang w:val="en-US" w:eastAsia="en-US" w:bidi="ar-SA"/>
              </w:rPr>
            </w:pPr>
            <w:r>
              <w:rPr>
                <w:rFonts w:hint="default"/>
                <w:spacing w:val="-2"/>
                <w:sz w:val="22"/>
                <w:lang w:val="en-US"/>
              </w:rPr>
              <w:t>PageName</w:t>
            </w:r>
          </w:p>
        </w:tc>
        <w:tc>
          <w:tcPr>
            <w:tcW w:w="1790" w:type="dxa"/>
            <w:shd w:val="clear" w:color="auto" w:fill="auto"/>
            <w:vAlign w:val="top"/>
          </w:tcPr>
          <w:p w14:paraId="639159DC">
            <w:pPr>
              <w:pStyle w:val="21"/>
              <w:spacing w:before="94"/>
              <w:ind w:left="133" w:leftChars="0" w:right="90" w:rightChars="0"/>
              <w:rPr>
                <w:rFonts w:hint="default" w:ascii="Times New Roman" w:hAnsi="Times New Roman" w:eastAsia="Times New Roman" w:cs="Times New Roman"/>
                <w:sz w:val="22"/>
                <w:szCs w:val="22"/>
                <w:lang w:val="en-US" w:eastAsia="en-US" w:bidi="ar-SA"/>
              </w:rPr>
            </w:pPr>
            <w:r>
              <w:rPr>
                <w:rFonts w:hint="default"/>
                <w:spacing w:val="-5"/>
                <w:sz w:val="22"/>
                <w:lang w:val="en-US"/>
              </w:rPr>
              <w:t>Varchar</w:t>
            </w:r>
          </w:p>
        </w:tc>
        <w:tc>
          <w:tcPr>
            <w:tcW w:w="1790" w:type="dxa"/>
          </w:tcPr>
          <w:p w14:paraId="6E9DEB70">
            <w:pPr>
              <w:pStyle w:val="21"/>
              <w:spacing w:before="87" w:line="230" w:lineRule="auto"/>
              <w:ind w:left="133"/>
              <w:rPr>
                <w:b/>
                <w:position w:val="-8"/>
                <w:sz w:val="20"/>
              </w:rPr>
            </w:pPr>
            <w:r>
              <w:rPr>
                <w:spacing w:val="-2"/>
                <w:sz w:val="22"/>
              </w:rPr>
              <w:t>800</w:t>
            </w:r>
          </w:p>
        </w:tc>
        <w:tc>
          <w:tcPr>
            <w:tcW w:w="1958" w:type="dxa"/>
          </w:tcPr>
          <w:p w14:paraId="25ABB66C">
            <w:pPr>
              <w:pStyle w:val="21"/>
              <w:spacing w:before="94"/>
              <w:ind w:left="38" w:right="5"/>
              <w:rPr>
                <w:sz w:val="22"/>
              </w:rPr>
            </w:pPr>
            <w:r>
              <w:rPr>
                <w:sz w:val="22"/>
              </w:rPr>
              <w:t>NOT</w:t>
            </w:r>
            <w:r>
              <w:rPr>
                <w:spacing w:val="-1"/>
                <w:sz w:val="22"/>
              </w:rPr>
              <w:t xml:space="preserve"> </w:t>
            </w:r>
            <w:r>
              <w:rPr>
                <w:spacing w:val="-4"/>
                <w:sz w:val="22"/>
              </w:rPr>
              <w:t>NULL</w:t>
            </w:r>
          </w:p>
        </w:tc>
        <w:tc>
          <w:tcPr>
            <w:tcW w:w="2028" w:type="dxa"/>
            <w:shd w:val="clear" w:color="auto" w:fill="auto"/>
            <w:vAlign w:val="top"/>
          </w:tcPr>
          <w:p w14:paraId="4F0D387E">
            <w:pPr>
              <w:pStyle w:val="21"/>
              <w:spacing w:before="94"/>
              <w:ind w:left="580" w:leftChars="0" w:right="0" w:rightChars="0"/>
              <w:jc w:val="left"/>
              <w:rPr>
                <w:rFonts w:hint="default" w:ascii="Times New Roman" w:hAnsi="Times New Roman" w:eastAsia="Times New Roman" w:cs="Times New Roman"/>
                <w:sz w:val="22"/>
                <w:szCs w:val="22"/>
                <w:lang w:val="en-US" w:eastAsia="en-US" w:bidi="ar-SA"/>
              </w:rPr>
            </w:pPr>
            <w:r>
              <w:rPr>
                <w:rFonts w:hint="default"/>
                <w:sz w:val="22"/>
                <w:lang w:val="en-US"/>
              </w:rPr>
              <w:t>Page Name</w:t>
            </w:r>
          </w:p>
        </w:tc>
      </w:tr>
    </w:tbl>
    <w:p w14:paraId="07C6301F">
      <w:pPr>
        <w:pStyle w:val="21"/>
        <w:spacing w:after="0"/>
        <w:jc w:val="left"/>
        <w:rPr>
          <w:b/>
          <w:sz w:val="20"/>
        </w:rPr>
        <w:sectPr>
          <w:pgSz w:w="12240" w:h="15840"/>
          <w:pgMar w:top="580" w:right="360" w:bottom="840" w:left="360" w:header="0" w:footer="654" w:gutter="0"/>
          <w:cols w:space="720" w:num="1"/>
        </w:sectPr>
      </w:pPr>
    </w:p>
    <w:p w14:paraId="1AD41355">
      <w:pPr>
        <w:pStyle w:val="13"/>
        <w:rPr>
          <w:b/>
          <w:sz w:val="20"/>
        </w:rPr>
      </w:pPr>
      <w:r>
        <w:rPr>
          <w:b/>
          <w:sz w:val="20"/>
        </w:rPr>
        <mc:AlternateContent>
          <mc:Choice Requires="wps">
            <w:drawing>
              <wp:anchor distT="0" distB="0" distL="0" distR="0" simplePos="0" relativeHeight="25168486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2" name="Graphic 112"/>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2" o:spid="_x0000_s1026" o:spt="100" style="position:absolute;left:0pt;margin-left:45pt;margin-top:29.25pt;height:728.65pt;width:521.3pt;mso-position-horizontal-relative:page;mso-position-vertical-relative:page;z-index:-25163161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CY2kw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036FCD3">
      <w:pPr>
        <w:pStyle w:val="13"/>
        <w:rPr>
          <w:b/>
          <w:sz w:val="20"/>
        </w:rPr>
      </w:pPr>
    </w:p>
    <w:p w14:paraId="757035F0">
      <w:pPr>
        <w:pStyle w:val="13"/>
        <w:spacing w:before="196"/>
        <w:rPr>
          <w:b/>
          <w:sz w:val="20"/>
        </w:rPr>
      </w:pPr>
    </w:p>
    <w:tbl>
      <w:tblPr>
        <w:tblStyle w:val="12"/>
        <w:tblW w:w="0" w:type="auto"/>
        <w:tblInd w:w="10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0"/>
        <w:gridCol w:w="1790"/>
        <w:gridCol w:w="1790"/>
        <w:gridCol w:w="1958"/>
        <w:gridCol w:w="2028"/>
      </w:tblGrid>
      <w:tr w14:paraId="692EA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481DF3A7">
            <w:pPr>
              <w:pStyle w:val="21"/>
              <w:spacing w:before="94"/>
              <w:ind w:left="117" w:right="85"/>
              <w:rPr>
                <w:sz w:val="22"/>
              </w:rPr>
            </w:pPr>
            <w:r>
              <w:rPr>
                <w:spacing w:val="-2"/>
                <w:sz w:val="22"/>
              </w:rPr>
              <w:t>BugTitle</w:t>
            </w:r>
          </w:p>
        </w:tc>
        <w:tc>
          <w:tcPr>
            <w:tcW w:w="1790" w:type="dxa"/>
          </w:tcPr>
          <w:p w14:paraId="75565F85">
            <w:pPr>
              <w:pStyle w:val="21"/>
              <w:spacing w:before="94"/>
              <w:ind w:left="133" w:right="102"/>
              <w:rPr>
                <w:sz w:val="22"/>
              </w:rPr>
            </w:pPr>
            <w:r>
              <w:rPr>
                <w:spacing w:val="-2"/>
                <w:sz w:val="22"/>
              </w:rPr>
              <w:t>varchar</w:t>
            </w:r>
          </w:p>
        </w:tc>
        <w:tc>
          <w:tcPr>
            <w:tcW w:w="1790" w:type="dxa"/>
          </w:tcPr>
          <w:p w14:paraId="40037355">
            <w:pPr>
              <w:pStyle w:val="21"/>
              <w:spacing w:before="94"/>
              <w:ind w:left="133" w:right="85"/>
              <w:rPr>
                <w:sz w:val="22"/>
              </w:rPr>
            </w:pPr>
            <w:r>
              <w:rPr>
                <w:spacing w:val="-5"/>
                <w:sz w:val="22"/>
              </w:rPr>
              <w:t>800</w:t>
            </w:r>
          </w:p>
        </w:tc>
        <w:tc>
          <w:tcPr>
            <w:tcW w:w="1958" w:type="dxa"/>
          </w:tcPr>
          <w:p w14:paraId="7F9DE137">
            <w:pPr>
              <w:pStyle w:val="21"/>
              <w:spacing w:before="94"/>
              <w:ind w:left="38" w:right="10"/>
              <w:rPr>
                <w:sz w:val="22"/>
              </w:rPr>
            </w:pPr>
            <w:r>
              <w:rPr>
                <w:sz w:val="22"/>
              </w:rPr>
              <w:t>NOT</w:t>
            </w:r>
            <w:r>
              <w:rPr>
                <w:spacing w:val="-3"/>
                <w:sz w:val="22"/>
              </w:rPr>
              <w:t xml:space="preserve"> </w:t>
            </w:r>
            <w:r>
              <w:rPr>
                <w:spacing w:val="-4"/>
                <w:sz w:val="22"/>
              </w:rPr>
              <w:t>NULL</w:t>
            </w:r>
          </w:p>
        </w:tc>
        <w:tc>
          <w:tcPr>
            <w:tcW w:w="2028" w:type="dxa"/>
          </w:tcPr>
          <w:p w14:paraId="5B1795DE">
            <w:pPr>
              <w:pStyle w:val="21"/>
              <w:spacing w:before="94"/>
              <w:ind w:left="45" w:right="9"/>
              <w:rPr>
                <w:sz w:val="22"/>
              </w:rPr>
            </w:pPr>
            <w:r>
              <w:rPr>
                <w:sz w:val="22"/>
              </w:rPr>
              <w:t>Bug</w:t>
            </w:r>
            <w:r>
              <w:rPr>
                <w:spacing w:val="6"/>
                <w:sz w:val="22"/>
              </w:rPr>
              <w:t xml:space="preserve"> </w:t>
            </w:r>
            <w:r>
              <w:rPr>
                <w:spacing w:val="-2"/>
                <w:sz w:val="22"/>
              </w:rPr>
              <w:t>Title</w:t>
            </w:r>
          </w:p>
        </w:tc>
      </w:tr>
      <w:tr w14:paraId="01922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10D576ED">
            <w:pPr>
              <w:pStyle w:val="21"/>
              <w:ind w:left="118" w:right="85"/>
              <w:rPr>
                <w:sz w:val="22"/>
              </w:rPr>
            </w:pPr>
            <w:r>
              <w:rPr>
                <w:spacing w:val="-2"/>
                <w:sz w:val="22"/>
              </w:rPr>
              <w:t>Priority</w:t>
            </w:r>
          </w:p>
        </w:tc>
        <w:tc>
          <w:tcPr>
            <w:tcW w:w="1790" w:type="dxa"/>
          </w:tcPr>
          <w:p w14:paraId="397E6CB9">
            <w:pPr>
              <w:pStyle w:val="21"/>
              <w:ind w:left="133" w:right="103"/>
              <w:rPr>
                <w:sz w:val="22"/>
              </w:rPr>
            </w:pPr>
            <w:r>
              <w:rPr>
                <w:spacing w:val="-2"/>
                <w:sz w:val="22"/>
              </w:rPr>
              <w:t>varchar</w:t>
            </w:r>
          </w:p>
        </w:tc>
        <w:tc>
          <w:tcPr>
            <w:tcW w:w="1790" w:type="dxa"/>
          </w:tcPr>
          <w:p w14:paraId="55EC4AC7">
            <w:pPr>
              <w:pStyle w:val="21"/>
              <w:ind w:left="133" w:right="76"/>
              <w:rPr>
                <w:sz w:val="22"/>
              </w:rPr>
            </w:pPr>
            <w:r>
              <w:rPr>
                <w:spacing w:val="-10"/>
                <w:sz w:val="22"/>
              </w:rPr>
              <w:t>5</w:t>
            </w:r>
          </w:p>
        </w:tc>
        <w:tc>
          <w:tcPr>
            <w:tcW w:w="1958" w:type="dxa"/>
          </w:tcPr>
          <w:p w14:paraId="4A4870D3">
            <w:pPr>
              <w:pStyle w:val="21"/>
              <w:ind w:left="38" w:right="10"/>
              <w:rPr>
                <w:sz w:val="22"/>
              </w:rPr>
            </w:pPr>
            <w:r>
              <w:rPr>
                <w:sz w:val="22"/>
              </w:rPr>
              <w:t>NOT</w:t>
            </w:r>
            <w:r>
              <w:rPr>
                <w:spacing w:val="-5"/>
                <w:sz w:val="22"/>
              </w:rPr>
              <w:t xml:space="preserve"> </w:t>
            </w:r>
            <w:r>
              <w:rPr>
                <w:spacing w:val="-4"/>
                <w:sz w:val="22"/>
              </w:rPr>
              <w:t>NULL</w:t>
            </w:r>
          </w:p>
        </w:tc>
        <w:tc>
          <w:tcPr>
            <w:tcW w:w="2028" w:type="dxa"/>
          </w:tcPr>
          <w:p w14:paraId="374BBBB5">
            <w:pPr>
              <w:pStyle w:val="21"/>
              <w:ind w:left="45" w:right="13"/>
              <w:rPr>
                <w:sz w:val="22"/>
              </w:rPr>
            </w:pPr>
            <w:r>
              <w:rPr>
                <w:spacing w:val="-2"/>
                <w:sz w:val="22"/>
              </w:rPr>
              <w:t>Priority</w:t>
            </w:r>
          </w:p>
        </w:tc>
      </w:tr>
      <w:tr w14:paraId="3EC91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6831B804">
            <w:pPr>
              <w:pStyle w:val="21"/>
              <w:ind w:left="123" w:right="85"/>
              <w:rPr>
                <w:sz w:val="22"/>
              </w:rPr>
            </w:pPr>
            <w:r>
              <w:rPr>
                <w:spacing w:val="-2"/>
                <w:sz w:val="22"/>
              </w:rPr>
              <w:t>Severity</w:t>
            </w:r>
          </w:p>
        </w:tc>
        <w:tc>
          <w:tcPr>
            <w:tcW w:w="1790" w:type="dxa"/>
          </w:tcPr>
          <w:p w14:paraId="69901E5C">
            <w:pPr>
              <w:pStyle w:val="21"/>
              <w:ind w:left="133" w:right="103"/>
              <w:rPr>
                <w:sz w:val="22"/>
              </w:rPr>
            </w:pPr>
            <w:r>
              <w:rPr>
                <w:spacing w:val="-2"/>
                <w:sz w:val="22"/>
              </w:rPr>
              <w:t>varchar</w:t>
            </w:r>
          </w:p>
        </w:tc>
        <w:tc>
          <w:tcPr>
            <w:tcW w:w="1790" w:type="dxa"/>
          </w:tcPr>
          <w:p w14:paraId="71DD9FF9">
            <w:pPr>
              <w:pStyle w:val="21"/>
              <w:ind w:left="133" w:right="76"/>
              <w:rPr>
                <w:sz w:val="22"/>
              </w:rPr>
            </w:pPr>
            <w:r>
              <w:rPr>
                <w:spacing w:val="-10"/>
                <w:sz w:val="22"/>
              </w:rPr>
              <w:t>5</w:t>
            </w:r>
          </w:p>
        </w:tc>
        <w:tc>
          <w:tcPr>
            <w:tcW w:w="1958" w:type="dxa"/>
          </w:tcPr>
          <w:p w14:paraId="4E245914">
            <w:pPr>
              <w:pStyle w:val="21"/>
              <w:ind w:left="38" w:right="9"/>
              <w:rPr>
                <w:sz w:val="22"/>
              </w:rPr>
            </w:pPr>
            <w:r>
              <w:rPr>
                <w:sz w:val="22"/>
              </w:rPr>
              <w:t>NOT</w:t>
            </w:r>
            <w:r>
              <w:rPr>
                <w:spacing w:val="-3"/>
                <w:sz w:val="22"/>
              </w:rPr>
              <w:t xml:space="preserve"> </w:t>
            </w:r>
            <w:r>
              <w:rPr>
                <w:spacing w:val="-4"/>
                <w:sz w:val="22"/>
              </w:rPr>
              <w:t>NULL</w:t>
            </w:r>
          </w:p>
        </w:tc>
        <w:tc>
          <w:tcPr>
            <w:tcW w:w="2028" w:type="dxa"/>
          </w:tcPr>
          <w:p w14:paraId="0CEA72B4">
            <w:pPr>
              <w:pStyle w:val="21"/>
              <w:ind w:left="45" w:right="14"/>
              <w:rPr>
                <w:sz w:val="22"/>
              </w:rPr>
            </w:pPr>
            <w:r>
              <w:rPr>
                <w:spacing w:val="-2"/>
                <w:sz w:val="22"/>
              </w:rPr>
              <w:t>Severity</w:t>
            </w:r>
          </w:p>
        </w:tc>
      </w:tr>
      <w:tr w14:paraId="340FB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292B3A4D">
            <w:pPr>
              <w:pStyle w:val="21"/>
              <w:spacing w:before="87"/>
              <w:ind w:left="132" w:right="85"/>
              <w:rPr>
                <w:sz w:val="22"/>
              </w:rPr>
            </w:pPr>
            <w:r>
              <w:rPr>
                <w:spacing w:val="-2"/>
                <w:sz w:val="22"/>
              </w:rPr>
              <w:t>Status</w:t>
            </w:r>
          </w:p>
        </w:tc>
        <w:tc>
          <w:tcPr>
            <w:tcW w:w="1790" w:type="dxa"/>
          </w:tcPr>
          <w:p w14:paraId="19B41C9B">
            <w:pPr>
              <w:pStyle w:val="21"/>
              <w:spacing w:before="87"/>
              <w:ind w:left="133" w:right="96"/>
              <w:rPr>
                <w:sz w:val="22"/>
              </w:rPr>
            </w:pPr>
            <w:r>
              <w:rPr>
                <w:spacing w:val="-2"/>
                <w:sz w:val="22"/>
              </w:rPr>
              <w:t>varchar</w:t>
            </w:r>
          </w:p>
        </w:tc>
        <w:tc>
          <w:tcPr>
            <w:tcW w:w="1790" w:type="dxa"/>
          </w:tcPr>
          <w:p w14:paraId="3ABB4D01">
            <w:pPr>
              <w:pStyle w:val="21"/>
              <w:spacing w:before="87"/>
              <w:ind w:left="133" w:right="83"/>
              <w:rPr>
                <w:sz w:val="22"/>
              </w:rPr>
            </w:pPr>
            <w:r>
              <w:rPr>
                <w:spacing w:val="-10"/>
                <w:sz w:val="22"/>
              </w:rPr>
              <w:t>5</w:t>
            </w:r>
          </w:p>
        </w:tc>
        <w:tc>
          <w:tcPr>
            <w:tcW w:w="1958" w:type="dxa"/>
          </w:tcPr>
          <w:p w14:paraId="03FDC954">
            <w:pPr>
              <w:pStyle w:val="21"/>
              <w:spacing w:before="87"/>
              <w:ind w:left="38" w:right="8"/>
              <w:rPr>
                <w:sz w:val="22"/>
              </w:rPr>
            </w:pPr>
            <w:r>
              <w:rPr>
                <w:sz w:val="22"/>
              </w:rPr>
              <w:t>NOT</w:t>
            </w:r>
            <w:r>
              <w:rPr>
                <w:spacing w:val="-5"/>
                <w:sz w:val="22"/>
              </w:rPr>
              <w:t xml:space="preserve"> </w:t>
            </w:r>
            <w:r>
              <w:rPr>
                <w:spacing w:val="-4"/>
                <w:sz w:val="22"/>
              </w:rPr>
              <w:t>NULL</w:t>
            </w:r>
          </w:p>
        </w:tc>
        <w:tc>
          <w:tcPr>
            <w:tcW w:w="2028" w:type="dxa"/>
          </w:tcPr>
          <w:p w14:paraId="4EB27BD3">
            <w:pPr>
              <w:pStyle w:val="21"/>
              <w:spacing w:before="87"/>
              <w:ind w:left="45" w:right="9"/>
              <w:rPr>
                <w:sz w:val="22"/>
              </w:rPr>
            </w:pPr>
            <w:r>
              <w:rPr>
                <w:spacing w:val="-2"/>
                <w:sz w:val="22"/>
              </w:rPr>
              <w:t>Status</w:t>
            </w:r>
          </w:p>
        </w:tc>
      </w:tr>
      <w:tr w14:paraId="1F432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6376ACAF">
            <w:pPr>
              <w:pStyle w:val="21"/>
              <w:spacing w:before="94"/>
              <w:ind w:left="116" w:right="85"/>
              <w:rPr>
                <w:sz w:val="22"/>
              </w:rPr>
            </w:pPr>
            <w:r>
              <w:rPr>
                <w:spacing w:val="-2"/>
                <w:sz w:val="22"/>
              </w:rPr>
              <w:t>CreationDate</w:t>
            </w:r>
          </w:p>
        </w:tc>
        <w:tc>
          <w:tcPr>
            <w:tcW w:w="1790" w:type="dxa"/>
          </w:tcPr>
          <w:p w14:paraId="24ACACA4">
            <w:pPr>
              <w:pStyle w:val="21"/>
              <w:spacing w:before="94"/>
              <w:ind w:left="133" w:right="104"/>
              <w:rPr>
                <w:sz w:val="22"/>
              </w:rPr>
            </w:pPr>
            <w:r>
              <w:rPr>
                <w:spacing w:val="-2"/>
                <w:sz w:val="22"/>
              </w:rPr>
              <w:t>datetime</w:t>
            </w:r>
          </w:p>
        </w:tc>
        <w:tc>
          <w:tcPr>
            <w:tcW w:w="1790" w:type="dxa"/>
          </w:tcPr>
          <w:p w14:paraId="3EDE8A6E">
            <w:pPr>
              <w:pStyle w:val="21"/>
              <w:spacing w:before="94"/>
              <w:ind w:left="133" w:right="79"/>
              <w:rPr>
                <w:sz w:val="22"/>
              </w:rPr>
            </w:pPr>
            <w:r>
              <w:rPr>
                <w:spacing w:val="-10"/>
                <w:sz w:val="22"/>
              </w:rPr>
              <w:t>8</w:t>
            </w:r>
          </w:p>
        </w:tc>
        <w:tc>
          <w:tcPr>
            <w:tcW w:w="1958" w:type="dxa"/>
          </w:tcPr>
          <w:p w14:paraId="1E4478AA">
            <w:pPr>
              <w:pStyle w:val="21"/>
              <w:spacing w:before="94"/>
              <w:ind w:left="38" w:right="15"/>
              <w:rPr>
                <w:sz w:val="22"/>
              </w:rPr>
            </w:pPr>
            <w:r>
              <w:rPr>
                <w:sz w:val="22"/>
              </w:rPr>
              <w:t>NOT</w:t>
            </w:r>
            <w:r>
              <w:rPr>
                <w:spacing w:val="2"/>
                <w:sz w:val="22"/>
              </w:rPr>
              <w:t xml:space="preserve"> </w:t>
            </w:r>
            <w:r>
              <w:rPr>
                <w:spacing w:val="-4"/>
                <w:sz w:val="22"/>
              </w:rPr>
              <w:t>NULL</w:t>
            </w:r>
          </w:p>
        </w:tc>
        <w:tc>
          <w:tcPr>
            <w:tcW w:w="2028" w:type="dxa"/>
          </w:tcPr>
          <w:p w14:paraId="52D27C69">
            <w:pPr>
              <w:pStyle w:val="21"/>
              <w:spacing w:before="94"/>
              <w:ind w:left="45"/>
              <w:rPr>
                <w:sz w:val="22"/>
              </w:rPr>
            </w:pPr>
            <w:r>
              <w:rPr>
                <w:sz w:val="22"/>
              </w:rPr>
              <w:t>Creation</w:t>
            </w:r>
            <w:r>
              <w:rPr>
                <w:spacing w:val="8"/>
                <w:sz w:val="22"/>
              </w:rPr>
              <w:t xml:space="preserve"> </w:t>
            </w:r>
            <w:r>
              <w:rPr>
                <w:spacing w:val="-4"/>
                <w:sz w:val="22"/>
              </w:rPr>
              <w:t>Date</w:t>
            </w:r>
          </w:p>
        </w:tc>
      </w:tr>
      <w:tr w14:paraId="0D944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60" w:type="dxa"/>
          </w:tcPr>
          <w:p w14:paraId="3D039325">
            <w:pPr>
              <w:pStyle w:val="21"/>
              <w:spacing w:before="94"/>
              <w:ind w:left="121" w:right="85"/>
              <w:rPr>
                <w:sz w:val="22"/>
              </w:rPr>
            </w:pPr>
            <w:r>
              <w:rPr>
                <w:spacing w:val="-2"/>
                <w:sz w:val="22"/>
              </w:rPr>
              <w:t>LastModifiedDate</w:t>
            </w:r>
          </w:p>
        </w:tc>
        <w:tc>
          <w:tcPr>
            <w:tcW w:w="1790" w:type="dxa"/>
          </w:tcPr>
          <w:p w14:paraId="53DFF0F3">
            <w:pPr>
              <w:pStyle w:val="21"/>
              <w:spacing w:before="94"/>
              <w:ind w:left="133" w:right="99"/>
              <w:rPr>
                <w:sz w:val="22"/>
              </w:rPr>
            </w:pPr>
            <w:r>
              <w:rPr>
                <w:spacing w:val="-2"/>
                <w:sz w:val="22"/>
              </w:rPr>
              <w:t>datetime</w:t>
            </w:r>
          </w:p>
        </w:tc>
        <w:tc>
          <w:tcPr>
            <w:tcW w:w="1790" w:type="dxa"/>
          </w:tcPr>
          <w:p w14:paraId="2B6F459B">
            <w:pPr>
              <w:pStyle w:val="21"/>
              <w:spacing w:before="94"/>
              <w:ind w:left="133" w:right="78"/>
              <w:rPr>
                <w:sz w:val="22"/>
              </w:rPr>
            </w:pPr>
            <w:r>
              <w:rPr>
                <w:spacing w:val="-10"/>
                <w:sz w:val="22"/>
              </w:rPr>
              <w:t>8</w:t>
            </w:r>
          </w:p>
        </w:tc>
        <w:tc>
          <w:tcPr>
            <w:tcW w:w="1958" w:type="dxa"/>
          </w:tcPr>
          <w:p w14:paraId="71EA9580">
            <w:pPr>
              <w:pStyle w:val="21"/>
              <w:spacing w:before="94"/>
              <w:ind w:left="38" w:right="10"/>
              <w:rPr>
                <w:sz w:val="22"/>
              </w:rPr>
            </w:pPr>
            <w:r>
              <w:rPr>
                <w:sz w:val="22"/>
              </w:rPr>
              <w:t>NOT</w:t>
            </w:r>
            <w:r>
              <w:rPr>
                <w:spacing w:val="2"/>
                <w:sz w:val="22"/>
              </w:rPr>
              <w:t xml:space="preserve"> </w:t>
            </w:r>
            <w:r>
              <w:rPr>
                <w:spacing w:val="-4"/>
                <w:sz w:val="22"/>
              </w:rPr>
              <w:t>NULL</w:t>
            </w:r>
          </w:p>
        </w:tc>
        <w:tc>
          <w:tcPr>
            <w:tcW w:w="2028" w:type="dxa"/>
          </w:tcPr>
          <w:p w14:paraId="2DBFE7F8">
            <w:pPr>
              <w:pStyle w:val="21"/>
              <w:spacing w:before="94"/>
              <w:ind w:left="45" w:right="8"/>
              <w:rPr>
                <w:sz w:val="22"/>
              </w:rPr>
            </w:pPr>
            <w:r>
              <w:rPr>
                <w:sz w:val="22"/>
              </w:rPr>
              <w:t>Last</w:t>
            </w:r>
            <w:r>
              <w:rPr>
                <w:spacing w:val="-1"/>
                <w:sz w:val="22"/>
              </w:rPr>
              <w:t xml:space="preserve"> </w:t>
            </w:r>
            <w:r>
              <w:rPr>
                <w:sz w:val="22"/>
              </w:rPr>
              <w:t>Modified</w:t>
            </w:r>
            <w:r>
              <w:rPr>
                <w:spacing w:val="4"/>
                <w:sz w:val="22"/>
              </w:rPr>
              <w:t xml:space="preserve"> </w:t>
            </w:r>
            <w:r>
              <w:rPr>
                <w:spacing w:val="-4"/>
                <w:sz w:val="22"/>
              </w:rPr>
              <w:t>Date</w:t>
            </w:r>
          </w:p>
        </w:tc>
      </w:tr>
      <w:tr w14:paraId="53F99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526B1554">
            <w:pPr>
              <w:pStyle w:val="21"/>
              <w:spacing w:before="87"/>
              <w:ind w:left="117" w:right="85"/>
              <w:rPr>
                <w:sz w:val="22"/>
              </w:rPr>
            </w:pPr>
            <w:r>
              <w:rPr>
                <w:spacing w:val="-2"/>
                <w:sz w:val="22"/>
              </w:rPr>
              <w:t>Description</w:t>
            </w:r>
          </w:p>
        </w:tc>
        <w:tc>
          <w:tcPr>
            <w:tcW w:w="1790" w:type="dxa"/>
          </w:tcPr>
          <w:p w14:paraId="3BBA34AA">
            <w:pPr>
              <w:pStyle w:val="21"/>
              <w:spacing w:before="87"/>
              <w:ind w:left="133" w:right="103"/>
              <w:rPr>
                <w:sz w:val="22"/>
              </w:rPr>
            </w:pPr>
            <w:r>
              <w:rPr>
                <w:spacing w:val="-2"/>
                <w:sz w:val="22"/>
              </w:rPr>
              <w:t>varchar</w:t>
            </w:r>
          </w:p>
        </w:tc>
        <w:tc>
          <w:tcPr>
            <w:tcW w:w="1790" w:type="dxa"/>
          </w:tcPr>
          <w:p w14:paraId="254C8900">
            <w:pPr>
              <w:pStyle w:val="21"/>
              <w:spacing w:before="87"/>
              <w:ind w:left="133" w:right="85"/>
              <w:rPr>
                <w:sz w:val="22"/>
              </w:rPr>
            </w:pPr>
            <w:r>
              <w:rPr>
                <w:spacing w:val="-5"/>
                <w:sz w:val="22"/>
              </w:rPr>
              <w:t>MAX</w:t>
            </w:r>
          </w:p>
        </w:tc>
        <w:tc>
          <w:tcPr>
            <w:tcW w:w="1958" w:type="dxa"/>
          </w:tcPr>
          <w:p w14:paraId="3A8B3C49">
            <w:pPr>
              <w:pStyle w:val="21"/>
              <w:spacing w:before="87"/>
              <w:ind w:left="38" w:right="11"/>
              <w:rPr>
                <w:sz w:val="22"/>
              </w:rPr>
            </w:pPr>
            <w:r>
              <w:rPr>
                <w:sz w:val="22"/>
              </w:rPr>
              <w:t>NOT</w:t>
            </w:r>
            <w:r>
              <w:rPr>
                <w:spacing w:val="-3"/>
                <w:sz w:val="22"/>
              </w:rPr>
              <w:t xml:space="preserve"> </w:t>
            </w:r>
            <w:r>
              <w:rPr>
                <w:spacing w:val="-4"/>
                <w:sz w:val="22"/>
              </w:rPr>
              <w:t>NULL</w:t>
            </w:r>
          </w:p>
        </w:tc>
        <w:tc>
          <w:tcPr>
            <w:tcW w:w="2028" w:type="dxa"/>
          </w:tcPr>
          <w:p w14:paraId="2FD07327">
            <w:pPr>
              <w:pStyle w:val="21"/>
              <w:spacing w:before="87"/>
              <w:ind w:left="45" w:right="7"/>
              <w:rPr>
                <w:sz w:val="22"/>
              </w:rPr>
            </w:pPr>
            <w:r>
              <w:rPr>
                <w:spacing w:val="-2"/>
                <w:sz w:val="22"/>
              </w:rPr>
              <w:t>Description</w:t>
            </w:r>
          </w:p>
        </w:tc>
      </w:tr>
      <w:tr w14:paraId="31376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860" w:type="dxa"/>
          </w:tcPr>
          <w:p w14:paraId="098538F4">
            <w:pPr>
              <w:pStyle w:val="21"/>
              <w:spacing w:before="87"/>
              <w:ind w:left="111" w:right="85"/>
              <w:rPr>
                <w:sz w:val="22"/>
              </w:rPr>
            </w:pPr>
            <w:r>
              <w:rPr>
                <w:spacing w:val="-2"/>
                <w:sz w:val="22"/>
              </w:rPr>
              <w:t>LoginId</w:t>
            </w:r>
          </w:p>
        </w:tc>
        <w:tc>
          <w:tcPr>
            <w:tcW w:w="1790" w:type="dxa"/>
          </w:tcPr>
          <w:p w14:paraId="7F295BDD">
            <w:pPr>
              <w:pStyle w:val="21"/>
              <w:spacing w:before="87"/>
              <w:ind w:left="133" w:right="90"/>
              <w:rPr>
                <w:sz w:val="22"/>
              </w:rPr>
            </w:pPr>
            <w:r>
              <w:rPr>
                <w:spacing w:val="-5"/>
                <w:sz w:val="22"/>
              </w:rPr>
              <w:t>int</w:t>
            </w:r>
          </w:p>
        </w:tc>
        <w:tc>
          <w:tcPr>
            <w:tcW w:w="1790" w:type="dxa"/>
          </w:tcPr>
          <w:p w14:paraId="1FC1CC2A">
            <w:pPr>
              <w:pStyle w:val="21"/>
              <w:spacing w:before="87"/>
              <w:ind w:left="133" w:right="77"/>
              <w:rPr>
                <w:sz w:val="22"/>
              </w:rPr>
            </w:pPr>
            <w:r>
              <w:rPr>
                <w:spacing w:val="-10"/>
                <w:sz w:val="22"/>
              </w:rPr>
              <w:t>4</w:t>
            </w:r>
          </w:p>
        </w:tc>
        <w:tc>
          <w:tcPr>
            <w:tcW w:w="1958" w:type="dxa"/>
          </w:tcPr>
          <w:p w14:paraId="55A33344">
            <w:pPr>
              <w:pStyle w:val="21"/>
              <w:spacing w:before="87"/>
              <w:ind w:left="38" w:right="9"/>
              <w:rPr>
                <w:sz w:val="22"/>
              </w:rPr>
            </w:pPr>
            <w:r>
              <w:rPr>
                <w:sz w:val="22"/>
              </w:rPr>
              <w:t>FOREIGN</w:t>
            </w:r>
            <w:r>
              <w:rPr>
                <w:spacing w:val="3"/>
                <w:sz w:val="22"/>
              </w:rPr>
              <w:t xml:space="preserve"> </w:t>
            </w:r>
            <w:r>
              <w:rPr>
                <w:spacing w:val="-5"/>
                <w:sz w:val="22"/>
              </w:rPr>
              <w:t>KEY</w:t>
            </w:r>
          </w:p>
        </w:tc>
        <w:tc>
          <w:tcPr>
            <w:tcW w:w="2028" w:type="dxa"/>
          </w:tcPr>
          <w:p w14:paraId="4F8D2F0E">
            <w:pPr>
              <w:pStyle w:val="21"/>
              <w:spacing w:before="87"/>
              <w:ind w:left="45" w:right="15"/>
              <w:rPr>
                <w:sz w:val="22"/>
              </w:rPr>
            </w:pPr>
            <w:r>
              <w:rPr>
                <w:sz w:val="22"/>
              </w:rPr>
              <w:t>Login</w:t>
            </w:r>
            <w:r>
              <w:rPr>
                <w:spacing w:val="11"/>
                <w:sz w:val="22"/>
              </w:rPr>
              <w:t xml:space="preserve"> </w:t>
            </w:r>
            <w:r>
              <w:rPr>
                <w:spacing w:val="-5"/>
                <w:sz w:val="22"/>
              </w:rPr>
              <w:t>Id</w:t>
            </w:r>
          </w:p>
        </w:tc>
      </w:tr>
      <w:tr w14:paraId="6CBDD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13EFD20B">
            <w:pPr>
              <w:pStyle w:val="21"/>
              <w:spacing w:before="94"/>
              <w:ind w:left="109" w:right="85"/>
              <w:rPr>
                <w:sz w:val="22"/>
              </w:rPr>
            </w:pPr>
            <w:r>
              <w:rPr>
                <w:spacing w:val="-2"/>
                <w:sz w:val="22"/>
              </w:rPr>
              <w:t>ULoginId</w:t>
            </w:r>
          </w:p>
        </w:tc>
        <w:tc>
          <w:tcPr>
            <w:tcW w:w="1790" w:type="dxa"/>
          </w:tcPr>
          <w:p w14:paraId="1C9D8280">
            <w:pPr>
              <w:pStyle w:val="21"/>
              <w:spacing w:before="94"/>
              <w:ind w:left="133" w:right="90"/>
              <w:rPr>
                <w:sz w:val="22"/>
              </w:rPr>
            </w:pPr>
            <w:r>
              <w:rPr>
                <w:spacing w:val="-5"/>
                <w:sz w:val="22"/>
              </w:rPr>
              <w:t>int</w:t>
            </w:r>
          </w:p>
        </w:tc>
        <w:tc>
          <w:tcPr>
            <w:tcW w:w="1790" w:type="dxa"/>
          </w:tcPr>
          <w:p w14:paraId="42FDFBC5">
            <w:pPr>
              <w:pStyle w:val="21"/>
              <w:spacing w:before="94"/>
              <w:ind w:left="133" w:right="73"/>
              <w:rPr>
                <w:sz w:val="22"/>
              </w:rPr>
            </w:pPr>
            <w:r>
              <w:rPr>
                <w:spacing w:val="-10"/>
                <w:sz w:val="22"/>
              </w:rPr>
              <w:t>4</w:t>
            </w:r>
          </w:p>
        </w:tc>
        <w:tc>
          <w:tcPr>
            <w:tcW w:w="1958" w:type="dxa"/>
          </w:tcPr>
          <w:p w14:paraId="6FBD3D89">
            <w:pPr>
              <w:pStyle w:val="21"/>
              <w:spacing w:before="94"/>
              <w:ind w:left="38" w:right="11"/>
              <w:rPr>
                <w:sz w:val="22"/>
              </w:rPr>
            </w:pPr>
            <w:r>
              <w:rPr>
                <w:sz w:val="22"/>
              </w:rPr>
              <w:t>FOREIGN</w:t>
            </w:r>
            <w:r>
              <w:rPr>
                <w:spacing w:val="3"/>
                <w:sz w:val="22"/>
              </w:rPr>
              <w:t xml:space="preserve"> </w:t>
            </w:r>
            <w:r>
              <w:rPr>
                <w:spacing w:val="-5"/>
                <w:sz w:val="22"/>
              </w:rPr>
              <w:t>KEY</w:t>
            </w:r>
          </w:p>
        </w:tc>
        <w:tc>
          <w:tcPr>
            <w:tcW w:w="2028" w:type="dxa"/>
          </w:tcPr>
          <w:p w14:paraId="0D8FFD68">
            <w:pPr>
              <w:pStyle w:val="21"/>
              <w:spacing w:before="94"/>
              <w:ind w:left="45" w:right="2"/>
              <w:rPr>
                <w:sz w:val="22"/>
              </w:rPr>
            </w:pPr>
            <w:r>
              <w:rPr>
                <w:sz w:val="22"/>
              </w:rPr>
              <w:t>Updated</w:t>
            </w:r>
            <w:r>
              <w:rPr>
                <w:spacing w:val="-2"/>
                <w:sz w:val="22"/>
              </w:rPr>
              <w:t xml:space="preserve"> </w:t>
            </w:r>
            <w:r>
              <w:rPr>
                <w:sz w:val="22"/>
              </w:rPr>
              <w:t>Login</w:t>
            </w:r>
            <w:r>
              <w:rPr>
                <w:spacing w:val="13"/>
                <w:sz w:val="22"/>
              </w:rPr>
              <w:t xml:space="preserve"> </w:t>
            </w:r>
            <w:r>
              <w:rPr>
                <w:spacing w:val="-5"/>
                <w:sz w:val="22"/>
              </w:rPr>
              <w:t>Id</w:t>
            </w:r>
          </w:p>
        </w:tc>
      </w:tr>
      <w:tr w14:paraId="40B3F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3624D9E0">
            <w:pPr>
              <w:pStyle w:val="21"/>
              <w:ind w:left="115" w:right="85"/>
              <w:rPr>
                <w:sz w:val="22"/>
              </w:rPr>
            </w:pPr>
            <w:r>
              <w:rPr>
                <w:spacing w:val="-2"/>
                <w:sz w:val="22"/>
              </w:rPr>
              <w:t>Timest</w:t>
            </w:r>
          </w:p>
        </w:tc>
        <w:tc>
          <w:tcPr>
            <w:tcW w:w="1790" w:type="dxa"/>
          </w:tcPr>
          <w:p w14:paraId="0B74935A">
            <w:pPr>
              <w:pStyle w:val="21"/>
              <w:ind w:left="133" w:right="98"/>
              <w:rPr>
                <w:sz w:val="22"/>
              </w:rPr>
            </w:pPr>
            <w:r>
              <w:rPr>
                <w:spacing w:val="-2"/>
                <w:sz w:val="22"/>
              </w:rPr>
              <w:t>datetime</w:t>
            </w:r>
          </w:p>
        </w:tc>
        <w:tc>
          <w:tcPr>
            <w:tcW w:w="1790" w:type="dxa"/>
          </w:tcPr>
          <w:p w14:paraId="6BE185BF">
            <w:pPr>
              <w:pStyle w:val="21"/>
              <w:ind w:left="133" w:right="75"/>
              <w:rPr>
                <w:sz w:val="22"/>
              </w:rPr>
            </w:pPr>
            <w:r>
              <w:rPr>
                <w:spacing w:val="-10"/>
                <w:sz w:val="22"/>
              </w:rPr>
              <w:t>8</w:t>
            </w:r>
          </w:p>
        </w:tc>
        <w:tc>
          <w:tcPr>
            <w:tcW w:w="1958" w:type="dxa"/>
          </w:tcPr>
          <w:p w14:paraId="68915ED1">
            <w:pPr>
              <w:pStyle w:val="21"/>
              <w:ind w:left="38"/>
              <w:rPr>
                <w:sz w:val="22"/>
              </w:rPr>
            </w:pPr>
            <w:r>
              <w:rPr>
                <w:sz w:val="22"/>
              </w:rPr>
              <w:t>NOT</w:t>
            </w:r>
            <w:r>
              <w:rPr>
                <w:spacing w:val="-1"/>
                <w:sz w:val="22"/>
              </w:rPr>
              <w:t xml:space="preserve"> </w:t>
            </w:r>
            <w:r>
              <w:rPr>
                <w:spacing w:val="-4"/>
                <w:sz w:val="22"/>
              </w:rPr>
              <w:t>NULL</w:t>
            </w:r>
          </w:p>
        </w:tc>
        <w:tc>
          <w:tcPr>
            <w:tcW w:w="2028" w:type="dxa"/>
          </w:tcPr>
          <w:p w14:paraId="08545D95">
            <w:pPr>
              <w:pStyle w:val="21"/>
              <w:ind w:left="45" w:right="8"/>
              <w:rPr>
                <w:sz w:val="22"/>
              </w:rPr>
            </w:pPr>
            <w:r>
              <w:rPr>
                <w:sz w:val="22"/>
              </w:rPr>
              <w:t>Date</w:t>
            </w:r>
            <w:r>
              <w:rPr>
                <w:spacing w:val="-3"/>
                <w:sz w:val="22"/>
              </w:rPr>
              <w:t xml:space="preserve"> </w:t>
            </w:r>
            <w:r>
              <w:rPr>
                <w:sz w:val="22"/>
              </w:rPr>
              <w:t>of</w:t>
            </w:r>
            <w:r>
              <w:rPr>
                <w:spacing w:val="6"/>
                <w:sz w:val="22"/>
              </w:rPr>
              <w:t xml:space="preserve"> </w:t>
            </w:r>
            <w:r>
              <w:rPr>
                <w:spacing w:val="-2"/>
                <w:sz w:val="22"/>
              </w:rPr>
              <w:t>Insert</w:t>
            </w:r>
          </w:p>
        </w:tc>
      </w:tr>
      <w:tr w14:paraId="6DB37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477608A7">
            <w:pPr>
              <w:pStyle w:val="21"/>
              <w:spacing w:before="94"/>
              <w:ind w:left="116" w:right="85"/>
              <w:rPr>
                <w:sz w:val="22"/>
              </w:rPr>
            </w:pPr>
            <w:r>
              <w:rPr>
                <w:spacing w:val="-2"/>
                <w:sz w:val="22"/>
              </w:rPr>
              <w:t>UTimest</w:t>
            </w:r>
          </w:p>
        </w:tc>
        <w:tc>
          <w:tcPr>
            <w:tcW w:w="1790" w:type="dxa"/>
          </w:tcPr>
          <w:p w14:paraId="306273E2">
            <w:pPr>
              <w:pStyle w:val="21"/>
              <w:spacing w:before="94"/>
              <w:ind w:left="133" w:right="105"/>
              <w:rPr>
                <w:sz w:val="22"/>
              </w:rPr>
            </w:pPr>
            <w:r>
              <w:rPr>
                <w:spacing w:val="-2"/>
                <w:sz w:val="22"/>
              </w:rPr>
              <w:t>datetime</w:t>
            </w:r>
          </w:p>
        </w:tc>
        <w:tc>
          <w:tcPr>
            <w:tcW w:w="1790" w:type="dxa"/>
          </w:tcPr>
          <w:p w14:paraId="7ED797C4">
            <w:pPr>
              <w:pStyle w:val="21"/>
              <w:spacing w:before="94"/>
              <w:ind w:left="133" w:right="75"/>
              <w:rPr>
                <w:sz w:val="22"/>
              </w:rPr>
            </w:pPr>
            <w:r>
              <w:rPr>
                <w:spacing w:val="-10"/>
                <w:sz w:val="22"/>
              </w:rPr>
              <w:t>8</w:t>
            </w:r>
          </w:p>
        </w:tc>
        <w:tc>
          <w:tcPr>
            <w:tcW w:w="1958" w:type="dxa"/>
          </w:tcPr>
          <w:p w14:paraId="240025B0">
            <w:pPr>
              <w:pStyle w:val="21"/>
              <w:spacing w:before="94"/>
              <w:ind w:left="38" w:right="12"/>
              <w:rPr>
                <w:sz w:val="22"/>
              </w:rPr>
            </w:pPr>
            <w:r>
              <w:rPr>
                <w:sz w:val="22"/>
              </w:rPr>
              <w:t>NOT</w:t>
            </w:r>
            <w:r>
              <w:rPr>
                <w:spacing w:val="-3"/>
                <w:sz w:val="22"/>
              </w:rPr>
              <w:t xml:space="preserve"> </w:t>
            </w:r>
            <w:r>
              <w:rPr>
                <w:spacing w:val="-4"/>
                <w:sz w:val="22"/>
              </w:rPr>
              <w:t>NULL</w:t>
            </w:r>
          </w:p>
        </w:tc>
        <w:tc>
          <w:tcPr>
            <w:tcW w:w="2028" w:type="dxa"/>
          </w:tcPr>
          <w:p w14:paraId="106634CA">
            <w:pPr>
              <w:pStyle w:val="21"/>
              <w:spacing w:before="94"/>
              <w:ind w:left="45" w:right="8"/>
              <w:rPr>
                <w:sz w:val="22"/>
              </w:rPr>
            </w:pPr>
            <w:r>
              <w:rPr>
                <w:sz w:val="22"/>
              </w:rPr>
              <w:t>Date</w:t>
            </w:r>
            <w:r>
              <w:rPr>
                <w:spacing w:val="-3"/>
                <w:sz w:val="22"/>
              </w:rPr>
              <w:t xml:space="preserve"> </w:t>
            </w:r>
            <w:r>
              <w:rPr>
                <w:sz w:val="22"/>
              </w:rPr>
              <w:t>of</w:t>
            </w:r>
            <w:r>
              <w:rPr>
                <w:spacing w:val="1"/>
                <w:sz w:val="22"/>
              </w:rPr>
              <w:t xml:space="preserve"> </w:t>
            </w:r>
            <w:r>
              <w:rPr>
                <w:spacing w:val="-2"/>
                <w:sz w:val="22"/>
              </w:rPr>
              <w:t>Update</w:t>
            </w:r>
          </w:p>
        </w:tc>
      </w:tr>
    </w:tbl>
    <w:p w14:paraId="6270ACCE">
      <w:pPr>
        <w:pStyle w:val="13"/>
        <w:spacing w:before="194"/>
        <w:rPr>
          <w:b/>
          <w:sz w:val="26"/>
        </w:rPr>
      </w:pPr>
    </w:p>
    <w:p w14:paraId="0957FCD7">
      <w:pPr>
        <w:pStyle w:val="20"/>
        <w:numPr>
          <w:ilvl w:val="0"/>
          <w:numId w:val="18"/>
        </w:numPr>
        <w:tabs>
          <w:tab w:val="left" w:pos="1719"/>
        </w:tabs>
        <w:spacing w:before="0" w:after="0" w:line="240" w:lineRule="auto"/>
        <w:ind w:left="1719" w:right="0" w:hanging="267"/>
        <w:jc w:val="left"/>
        <w:rPr>
          <w:b/>
          <w:sz w:val="26"/>
        </w:rPr>
      </w:pPr>
      <w:r>
        <w:rPr>
          <w:b/>
          <w:spacing w:val="-4"/>
          <w:sz w:val="26"/>
          <w:u w:val="single"/>
        </w:rPr>
        <w:t>CLOSEDBUGTRACKER_MASTER</w:t>
      </w:r>
      <w:r>
        <w:rPr>
          <w:b/>
          <w:spacing w:val="32"/>
          <w:sz w:val="26"/>
        </w:rPr>
        <w:t xml:space="preserve"> </w:t>
      </w:r>
      <w:r>
        <w:rPr>
          <w:b/>
          <w:spacing w:val="-10"/>
          <w:sz w:val="26"/>
        </w:rPr>
        <w:t>:</w:t>
      </w:r>
    </w:p>
    <w:p w14:paraId="47046EDE">
      <w:pPr>
        <w:pStyle w:val="13"/>
        <w:rPr>
          <w:b/>
          <w:sz w:val="20"/>
        </w:rPr>
      </w:pPr>
    </w:p>
    <w:p w14:paraId="297D7EDD">
      <w:pPr>
        <w:pStyle w:val="13"/>
        <w:spacing w:before="113"/>
        <w:rPr>
          <w:b/>
          <w:sz w:val="20"/>
        </w:rPr>
      </w:pPr>
    </w:p>
    <w:tbl>
      <w:tblPr>
        <w:tblStyle w:val="12"/>
        <w:tblW w:w="0" w:type="auto"/>
        <w:tblInd w:w="10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0"/>
        <w:gridCol w:w="1790"/>
        <w:gridCol w:w="1790"/>
        <w:gridCol w:w="1958"/>
        <w:gridCol w:w="2028"/>
      </w:tblGrid>
      <w:tr w14:paraId="5E899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1D963DFA">
            <w:pPr>
              <w:pStyle w:val="21"/>
              <w:spacing w:before="94"/>
              <w:ind w:left="114" w:right="85"/>
              <w:rPr>
                <w:b/>
                <w:sz w:val="22"/>
              </w:rPr>
            </w:pPr>
            <w:r>
              <w:rPr>
                <w:b/>
                <w:sz w:val="22"/>
              </w:rPr>
              <w:t>DATA</w:t>
            </w:r>
            <w:r>
              <w:rPr>
                <w:b/>
                <w:spacing w:val="1"/>
                <w:sz w:val="22"/>
              </w:rPr>
              <w:t xml:space="preserve"> </w:t>
            </w:r>
            <w:r>
              <w:rPr>
                <w:b/>
                <w:spacing w:val="-2"/>
                <w:sz w:val="22"/>
              </w:rPr>
              <w:t>FIELD</w:t>
            </w:r>
          </w:p>
        </w:tc>
        <w:tc>
          <w:tcPr>
            <w:tcW w:w="1790" w:type="dxa"/>
          </w:tcPr>
          <w:p w14:paraId="55DA174D">
            <w:pPr>
              <w:pStyle w:val="21"/>
              <w:spacing w:before="94"/>
              <w:ind w:left="133" w:right="107"/>
              <w:rPr>
                <w:b/>
                <w:sz w:val="22"/>
              </w:rPr>
            </w:pPr>
            <w:r>
              <w:rPr>
                <w:b/>
                <w:sz w:val="22"/>
              </w:rPr>
              <w:t>DATA</w:t>
            </w:r>
            <w:r>
              <w:rPr>
                <w:b/>
                <w:spacing w:val="-1"/>
                <w:sz w:val="22"/>
              </w:rPr>
              <w:t xml:space="preserve"> </w:t>
            </w:r>
            <w:r>
              <w:rPr>
                <w:b/>
                <w:spacing w:val="-4"/>
                <w:sz w:val="22"/>
              </w:rPr>
              <w:t>TYPE</w:t>
            </w:r>
          </w:p>
        </w:tc>
        <w:tc>
          <w:tcPr>
            <w:tcW w:w="1790" w:type="dxa"/>
          </w:tcPr>
          <w:p w14:paraId="41A76963">
            <w:pPr>
              <w:pStyle w:val="21"/>
              <w:spacing w:before="94"/>
              <w:ind w:left="133" w:right="100"/>
              <w:rPr>
                <w:b/>
                <w:sz w:val="22"/>
              </w:rPr>
            </w:pPr>
            <w:r>
              <w:rPr>
                <w:b/>
                <w:spacing w:val="-4"/>
                <w:sz w:val="22"/>
              </w:rPr>
              <w:t>SIZE</w:t>
            </w:r>
          </w:p>
        </w:tc>
        <w:tc>
          <w:tcPr>
            <w:tcW w:w="1958" w:type="dxa"/>
          </w:tcPr>
          <w:p w14:paraId="7660AB73">
            <w:pPr>
              <w:pStyle w:val="21"/>
              <w:spacing w:before="94"/>
              <w:ind w:left="38" w:right="20"/>
              <w:rPr>
                <w:b/>
                <w:sz w:val="22"/>
              </w:rPr>
            </w:pPr>
            <w:r>
              <w:rPr>
                <w:b/>
                <w:spacing w:val="-2"/>
                <w:sz w:val="22"/>
              </w:rPr>
              <w:t>CONSTRAINT</w:t>
            </w:r>
          </w:p>
        </w:tc>
        <w:tc>
          <w:tcPr>
            <w:tcW w:w="2028" w:type="dxa"/>
          </w:tcPr>
          <w:p w14:paraId="5766FE67">
            <w:pPr>
              <w:pStyle w:val="21"/>
              <w:spacing w:before="94"/>
              <w:ind w:left="45" w:right="26"/>
              <w:rPr>
                <w:b/>
                <w:sz w:val="22"/>
              </w:rPr>
            </w:pPr>
            <w:r>
              <w:rPr>
                <w:b/>
                <w:spacing w:val="-2"/>
                <w:sz w:val="22"/>
              </w:rPr>
              <w:t>DESCRIPTION</w:t>
            </w:r>
          </w:p>
        </w:tc>
      </w:tr>
      <w:tr w14:paraId="4EAFF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860" w:type="dxa"/>
          </w:tcPr>
          <w:p w14:paraId="07E4BD68">
            <w:pPr>
              <w:pStyle w:val="21"/>
              <w:ind w:left="119" w:right="85"/>
              <w:rPr>
                <w:sz w:val="22"/>
              </w:rPr>
            </w:pPr>
            <w:r>
              <w:rPr>
                <w:spacing w:val="-5"/>
                <w:sz w:val="22"/>
              </w:rPr>
              <w:t>Id</w:t>
            </w:r>
          </w:p>
        </w:tc>
        <w:tc>
          <w:tcPr>
            <w:tcW w:w="1790" w:type="dxa"/>
          </w:tcPr>
          <w:p w14:paraId="0F3D7894">
            <w:pPr>
              <w:pStyle w:val="21"/>
              <w:ind w:left="133" w:right="91"/>
              <w:rPr>
                <w:sz w:val="22"/>
              </w:rPr>
            </w:pPr>
            <w:r>
              <w:rPr>
                <w:spacing w:val="-5"/>
                <w:sz w:val="22"/>
              </w:rPr>
              <w:t>int</w:t>
            </w:r>
          </w:p>
        </w:tc>
        <w:tc>
          <w:tcPr>
            <w:tcW w:w="1790" w:type="dxa"/>
          </w:tcPr>
          <w:p w14:paraId="3B9CE43E">
            <w:pPr>
              <w:pStyle w:val="21"/>
              <w:ind w:left="133" w:right="74"/>
              <w:rPr>
                <w:sz w:val="22"/>
              </w:rPr>
            </w:pPr>
            <w:r>
              <w:rPr>
                <w:spacing w:val="-10"/>
                <w:sz w:val="22"/>
              </w:rPr>
              <w:t>4</w:t>
            </w:r>
          </w:p>
        </w:tc>
        <w:tc>
          <w:tcPr>
            <w:tcW w:w="1958" w:type="dxa"/>
          </w:tcPr>
          <w:p w14:paraId="253A39F2">
            <w:pPr>
              <w:pStyle w:val="21"/>
              <w:ind w:left="38" w:right="1"/>
              <w:rPr>
                <w:sz w:val="22"/>
              </w:rPr>
            </w:pPr>
            <w:r>
              <w:rPr>
                <w:sz w:val="22"/>
              </w:rPr>
              <w:t>PRIMARY</w:t>
            </w:r>
            <w:r>
              <w:rPr>
                <w:spacing w:val="2"/>
                <w:sz w:val="22"/>
              </w:rPr>
              <w:t xml:space="preserve"> </w:t>
            </w:r>
            <w:r>
              <w:rPr>
                <w:spacing w:val="-5"/>
                <w:sz w:val="22"/>
              </w:rPr>
              <w:t>KEY</w:t>
            </w:r>
          </w:p>
        </w:tc>
        <w:tc>
          <w:tcPr>
            <w:tcW w:w="2028" w:type="dxa"/>
          </w:tcPr>
          <w:p w14:paraId="778FDA21">
            <w:pPr>
              <w:pStyle w:val="21"/>
              <w:ind w:left="45" w:right="8"/>
              <w:rPr>
                <w:sz w:val="22"/>
              </w:rPr>
            </w:pPr>
            <w:r>
              <w:rPr>
                <w:sz w:val="22"/>
              </w:rPr>
              <w:t>Bug</w:t>
            </w:r>
            <w:r>
              <w:rPr>
                <w:spacing w:val="4"/>
                <w:sz w:val="22"/>
              </w:rPr>
              <w:t xml:space="preserve"> </w:t>
            </w:r>
            <w:r>
              <w:rPr>
                <w:spacing w:val="-7"/>
                <w:sz w:val="22"/>
              </w:rPr>
              <w:t>Id</w:t>
            </w:r>
          </w:p>
        </w:tc>
      </w:tr>
      <w:tr w14:paraId="35786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2D1B9B91">
            <w:pPr>
              <w:pStyle w:val="21"/>
              <w:spacing w:before="94"/>
              <w:ind w:left="114" w:right="85"/>
              <w:rPr>
                <w:sz w:val="22"/>
              </w:rPr>
            </w:pPr>
            <w:r>
              <w:rPr>
                <w:spacing w:val="-2"/>
                <w:sz w:val="22"/>
              </w:rPr>
              <w:t>ProjectId</w:t>
            </w:r>
          </w:p>
        </w:tc>
        <w:tc>
          <w:tcPr>
            <w:tcW w:w="1790" w:type="dxa"/>
          </w:tcPr>
          <w:p w14:paraId="2D9D95B1">
            <w:pPr>
              <w:pStyle w:val="21"/>
              <w:spacing w:before="94"/>
              <w:ind w:left="133" w:right="90"/>
              <w:rPr>
                <w:sz w:val="22"/>
              </w:rPr>
            </w:pPr>
            <w:r>
              <w:rPr>
                <w:spacing w:val="-5"/>
                <w:sz w:val="22"/>
              </w:rPr>
              <w:t>int</w:t>
            </w:r>
          </w:p>
        </w:tc>
        <w:tc>
          <w:tcPr>
            <w:tcW w:w="1790" w:type="dxa"/>
          </w:tcPr>
          <w:p w14:paraId="56DC455F">
            <w:pPr>
              <w:pStyle w:val="21"/>
              <w:spacing w:before="94"/>
              <w:ind w:left="133" w:right="77"/>
              <w:rPr>
                <w:sz w:val="22"/>
              </w:rPr>
            </w:pPr>
            <w:r>
              <w:rPr>
                <w:spacing w:val="-10"/>
                <w:sz w:val="22"/>
              </w:rPr>
              <w:t>4</w:t>
            </w:r>
          </w:p>
        </w:tc>
        <w:tc>
          <w:tcPr>
            <w:tcW w:w="1958" w:type="dxa"/>
          </w:tcPr>
          <w:p w14:paraId="26337E6E">
            <w:pPr>
              <w:pStyle w:val="21"/>
              <w:spacing w:before="94"/>
              <w:ind w:left="38" w:right="4"/>
              <w:rPr>
                <w:sz w:val="22"/>
              </w:rPr>
            </w:pPr>
            <w:r>
              <w:rPr>
                <w:sz w:val="22"/>
              </w:rPr>
              <w:t>FOREIGN</w:t>
            </w:r>
            <w:r>
              <w:rPr>
                <w:spacing w:val="3"/>
                <w:sz w:val="22"/>
              </w:rPr>
              <w:t xml:space="preserve"> </w:t>
            </w:r>
            <w:r>
              <w:rPr>
                <w:spacing w:val="-5"/>
                <w:sz w:val="22"/>
              </w:rPr>
              <w:t>KEY</w:t>
            </w:r>
          </w:p>
        </w:tc>
        <w:tc>
          <w:tcPr>
            <w:tcW w:w="2028" w:type="dxa"/>
          </w:tcPr>
          <w:p w14:paraId="5F306651">
            <w:pPr>
              <w:pStyle w:val="21"/>
              <w:spacing w:before="94"/>
              <w:ind w:left="45" w:right="6"/>
              <w:rPr>
                <w:sz w:val="22"/>
              </w:rPr>
            </w:pPr>
            <w:r>
              <w:rPr>
                <w:sz w:val="22"/>
              </w:rPr>
              <w:t>Project</w:t>
            </w:r>
            <w:r>
              <w:rPr>
                <w:spacing w:val="14"/>
                <w:sz w:val="22"/>
              </w:rPr>
              <w:t xml:space="preserve"> </w:t>
            </w:r>
            <w:r>
              <w:rPr>
                <w:spacing w:val="-5"/>
                <w:sz w:val="22"/>
              </w:rPr>
              <w:t>Id</w:t>
            </w:r>
          </w:p>
        </w:tc>
      </w:tr>
      <w:tr w14:paraId="14C23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6A7DD40F">
            <w:pPr>
              <w:pStyle w:val="21"/>
              <w:spacing w:before="94"/>
              <w:ind w:left="115" w:right="85"/>
              <w:rPr>
                <w:sz w:val="22"/>
              </w:rPr>
            </w:pPr>
            <w:r>
              <w:rPr>
                <w:spacing w:val="-2"/>
                <w:sz w:val="22"/>
              </w:rPr>
              <w:t>PageName</w:t>
            </w:r>
          </w:p>
        </w:tc>
        <w:tc>
          <w:tcPr>
            <w:tcW w:w="1790" w:type="dxa"/>
          </w:tcPr>
          <w:p w14:paraId="5E2BCBF4">
            <w:pPr>
              <w:pStyle w:val="21"/>
              <w:spacing w:before="94"/>
              <w:ind w:left="133" w:right="102"/>
              <w:rPr>
                <w:sz w:val="22"/>
              </w:rPr>
            </w:pPr>
            <w:r>
              <w:rPr>
                <w:spacing w:val="-2"/>
                <w:sz w:val="22"/>
              </w:rPr>
              <w:t>varchar</w:t>
            </w:r>
          </w:p>
        </w:tc>
        <w:tc>
          <w:tcPr>
            <w:tcW w:w="1790" w:type="dxa"/>
          </w:tcPr>
          <w:p w14:paraId="1B24F66B">
            <w:pPr>
              <w:pStyle w:val="21"/>
              <w:spacing w:before="94"/>
              <w:ind w:left="133" w:right="91"/>
              <w:rPr>
                <w:sz w:val="22"/>
              </w:rPr>
            </w:pPr>
            <w:r>
              <w:rPr>
                <w:spacing w:val="-5"/>
                <w:sz w:val="22"/>
              </w:rPr>
              <w:t>800</w:t>
            </w:r>
          </w:p>
        </w:tc>
        <w:tc>
          <w:tcPr>
            <w:tcW w:w="1958" w:type="dxa"/>
          </w:tcPr>
          <w:p w14:paraId="16B5FDEB">
            <w:pPr>
              <w:pStyle w:val="21"/>
              <w:spacing w:before="94"/>
              <w:ind w:left="38" w:right="10"/>
              <w:rPr>
                <w:sz w:val="22"/>
              </w:rPr>
            </w:pPr>
            <w:r>
              <w:rPr>
                <w:sz w:val="22"/>
              </w:rPr>
              <w:t>NOT</w:t>
            </w:r>
            <w:r>
              <w:rPr>
                <w:spacing w:val="-5"/>
                <w:sz w:val="22"/>
              </w:rPr>
              <w:t xml:space="preserve"> </w:t>
            </w:r>
            <w:r>
              <w:rPr>
                <w:spacing w:val="-4"/>
                <w:sz w:val="22"/>
              </w:rPr>
              <w:t>NULL</w:t>
            </w:r>
          </w:p>
        </w:tc>
        <w:tc>
          <w:tcPr>
            <w:tcW w:w="2028" w:type="dxa"/>
          </w:tcPr>
          <w:p w14:paraId="2F83FBD2">
            <w:pPr>
              <w:pStyle w:val="21"/>
              <w:spacing w:before="94"/>
              <w:ind w:left="45" w:right="6"/>
              <w:rPr>
                <w:sz w:val="22"/>
              </w:rPr>
            </w:pPr>
            <w:r>
              <w:rPr>
                <w:sz w:val="22"/>
              </w:rPr>
              <w:t xml:space="preserve">Page </w:t>
            </w:r>
            <w:r>
              <w:rPr>
                <w:spacing w:val="-4"/>
                <w:sz w:val="22"/>
              </w:rPr>
              <w:t>Name</w:t>
            </w:r>
          </w:p>
        </w:tc>
      </w:tr>
      <w:tr w14:paraId="1CD63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860" w:type="dxa"/>
          </w:tcPr>
          <w:p w14:paraId="26D85146">
            <w:pPr>
              <w:pStyle w:val="21"/>
              <w:ind w:left="117" w:right="85"/>
              <w:rPr>
                <w:sz w:val="22"/>
              </w:rPr>
            </w:pPr>
            <w:r>
              <w:rPr>
                <w:spacing w:val="-2"/>
                <w:sz w:val="22"/>
              </w:rPr>
              <w:t>BugTitle</w:t>
            </w:r>
          </w:p>
        </w:tc>
        <w:tc>
          <w:tcPr>
            <w:tcW w:w="1790" w:type="dxa"/>
          </w:tcPr>
          <w:p w14:paraId="2A37F5ED">
            <w:pPr>
              <w:pStyle w:val="21"/>
              <w:ind w:left="133" w:right="102"/>
              <w:rPr>
                <w:sz w:val="22"/>
              </w:rPr>
            </w:pPr>
            <w:r>
              <w:rPr>
                <w:spacing w:val="-2"/>
                <w:sz w:val="22"/>
              </w:rPr>
              <w:t>varchar</w:t>
            </w:r>
          </w:p>
        </w:tc>
        <w:tc>
          <w:tcPr>
            <w:tcW w:w="1790" w:type="dxa"/>
          </w:tcPr>
          <w:p w14:paraId="51C2D8A1">
            <w:pPr>
              <w:pStyle w:val="21"/>
              <w:ind w:left="133" w:right="85"/>
              <w:rPr>
                <w:sz w:val="22"/>
              </w:rPr>
            </w:pPr>
            <w:r>
              <w:rPr>
                <w:spacing w:val="-5"/>
                <w:sz w:val="22"/>
              </w:rPr>
              <w:t>800</w:t>
            </w:r>
          </w:p>
        </w:tc>
        <w:tc>
          <w:tcPr>
            <w:tcW w:w="1958" w:type="dxa"/>
          </w:tcPr>
          <w:p w14:paraId="42FA7C82">
            <w:pPr>
              <w:pStyle w:val="21"/>
              <w:ind w:left="38" w:right="10"/>
              <w:rPr>
                <w:sz w:val="22"/>
              </w:rPr>
            </w:pPr>
            <w:r>
              <w:rPr>
                <w:sz w:val="22"/>
              </w:rPr>
              <w:t>NOT</w:t>
            </w:r>
            <w:r>
              <w:rPr>
                <w:spacing w:val="-3"/>
                <w:sz w:val="22"/>
              </w:rPr>
              <w:t xml:space="preserve"> </w:t>
            </w:r>
            <w:r>
              <w:rPr>
                <w:spacing w:val="-4"/>
                <w:sz w:val="22"/>
              </w:rPr>
              <w:t>NULL</w:t>
            </w:r>
          </w:p>
        </w:tc>
        <w:tc>
          <w:tcPr>
            <w:tcW w:w="2028" w:type="dxa"/>
          </w:tcPr>
          <w:p w14:paraId="193E7C87">
            <w:pPr>
              <w:pStyle w:val="21"/>
              <w:ind w:left="45" w:right="9"/>
              <w:rPr>
                <w:sz w:val="22"/>
              </w:rPr>
            </w:pPr>
            <w:r>
              <w:rPr>
                <w:sz w:val="22"/>
              </w:rPr>
              <w:t>Bug</w:t>
            </w:r>
            <w:r>
              <w:rPr>
                <w:spacing w:val="6"/>
                <w:sz w:val="22"/>
              </w:rPr>
              <w:t xml:space="preserve"> </w:t>
            </w:r>
            <w:r>
              <w:rPr>
                <w:spacing w:val="-2"/>
                <w:sz w:val="22"/>
              </w:rPr>
              <w:t>Title</w:t>
            </w:r>
          </w:p>
        </w:tc>
      </w:tr>
      <w:tr w14:paraId="54C3C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860" w:type="dxa"/>
          </w:tcPr>
          <w:p w14:paraId="40B43705">
            <w:pPr>
              <w:pStyle w:val="21"/>
              <w:spacing w:before="94"/>
              <w:ind w:left="118" w:right="85"/>
              <w:rPr>
                <w:sz w:val="22"/>
              </w:rPr>
            </w:pPr>
            <w:r>
              <w:rPr>
                <w:spacing w:val="-2"/>
                <w:sz w:val="22"/>
              </w:rPr>
              <w:t>Priority</w:t>
            </w:r>
          </w:p>
        </w:tc>
        <w:tc>
          <w:tcPr>
            <w:tcW w:w="1790" w:type="dxa"/>
          </w:tcPr>
          <w:p w14:paraId="70A37A07">
            <w:pPr>
              <w:pStyle w:val="21"/>
              <w:spacing w:before="94"/>
              <w:ind w:left="133" w:right="103"/>
              <w:rPr>
                <w:sz w:val="22"/>
              </w:rPr>
            </w:pPr>
            <w:r>
              <w:rPr>
                <w:spacing w:val="-2"/>
                <w:sz w:val="22"/>
              </w:rPr>
              <w:t>varchar</w:t>
            </w:r>
          </w:p>
        </w:tc>
        <w:tc>
          <w:tcPr>
            <w:tcW w:w="1790" w:type="dxa"/>
          </w:tcPr>
          <w:p w14:paraId="25C8F47C">
            <w:pPr>
              <w:pStyle w:val="21"/>
              <w:spacing w:before="94"/>
              <w:ind w:left="133" w:right="76"/>
              <w:rPr>
                <w:sz w:val="22"/>
              </w:rPr>
            </w:pPr>
            <w:r>
              <w:rPr>
                <w:spacing w:val="-10"/>
                <w:sz w:val="22"/>
              </w:rPr>
              <w:t>5</w:t>
            </w:r>
          </w:p>
        </w:tc>
        <w:tc>
          <w:tcPr>
            <w:tcW w:w="1958" w:type="dxa"/>
          </w:tcPr>
          <w:p w14:paraId="64D897EA">
            <w:pPr>
              <w:pStyle w:val="21"/>
              <w:spacing w:before="94"/>
              <w:ind w:left="38" w:right="10"/>
              <w:rPr>
                <w:sz w:val="22"/>
              </w:rPr>
            </w:pPr>
            <w:r>
              <w:rPr>
                <w:sz w:val="22"/>
              </w:rPr>
              <w:t>NOT</w:t>
            </w:r>
            <w:r>
              <w:rPr>
                <w:spacing w:val="-5"/>
                <w:sz w:val="22"/>
              </w:rPr>
              <w:t xml:space="preserve"> </w:t>
            </w:r>
            <w:r>
              <w:rPr>
                <w:spacing w:val="-4"/>
                <w:sz w:val="22"/>
              </w:rPr>
              <w:t>NULL</w:t>
            </w:r>
          </w:p>
        </w:tc>
        <w:tc>
          <w:tcPr>
            <w:tcW w:w="2028" w:type="dxa"/>
          </w:tcPr>
          <w:p w14:paraId="1013AA4F">
            <w:pPr>
              <w:pStyle w:val="21"/>
              <w:spacing w:before="94"/>
              <w:ind w:left="45" w:right="13"/>
              <w:rPr>
                <w:sz w:val="22"/>
              </w:rPr>
            </w:pPr>
            <w:r>
              <w:rPr>
                <w:spacing w:val="-2"/>
                <w:sz w:val="22"/>
              </w:rPr>
              <w:t>Priority</w:t>
            </w:r>
          </w:p>
        </w:tc>
      </w:tr>
      <w:tr w14:paraId="6CD83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32E5F26D">
            <w:pPr>
              <w:pStyle w:val="21"/>
              <w:spacing w:before="94"/>
              <w:ind w:left="123" w:right="85"/>
              <w:rPr>
                <w:sz w:val="22"/>
              </w:rPr>
            </w:pPr>
            <w:r>
              <w:rPr>
                <w:spacing w:val="-2"/>
                <w:sz w:val="22"/>
              </w:rPr>
              <w:t>Severity</w:t>
            </w:r>
          </w:p>
        </w:tc>
        <w:tc>
          <w:tcPr>
            <w:tcW w:w="1790" w:type="dxa"/>
          </w:tcPr>
          <w:p w14:paraId="36CF3691">
            <w:pPr>
              <w:pStyle w:val="21"/>
              <w:spacing w:before="94"/>
              <w:ind w:left="133" w:right="103"/>
              <w:rPr>
                <w:sz w:val="22"/>
              </w:rPr>
            </w:pPr>
            <w:r>
              <w:rPr>
                <w:spacing w:val="-2"/>
                <w:sz w:val="22"/>
              </w:rPr>
              <w:t>varchar</w:t>
            </w:r>
          </w:p>
        </w:tc>
        <w:tc>
          <w:tcPr>
            <w:tcW w:w="1790" w:type="dxa"/>
          </w:tcPr>
          <w:p w14:paraId="578372C9">
            <w:pPr>
              <w:pStyle w:val="21"/>
              <w:spacing w:before="94"/>
              <w:ind w:left="133" w:right="76"/>
              <w:rPr>
                <w:sz w:val="22"/>
              </w:rPr>
            </w:pPr>
            <w:r>
              <w:rPr>
                <w:spacing w:val="-10"/>
                <w:sz w:val="22"/>
              </w:rPr>
              <w:t>5</w:t>
            </w:r>
          </w:p>
        </w:tc>
        <w:tc>
          <w:tcPr>
            <w:tcW w:w="1958" w:type="dxa"/>
          </w:tcPr>
          <w:p w14:paraId="0297A735">
            <w:pPr>
              <w:pStyle w:val="21"/>
              <w:spacing w:before="94"/>
              <w:ind w:left="38" w:right="9"/>
              <w:rPr>
                <w:sz w:val="22"/>
              </w:rPr>
            </w:pPr>
            <w:r>
              <w:rPr>
                <w:sz w:val="22"/>
              </w:rPr>
              <w:t>NOT</w:t>
            </w:r>
            <w:r>
              <w:rPr>
                <w:spacing w:val="-3"/>
                <w:sz w:val="22"/>
              </w:rPr>
              <w:t xml:space="preserve"> </w:t>
            </w:r>
            <w:r>
              <w:rPr>
                <w:spacing w:val="-4"/>
                <w:sz w:val="22"/>
              </w:rPr>
              <w:t>NULL</w:t>
            </w:r>
          </w:p>
        </w:tc>
        <w:tc>
          <w:tcPr>
            <w:tcW w:w="2028" w:type="dxa"/>
          </w:tcPr>
          <w:p w14:paraId="4CC1BE8B">
            <w:pPr>
              <w:pStyle w:val="21"/>
              <w:spacing w:before="94"/>
              <w:ind w:left="45" w:right="14"/>
              <w:rPr>
                <w:sz w:val="22"/>
              </w:rPr>
            </w:pPr>
            <w:r>
              <w:rPr>
                <w:spacing w:val="-2"/>
                <w:sz w:val="22"/>
              </w:rPr>
              <w:t>Severity</w:t>
            </w:r>
          </w:p>
        </w:tc>
      </w:tr>
      <w:tr w14:paraId="6277B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60" w:type="dxa"/>
          </w:tcPr>
          <w:p w14:paraId="5A3A392D">
            <w:pPr>
              <w:pStyle w:val="21"/>
              <w:spacing w:before="94"/>
              <w:ind w:left="132" w:right="85"/>
              <w:rPr>
                <w:sz w:val="22"/>
              </w:rPr>
            </w:pPr>
            <w:r>
              <w:rPr>
                <w:spacing w:val="-2"/>
                <w:sz w:val="22"/>
              </w:rPr>
              <w:t>Status</w:t>
            </w:r>
          </w:p>
        </w:tc>
        <w:tc>
          <w:tcPr>
            <w:tcW w:w="1790" w:type="dxa"/>
          </w:tcPr>
          <w:p w14:paraId="68B37180">
            <w:pPr>
              <w:pStyle w:val="21"/>
              <w:spacing w:before="94"/>
              <w:ind w:left="133" w:right="96"/>
              <w:rPr>
                <w:sz w:val="22"/>
              </w:rPr>
            </w:pPr>
            <w:r>
              <w:rPr>
                <w:spacing w:val="-2"/>
                <w:sz w:val="22"/>
              </w:rPr>
              <w:t>varchar</w:t>
            </w:r>
          </w:p>
        </w:tc>
        <w:tc>
          <w:tcPr>
            <w:tcW w:w="1790" w:type="dxa"/>
          </w:tcPr>
          <w:p w14:paraId="2CC74AE2">
            <w:pPr>
              <w:pStyle w:val="21"/>
              <w:spacing w:before="94"/>
              <w:ind w:left="133" w:right="83"/>
              <w:rPr>
                <w:sz w:val="22"/>
              </w:rPr>
            </w:pPr>
            <w:r>
              <w:rPr>
                <w:spacing w:val="-10"/>
                <w:sz w:val="22"/>
              </w:rPr>
              <w:t>5</w:t>
            </w:r>
          </w:p>
        </w:tc>
        <w:tc>
          <w:tcPr>
            <w:tcW w:w="1958" w:type="dxa"/>
          </w:tcPr>
          <w:p w14:paraId="56C4B7E4">
            <w:pPr>
              <w:pStyle w:val="21"/>
              <w:spacing w:before="94"/>
              <w:ind w:left="38" w:right="8"/>
              <w:rPr>
                <w:sz w:val="22"/>
              </w:rPr>
            </w:pPr>
            <w:r>
              <w:rPr>
                <w:sz w:val="22"/>
              </w:rPr>
              <w:t>NOT</w:t>
            </w:r>
            <w:r>
              <w:rPr>
                <w:spacing w:val="-5"/>
                <w:sz w:val="22"/>
              </w:rPr>
              <w:t xml:space="preserve"> </w:t>
            </w:r>
            <w:r>
              <w:rPr>
                <w:spacing w:val="-4"/>
                <w:sz w:val="22"/>
              </w:rPr>
              <w:t>NULL</w:t>
            </w:r>
          </w:p>
        </w:tc>
        <w:tc>
          <w:tcPr>
            <w:tcW w:w="2028" w:type="dxa"/>
          </w:tcPr>
          <w:p w14:paraId="2253EE92">
            <w:pPr>
              <w:pStyle w:val="21"/>
              <w:spacing w:before="94"/>
              <w:ind w:left="45" w:right="9"/>
              <w:rPr>
                <w:sz w:val="22"/>
              </w:rPr>
            </w:pPr>
            <w:r>
              <w:rPr>
                <w:spacing w:val="-2"/>
                <w:sz w:val="22"/>
              </w:rPr>
              <w:t>Status</w:t>
            </w:r>
          </w:p>
        </w:tc>
      </w:tr>
    </w:tbl>
    <w:p w14:paraId="7047B73E">
      <w:pPr>
        <w:pStyle w:val="21"/>
        <w:spacing w:after="0"/>
        <w:rPr>
          <w:sz w:val="22"/>
        </w:rPr>
        <w:sectPr>
          <w:footerReference r:id="rId13" w:type="default"/>
          <w:pgSz w:w="12240" w:h="15840"/>
          <w:pgMar w:top="580" w:right="360" w:bottom="1120" w:left="360" w:header="0" w:footer="920" w:gutter="0"/>
          <w:pgNumType w:start="33"/>
          <w:cols w:space="720" w:num="1"/>
        </w:sectPr>
      </w:pPr>
    </w:p>
    <w:p w14:paraId="3227DE8D">
      <w:pPr>
        <w:pStyle w:val="13"/>
        <w:rPr>
          <w:b/>
          <w:sz w:val="20"/>
        </w:rPr>
      </w:pPr>
      <w:r>
        <w:rPr>
          <w:b/>
          <w:sz w:val="20"/>
        </w:rPr>
        <mc:AlternateContent>
          <mc:Choice Requires="wps">
            <w:drawing>
              <wp:anchor distT="0" distB="0" distL="0" distR="0" simplePos="0" relativeHeight="25168486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3" name="Graphic 113"/>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3" o:spid="_x0000_s1026" o:spt="100" style="position:absolute;left:0pt;margin-left:45pt;margin-top:29.25pt;height:728.65pt;width:521.3pt;mso-position-horizontal-relative:page;mso-position-vertical-relative:page;z-index:-25163161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AI+4QM2wAAAAsBAAAPAAAAAAAAAAEAIAAAACIAAABkcnMvZG93bnJldi54bWxQSwEC&#10;FAAUAAAACACHTuJAW3MuoQ4DAABECwAADgAAAAAAAAABACAAAAAqAQAAZHJzL2Uyb0RvYy54bWxQ&#10;SwUGAAAAAAYABgBZAQAAqg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tbl>
      <w:tblPr>
        <w:tblStyle w:val="12"/>
        <w:tblW w:w="0" w:type="auto"/>
        <w:tblInd w:w="9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9"/>
        <w:gridCol w:w="1791"/>
        <w:gridCol w:w="1791"/>
        <w:gridCol w:w="1966"/>
        <w:gridCol w:w="2230"/>
      </w:tblGrid>
      <w:tr w14:paraId="6E79B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49" w:type="dxa"/>
          </w:tcPr>
          <w:p w14:paraId="02636855">
            <w:pPr>
              <w:pStyle w:val="21"/>
              <w:ind w:left="34" w:right="4"/>
              <w:rPr>
                <w:b/>
                <w:sz w:val="22"/>
              </w:rPr>
            </w:pPr>
            <w:r>
              <w:rPr>
                <w:b/>
                <w:sz w:val="22"/>
              </w:rPr>
              <w:t>DATA</w:t>
            </w:r>
            <w:r>
              <w:rPr>
                <w:b/>
                <w:spacing w:val="1"/>
                <w:sz w:val="22"/>
              </w:rPr>
              <w:t xml:space="preserve"> </w:t>
            </w:r>
            <w:r>
              <w:rPr>
                <w:b/>
                <w:spacing w:val="-4"/>
                <w:sz w:val="22"/>
              </w:rPr>
              <w:t>FIELD</w:t>
            </w:r>
          </w:p>
        </w:tc>
        <w:tc>
          <w:tcPr>
            <w:tcW w:w="1791" w:type="dxa"/>
          </w:tcPr>
          <w:p w14:paraId="05043EE8">
            <w:pPr>
              <w:pStyle w:val="21"/>
              <w:ind w:right="39"/>
              <w:rPr>
                <w:b/>
                <w:sz w:val="22"/>
              </w:rPr>
            </w:pPr>
            <w:r>
              <w:rPr>
                <w:b/>
                <w:sz w:val="22"/>
              </w:rPr>
              <w:t>DATA</w:t>
            </w:r>
            <w:r>
              <w:rPr>
                <w:b/>
                <w:spacing w:val="-4"/>
                <w:sz w:val="22"/>
              </w:rPr>
              <w:t xml:space="preserve"> TYPE</w:t>
            </w:r>
          </w:p>
        </w:tc>
        <w:tc>
          <w:tcPr>
            <w:tcW w:w="1791" w:type="dxa"/>
          </w:tcPr>
          <w:p w14:paraId="6BB88281">
            <w:pPr>
              <w:pStyle w:val="21"/>
              <w:ind w:right="30"/>
              <w:rPr>
                <w:b/>
                <w:sz w:val="22"/>
              </w:rPr>
            </w:pPr>
            <w:r>
              <w:rPr>
                <w:b/>
                <w:spacing w:val="-4"/>
                <w:sz w:val="22"/>
              </w:rPr>
              <w:t>SIZE</w:t>
            </w:r>
          </w:p>
        </w:tc>
        <w:tc>
          <w:tcPr>
            <w:tcW w:w="1966" w:type="dxa"/>
          </w:tcPr>
          <w:p w14:paraId="45A0E409">
            <w:pPr>
              <w:pStyle w:val="21"/>
              <w:ind w:left="20" w:right="18"/>
              <w:rPr>
                <w:b/>
                <w:sz w:val="22"/>
              </w:rPr>
            </w:pPr>
            <w:r>
              <w:rPr>
                <w:b/>
                <w:spacing w:val="-2"/>
                <w:sz w:val="22"/>
              </w:rPr>
              <w:t>CONSTRAINT</w:t>
            </w:r>
          </w:p>
        </w:tc>
        <w:tc>
          <w:tcPr>
            <w:tcW w:w="2230" w:type="dxa"/>
          </w:tcPr>
          <w:p w14:paraId="3B6E33B3">
            <w:pPr>
              <w:pStyle w:val="21"/>
              <w:ind w:left="14" w:right="15"/>
              <w:rPr>
                <w:b/>
                <w:sz w:val="22"/>
              </w:rPr>
            </w:pPr>
            <w:r>
              <w:rPr>
                <w:b/>
                <w:spacing w:val="-2"/>
                <w:sz w:val="22"/>
              </w:rPr>
              <w:t>DESCRIPTION</w:t>
            </w:r>
          </w:p>
        </w:tc>
      </w:tr>
      <w:tr w14:paraId="272A2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49" w:type="dxa"/>
          </w:tcPr>
          <w:p w14:paraId="4CDFC8F2">
            <w:pPr>
              <w:pStyle w:val="21"/>
              <w:ind w:left="34"/>
              <w:rPr>
                <w:sz w:val="22"/>
              </w:rPr>
            </w:pPr>
            <w:r>
              <w:rPr>
                <w:spacing w:val="-2"/>
                <w:sz w:val="22"/>
              </w:rPr>
              <w:t>CreationDate</w:t>
            </w:r>
          </w:p>
        </w:tc>
        <w:tc>
          <w:tcPr>
            <w:tcW w:w="1791" w:type="dxa"/>
          </w:tcPr>
          <w:p w14:paraId="1373EDC9">
            <w:pPr>
              <w:pStyle w:val="21"/>
              <w:ind w:right="33"/>
              <w:rPr>
                <w:sz w:val="22"/>
              </w:rPr>
            </w:pPr>
            <w:r>
              <w:rPr>
                <w:spacing w:val="-2"/>
                <w:sz w:val="22"/>
              </w:rPr>
              <w:t>datetime</w:t>
            </w:r>
          </w:p>
        </w:tc>
        <w:tc>
          <w:tcPr>
            <w:tcW w:w="1791" w:type="dxa"/>
          </w:tcPr>
          <w:p w14:paraId="4D461748">
            <w:pPr>
              <w:pStyle w:val="21"/>
              <w:ind w:right="7"/>
              <w:rPr>
                <w:sz w:val="22"/>
              </w:rPr>
            </w:pPr>
            <w:r>
              <w:rPr>
                <w:spacing w:val="-10"/>
                <w:sz w:val="22"/>
              </w:rPr>
              <w:t>8</w:t>
            </w:r>
          </w:p>
        </w:tc>
        <w:tc>
          <w:tcPr>
            <w:tcW w:w="1966" w:type="dxa"/>
          </w:tcPr>
          <w:p w14:paraId="6659849A">
            <w:pPr>
              <w:pStyle w:val="21"/>
              <w:ind w:left="20" w:right="9"/>
              <w:rPr>
                <w:sz w:val="22"/>
              </w:rPr>
            </w:pPr>
            <w:r>
              <w:rPr>
                <w:sz w:val="22"/>
              </w:rPr>
              <w:t>NOT</w:t>
            </w:r>
            <w:r>
              <w:rPr>
                <w:spacing w:val="-3"/>
                <w:sz w:val="22"/>
              </w:rPr>
              <w:t xml:space="preserve"> </w:t>
            </w:r>
            <w:r>
              <w:rPr>
                <w:spacing w:val="-4"/>
                <w:sz w:val="22"/>
              </w:rPr>
              <w:t>NULL</w:t>
            </w:r>
          </w:p>
        </w:tc>
        <w:tc>
          <w:tcPr>
            <w:tcW w:w="2230" w:type="dxa"/>
          </w:tcPr>
          <w:p w14:paraId="0F2EA18A">
            <w:pPr>
              <w:pStyle w:val="21"/>
              <w:ind w:left="14" w:right="9"/>
              <w:rPr>
                <w:sz w:val="22"/>
              </w:rPr>
            </w:pPr>
            <w:r>
              <w:rPr>
                <w:sz w:val="22"/>
              </w:rPr>
              <w:t>Creation</w:t>
            </w:r>
            <w:r>
              <w:rPr>
                <w:spacing w:val="8"/>
                <w:sz w:val="22"/>
              </w:rPr>
              <w:t xml:space="preserve"> </w:t>
            </w:r>
            <w:r>
              <w:rPr>
                <w:spacing w:val="-4"/>
                <w:sz w:val="22"/>
              </w:rPr>
              <w:t>Date</w:t>
            </w:r>
          </w:p>
        </w:tc>
      </w:tr>
      <w:tr w14:paraId="2F8CB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49" w:type="dxa"/>
          </w:tcPr>
          <w:p w14:paraId="01662357">
            <w:pPr>
              <w:pStyle w:val="21"/>
              <w:ind w:left="34" w:right="5"/>
              <w:rPr>
                <w:sz w:val="22"/>
              </w:rPr>
            </w:pPr>
            <w:r>
              <w:rPr>
                <w:spacing w:val="-2"/>
                <w:sz w:val="22"/>
              </w:rPr>
              <w:t>LastModifiedDate</w:t>
            </w:r>
          </w:p>
        </w:tc>
        <w:tc>
          <w:tcPr>
            <w:tcW w:w="1791" w:type="dxa"/>
          </w:tcPr>
          <w:p w14:paraId="32AB3D5F">
            <w:pPr>
              <w:pStyle w:val="21"/>
              <w:ind w:right="33"/>
              <w:rPr>
                <w:sz w:val="22"/>
              </w:rPr>
            </w:pPr>
            <w:r>
              <w:rPr>
                <w:spacing w:val="-2"/>
                <w:sz w:val="22"/>
              </w:rPr>
              <w:t>datetime</w:t>
            </w:r>
          </w:p>
        </w:tc>
        <w:tc>
          <w:tcPr>
            <w:tcW w:w="1791" w:type="dxa"/>
          </w:tcPr>
          <w:p w14:paraId="3E5326A3">
            <w:pPr>
              <w:pStyle w:val="21"/>
              <w:ind w:right="7"/>
              <w:rPr>
                <w:sz w:val="22"/>
              </w:rPr>
            </w:pPr>
            <w:r>
              <w:rPr>
                <w:spacing w:val="-10"/>
                <w:sz w:val="22"/>
              </w:rPr>
              <w:t>8</w:t>
            </w:r>
          </w:p>
        </w:tc>
        <w:tc>
          <w:tcPr>
            <w:tcW w:w="1966" w:type="dxa"/>
          </w:tcPr>
          <w:p w14:paraId="7077DEEB">
            <w:pPr>
              <w:pStyle w:val="21"/>
              <w:ind w:left="20" w:right="7"/>
              <w:rPr>
                <w:sz w:val="22"/>
              </w:rPr>
            </w:pPr>
            <w:r>
              <w:rPr>
                <w:sz w:val="22"/>
              </w:rPr>
              <w:t>NOT</w:t>
            </w:r>
            <w:r>
              <w:rPr>
                <w:spacing w:val="-6"/>
                <w:sz w:val="22"/>
              </w:rPr>
              <w:t xml:space="preserve"> </w:t>
            </w:r>
            <w:r>
              <w:rPr>
                <w:spacing w:val="-4"/>
                <w:sz w:val="22"/>
              </w:rPr>
              <w:t>NULL</w:t>
            </w:r>
          </w:p>
        </w:tc>
        <w:tc>
          <w:tcPr>
            <w:tcW w:w="2230" w:type="dxa"/>
          </w:tcPr>
          <w:p w14:paraId="191BE220">
            <w:pPr>
              <w:pStyle w:val="21"/>
              <w:ind w:left="14" w:right="7"/>
              <w:rPr>
                <w:sz w:val="22"/>
              </w:rPr>
            </w:pPr>
            <w:r>
              <w:rPr>
                <w:sz w:val="22"/>
              </w:rPr>
              <w:t>Last Modified</w:t>
            </w:r>
            <w:r>
              <w:rPr>
                <w:spacing w:val="5"/>
                <w:sz w:val="22"/>
              </w:rPr>
              <w:t xml:space="preserve"> </w:t>
            </w:r>
            <w:r>
              <w:rPr>
                <w:spacing w:val="-4"/>
                <w:sz w:val="22"/>
              </w:rPr>
              <w:t>Date</w:t>
            </w:r>
          </w:p>
        </w:tc>
      </w:tr>
      <w:tr w14:paraId="7E547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49" w:type="dxa"/>
          </w:tcPr>
          <w:p w14:paraId="6C842C7E">
            <w:pPr>
              <w:pStyle w:val="21"/>
              <w:spacing w:before="87"/>
              <w:ind w:left="34" w:right="4"/>
              <w:rPr>
                <w:sz w:val="22"/>
              </w:rPr>
            </w:pPr>
            <w:r>
              <w:rPr>
                <w:spacing w:val="-2"/>
                <w:sz w:val="22"/>
              </w:rPr>
              <w:t>Description</w:t>
            </w:r>
          </w:p>
        </w:tc>
        <w:tc>
          <w:tcPr>
            <w:tcW w:w="1791" w:type="dxa"/>
          </w:tcPr>
          <w:p w14:paraId="0728163E">
            <w:pPr>
              <w:pStyle w:val="21"/>
              <w:spacing w:before="87"/>
              <w:ind w:right="30"/>
              <w:rPr>
                <w:sz w:val="22"/>
              </w:rPr>
            </w:pPr>
            <w:r>
              <w:rPr>
                <w:spacing w:val="-2"/>
                <w:sz w:val="22"/>
              </w:rPr>
              <w:t>varchar</w:t>
            </w:r>
          </w:p>
        </w:tc>
        <w:tc>
          <w:tcPr>
            <w:tcW w:w="1791" w:type="dxa"/>
          </w:tcPr>
          <w:p w14:paraId="61010B28">
            <w:pPr>
              <w:pStyle w:val="21"/>
              <w:spacing w:before="87"/>
              <w:ind w:right="17"/>
              <w:rPr>
                <w:sz w:val="22"/>
              </w:rPr>
            </w:pPr>
            <w:r>
              <w:rPr>
                <w:spacing w:val="-5"/>
                <w:sz w:val="22"/>
              </w:rPr>
              <w:t>MAX</w:t>
            </w:r>
          </w:p>
        </w:tc>
        <w:tc>
          <w:tcPr>
            <w:tcW w:w="1966" w:type="dxa"/>
          </w:tcPr>
          <w:p w14:paraId="02850DB7">
            <w:pPr>
              <w:pStyle w:val="21"/>
              <w:spacing w:before="87"/>
              <w:ind w:left="20" w:right="6"/>
              <w:rPr>
                <w:sz w:val="22"/>
              </w:rPr>
            </w:pPr>
            <w:r>
              <w:rPr>
                <w:sz w:val="22"/>
              </w:rPr>
              <w:t>NOT</w:t>
            </w:r>
            <w:r>
              <w:rPr>
                <w:spacing w:val="-8"/>
                <w:sz w:val="22"/>
              </w:rPr>
              <w:t xml:space="preserve"> </w:t>
            </w:r>
            <w:r>
              <w:rPr>
                <w:spacing w:val="-4"/>
                <w:sz w:val="22"/>
              </w:rPr>
              <w:t>NULL</w:t>
            </w:r>
          </w:p>
        </w:tc>
        <w:tc>
          <w:tcPr>
            <w:tcW w:w="2230" w:type="dxa"/>
          </w:tcPr>
          <w:p w14:paraId="5DC33333">
            <w:pPr>
              <w:pStyle w:val="21"/>
              <w:spacing w:before="87"/>
              <w:ind w:left="14" w:right="7"/>
              <w:rPr>
                <w:sz w:val="22"/>
              </w:rPr>
            </w:pPr>
            <w:r>
              <w:rPr>
                <w:spacing w:val="-2"/>
                <w:sz w:val="22"/>
              </w:rPr>
              <w:t>Description</w:t>
            </w:r>
          </w:p>
        </w:tc>
      </w:tr>
      <w:tr w14:paraId="3C683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949" w:type="dxa"/>
          </w:tcPr>
          <w:p w14:paraId="095C5A98">
            <w:pPr>
              <w:pStyle w:val="21"/>
              <w:ind w:left="34" w:right="5"/>
              <w:rPr>
                <w:sz w:val="22"/>
              </w:rPr>
            </w:pPr>
            <w:r>
              <w:rPr>
                <w:spacing w:val="-2"/>
                <w:sz w:val="22"/>
              </w:rPr>
              <w:t>LoginId</w:t>
            </w:r>
          </w:p>
        </w:tc>
        <w:tc>
          <w:tcPr>
            <w:tcW w:w="1791" w:type="dxa"/>
          </w:tcPr>
          <w:p w14:paraId="6C78C5EF">
            <w:pPr>
              <w:pStyle w:val="21"/>
              <w:ind w:right="21"/>
              <w:rPr>
                <w:sz w:val="22"/>
              </w:rPr>
            </w:pPr>
            <w:r>
              <w:rPr>
                <w:spacing w:val="-5"/>
                <w:sz w:val="22"/>
              </w:rPr>
              <w:t>int</w:t>
            </w:r>
          </w:p>
        </w:tc>
        <w:tc>
          <w:tcPr>
            <w:tcW w:w="1791" w:type="dxa"/>
          </w:tcPr>
          <w:p w14:paraId="038855B9">
            <w:pPr>
              <w:pStyle w:val="21"/>
              <w:ind w:right="2"/>
              <w:rPr>
                <w:sz w:val="22"/>
              </w:rPr>
            </w:pPr>
            <w:r>
              <w:rPr>
                <w:spacing w:val="-10"/>
                <w:sz w:val="22"/>
              </w:rPr>
              <w:t>4</w:t>
            </w:r>
          </w:p>
        </w:tc>
        <w:tc>
          <w:tcPr>
            <w:tcW w:w="1966" w:type="dxa"/>
          </w:tcPr>
          <w:p w14:paraId="531C8033">
            <w:pPr>
              <w:pStyle w:val="21"/>
              <w:ind w:left="20"/>
              <w:rPr>
                <w:sz w:val="22"/>
              </w:rPr>
            </w:pPr>
            <w:r>
              <w:rPr>
                <w:sz w:val="22"/>
              </w:rPr>
              <w:t>FOREIGN</w:t>
            </w:r>
            <w:r>
              <w:rPr>
                <w:spacing w:val="3"/>
                <w:sz w:val="22"/>
              </w:rPr>
              <w:t xml:space="preserve"> </w:t>
            </w:r>
            <w:r>
              <w:rPr>
                <w:spacing w:val="-5"/>
                <w:sz w:val="22"/>
              </w:rPr>
              <w:t>KEY</w:t>
            </w:r>
          </w:p>
        </w:tc>
        <w:tc>
          <w:tcPr>
            <w:tcW w:w="2230" w:type="dxa"/>
          </w:tcPr>
          <w:p w14:paraId="2AB468D7">
            <w:pPr>
              <w:pStyle w:val="21"/>
              <w:ind w:left="14" w:right="8"/>
              <w:rPr>
                <w:sz w:val="22"/>
              </w:rPr>
            </w:pPr>
            <w:r>
              <w:rPr>
                <w:sz w:val="22"/>
              </w:rPr>
              <w:t>Login</w:t>
            </w:r>
            <w:r>
              <w:rPr>
                <w:spacing w:val="11"/>
                <w:sz w:val="22"/>
              </w:rPr>
              <w:t xml:space="preserve"> </w:t>
            </w:r>
            <w:r>
              <w:rPr>
                <w:spacing w:val="-5"/>
                <w:sz w:val="22"/>
              </w:rPr>
              <w:t>Id</w:t>
            </w:r>
          </w:p>
        </w:tc>
      </w:tr>
      <w:tr w14:paraId="7431E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949" w:type="dxa"/>
          </w:tcPr>
          <w:p w14:paraId="232AA12B">
            <w:pPr>
              <w:pStyle w:val="21"/>
              <w:ind w:left="34" w:right="3"/>
              <w:rPr>
                <w:sz w:val="22"/>
              </w:rPr>
            </w:pPr>
            <w:r>
              <w:rPr>
                <w:spacing w:val="-2"/>
                <w:sz w:val="22"/>
              </w:rPr>
              <w:t>ULoginId</w:t>
            </w:r>
          </w:p>
        </w:tc>
        <w:tc>
          <w:tcPr>
            <w:tcW w:w="1791" w:type="dxa"/>
          </w:tcPr>
          <w:p w14:paraId="41A8948A">
            <w:pPr>
              <w:pStyle w:val="21"/>
              <w:ind w:right="21"/>
              <w:rPr>
                <w:sz w:val="22"/>
              </w:rPr>
            </w:pPr>
            <w:r>
              <w:rPr>
                <w:spacing w:val="-5"/>
                <w:sz w:val="22"/>
              </w:rPr>
              <w:t>int</w:t>
            </w:r>
          </w:p>
        </w:tc>
        <w:tc>
          <w:tcPr>
            <w:tcW w:w="1791" w:type="dxa"/>
          </w:tcPr>
          <w:p w14:paraId="65F1D50E">
            <w:pPr>
              <w:pStyle w:val="21"/>
              <w:ind w:right="6"/>
              <w:rPr>
                <w:sz w:val="22"/>
              </w:rPr>
            </w:pPr>
            <w:r>
              <w:rPr>
                <w:spacing w:val="-10"/>
                <w:sz w:val="22"/>
              </w:rPr>
              <w:t>4</w:t>
            </w:r>
          </w:p>
        </w:tc>
        <w:tc>
          <w:tcPr>
            <w:tcW w:w="1966" w:type="dxa"/>
          </w:tcPr>
          <w:p w14:paraId="4F57CD39">
            <w:pPr>
              <w:pStyle w:val="21"/>
              <w:ind w:left="20" w:right="1"/>
              <w:rPr>
                <w:sz w:val="22"/>
              </w:rPr>
            </w:pPr>
            <w:r>
              <w:rPr>
                <w:sz w:val="22"/>
              </w:rPr>
              <w:t>FOREIGN</w:t>
            </w:r>
            <w:r>
              <w:rPr>
                <w:spacing w:val="3"/>
                <w:sz w:val="22"/>
              </w:rPr>
              <w:t xml:space="preserve"> </w:t>
            </w:r>
            <w:r>
              <w:rPr>
                <w:spacing w:val="-5"/>
                <w:sz w:val="22"/>
              </w:rPr>
              <w:t>KEY</w:t>
            </w:r>
          </w:p>
        </w:tc>
        <w:tc>
          <w:tcPr>
            <w:tcW w:w="2230" w:type="dxa"/>
          </w:tcPr>
          <w:p w14:paraId="4A6861D8">
            <w:pPr>
              <w:pStyle w:val="21"/>
              <w:ind w:left="15" w:right="1"/>
              <w:rPr>
                <w:sz w:val="22"/>
              </w:rPr>
            </w:pPr>
            <w:r>
              <w:rPr>
                <w:sz w:val="22"/>
              </w:rPr>
              <w:t>Updated</w:t>
            </w:r>
            <w:r>
              <w:rPr>
                <w:spacing w:val="2"/>
                <w:sz w:val="22"/>
              </w:rPr>
              <w:t xml:space="preserve"> </w:t>
            </w:r>
            <w:r>
              <w:rPr>
                <w:sz w:val="22"/>
              </w:rPr>
              <w:t>Login</w:t>
            </w:r>
            <w:r>
              <w:rPr>
                <w:spacing w:val="12"/>
                <w:sz w:val="22"/>
              </w:rPr>
              <w:t xml:space="preserve"> </w:t>
            </w:r>
            <w:r>
              <w:rPr>
                <w:spacing w:val="-5"/>
                <w:sz w:val="22"/>
              </w:rPr>
              <w:t>Id</w:t>
            </w:r>
          </w:p>
        </w:tc>
      </w:tr>
      <w:tr w14:paraId="6FD13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949" w:type="dxa"/>
          </w:tcPr>
          <w:p w14:paraId="3305354A">
            <w:pPr>
              <w:pStyle w:val="21"/>
              <w:spacing w:before="94"/>
              <w:ind w:left="34" w:right="7"/>
              <w:rPr>
                <w:sz w:val="22"/>
              </w:rPr>
            </w:pPr>
            <w:r>
              <w:rPr>
                <w:spacing w:val="-2"/>
                <w:sz w:val="22"/>
              </w:rPr>
              <w:t>RemvedByLoginId</w:t>
            </w:r>
          </w:p>
        </w:tc>
        <w:tc>
          <w:tcPr>
            <w:tcW w:w="1791" w:type="dxa"/>
          </w:tcPr>
          <w:p w14:paraId="3AA886A4">
            <w:pPr>
              <w:pStyle w:val="21"/>
              <w:spacing w:before="94"/>
              <w:ind w:right="16"/>
              <w:rPr>
                <w:sz w:val="22"/>
              </w:rPr>
            </w:pPr>
            <w:r>
              <w:rPr>
                <w:spacing w:val="-5"/>
                <w:sz w:val="22"/>
              </w:rPr>
              <w:t>int</w:t>
            </w:r>
          </w:p>
        </w:tc>
        <w:tc>
          <w:tcPr>
            <w:tcW w:w="1791" w:type="dxa"/>
          </w:tcPr>
          <w:p w14:paraId="53582D6B">
            <w:pPr>
              <w:pStyle w:val="21"/>
              <w:spacing w:before="94"/>
              <w:ind w:right="1"/>
              <w:rPr>
                <w:sz w:val="22"/>
              </w:rPr>
            </w:pPr>
            <w:r>
              <w:rPr>
                <w:spacing w:val="-10"/>
                <w:sz w:val="22"/>
              </w:rPr>
              <w:t>4</w:t>
            </w:r>
          </w:p>
        </w:tc>
        <w:tc>
          <w:tcPr>
            <w:tcW w:w="1966" w:type="dxa"/>
          </w:tcPr>
          <w:p w14:paraId="26BFA2F6">
            <w:pPr>
              <w:pStyle w:val="21"/>
              <w:spacing w:before="94"/>
              <w:ind w:left="20" w:right="1"/>
              <w:rPr>
                <w:sz w:val="22"/>
              </w:rPr>
            </w:pPr>
            <w:r>
              <w:rPr>
                <w:sz w:val="22"/>
              </w:rPr>
              <w:t>NOT</w:t>
            </w:r>
            <w:r>
              <w:rPr>
                <w:spacing w:val="-8"/>
                <w:sz w:val="22"/>
              </w:rPr>
              <w:t xml:space="preserve"> </w:t>
            </w:r>
            <w:r>
              <w:rPr>
                <w:spacing w:val="-4"/>
                <w:sz w:val="22"/>
              </w:rPr>
              <w:t>NULL</w:t>
            </w:r>
          </w:p>
        </w:tc>
        <w:tc>
          <w:tcPr>
            <w:tcW w:w="2230" w:type="dxa"/>
          </w:tcPr>
          <w:p w14:paraId="579D4084">
            <w:pPr>
              <w:pStyle w:val="21"/>
              <w:spacing w:before="94"/>
              <w:ind w:left="14" w:right="4"/>
              <w:rPr>
                <w:sz w:val="22"/>
              </w:rPr>
            </w:pPr>
            <w:r>
              <w:rPr>
                <w:sz w:val="22"/>
              </w:rPr>
              <w:t>Removed</w:t>
            </w:r>
            <w:r>
              <w:rPr>
                <w:spacing w:val="3"/>
                <w:sz w:val="22"/>
              </w:rPr>
              <w:t xml:space="preserve"> </w:t>
            </w:r>
            <w:r>
              <w:rPr>
                <w:sz w:val="22"/>
              </w:rPr>
              <w:t>By</w:t>
            </w:r>
            <w:r>
              <w:rPr>
                <w:spacing w:val="9"/>
                <w:sz w:val="22"/>
              </w:rPr>
              <w:t xml:space="preserve"> </w:t>
            </w:r>
            <w:r>
              <w:rPr>
                <w:sz w:val="22"/>
              </w:rPr>
              <w:t>Login</w:t>
            </w:r>
            <w:r>
              <w:rPr>
                <w:spacing w:val="6"/>
                <w:sz w:val="22"/>
              </w:rPr>
              <w:t xml:space="preserve"> </w:t>
            </w:r>
            <w:r>
              <w:rPr>
                <w:spacing w:val="-5"/>
                <w:sz w:val="22"/>
              </w:rPr>
              <w:t>Id</w:t>
            </w:r>
          </w:p>
        </w:tc>
      </w:tr>
      <w:tr w14:paraId="57493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49" w:type="dxa"/>
          </w:tcPr>
          <w:p w14:paraId="7CFDF632">
            <w:pPr>
              <w:pStyle w:val="21"/>
              <w:spacing w:before="94"/>
              <w:ind w:left="34" w:right="2"/>
              <w:rPr>
                <w:sz w:val="22"/>
              </w:rPr>
            </w:pPr>
            <w:r>
              <w:rPr>
                <w:spacing w:val="-2"/>
                <w:sz w:val="22"/>
              </w:rPr>
              <w:t>Timest</w:t>
            </w:r>
          </w:p>
        </w:tc>
        <w:tc>
          <w:tcPr>
            <w:tcW w:w="1791" w:type="dxa"/>
          </w:tcPr>
          <w:p w14:paraId="798003E4">
            <w:pPr>
              <w:pStyle w:val="21"/>
              <w:spacing w:before="94"/>
              <w:ind w:right="33"/>
              <w:rPr>
                <w:sz w:val="22"/>
              </w:rPr>
            </w:pPr>
            <w:r>
              <w:rPr>
                <w:spacing w:val="-2"/>
                <w:sz w:val="22"/>
              </w:rPr>
              <w:t>datetime</w:t>
            </w:r>
          </w:p>
        </w:tc>
        <w:tc>
          <w:tcPr>
            <w:tcW w:w="1791" w:type="dxa"/>
          </w:tcPr>
          <w:p w14:paraId="241564F0">
            <w:pPr>
              <w:pStyle w:val="21"/>
              <w:spacing w:before="94"/>
              <w:ind w:right="7"/>
              <w:rPr>
                <w:sz w:val="22"/>
              </w:rPr>
            </w:pPr>
            <w:r>
              <w:rPr>
                <w:spacing w:val="-10"/>
                <w:sz w:val="22"/>
              </w:rPr>
              <w:t>8</w:t>
            </w:r>
          </w:p>
        </w:tc>
        <w:tc>
          <w:tcPr>
            <w:tcW w:w="1966" w:type="dxa"/>
          </w:tcPr>
          <w:p w14:paraId="3C1058D4">
            <w:pPr>
              <w:pStyle w:val="21"/>
              <w:spacing w:before="94"/>
              <w:ind w:left="20" w:right="7"/>
              <w:rPr>
                <w:sz w:val="22"/>
              </w:rPr>
            </w:pPr>
            <w:r>
              <w:rPr>
                <w:sz w:val="22"/>
              </w:rPr>
              <w:t>NOT</w:t>
            </w:r>
            <w:r>
              <w:rPr>
                <w:spacing w:val="-6"/>
                <w:sz w:val="22"/>
              </w:rPr>
              <w:t xml:space="preserve"> </w:t>
            </w:r>
            <w:r>
              <w:rPr>
                <w:spacing w:val="-4"/>
                <w:sz w:val="22"/>
              </w:rPr>
              <w:t>NULL</w:t>
            </w:r>
          </w:p>
        </w:tc>
        <w:tc>
          <w:tcPr>
            <w:tcW w:w="2230" w:type="dxa"/>
          </w:tcPr>
          <w:p w14:paraId="466C9580">
            <w:pPr>
              <w:pStyle w:val="21"/>
              <w:spacing w:before="94"/>
              <w:ind w:left="14" w:right="8"/>
              <w:rPr>
                <w:sz w:val="22"/>
              </w:rPr>
            </w:pPr>
            <w:r>
              <w:rPr>
                <w:sz w:val="22"/>
              </w:rPr>
              <w:t>Date</w:t>
            </w:r>
            <w:r>
              <w:rPr>
                <w:spacing w:val="-1"/>
                <w:sz w:val="22"/>
              </w:rPr>
              <w:t xml:space="preserve"> </w:t>
            </w:r>
            <w:r>
              <w:rPr>
                <w:sz w:val="22"/>
              </w:rPr>
              <w:t>of</w:t>
            </w:r>
            <w:r>
              <w:rPr>
                <w:spacing w:val="3"/>
                <w:sz w:val="22"/>
              </w:rPr>
              <w:t xml:space="preserve"> </w:t>
            </w:r>
            <w:r>
              <w:rPr>
                <w:spacing w:val="-2"/>
                <w:sz w:val="22"/>
              </w:rPr>
              <w:t>Insert</w:t>
            </w:r>
          </w:p>
        </w:tc>
      </w:tr>
    </w:tbl>
    <w:p w14:paraId="1F96B307">
      <w:pPr>
        <w:pStyle w:val="20"/>
        <w:numPr>
          <w:ilvl w:val="0"/>
          <w:numId w:val="18"/>
        </w:numPr>
        <w:tabs>
          <w:tab w:val="left" w:pos="1719"/>
        </w:tabs>
        <w:spacing w:before="16" w:after="0" w:line="240" w:lineRule="auto"/>
        <w:ind w:left="1719" w:right="0" w:hanging="267"/>
        <w:jc w:val="left"/>
        <w:rPr>
          <w:b/>
          <w:sz w:val="26"/>
        </w:rPr>
      </w:pPr>
      <w:r>
        <w:rPr>
          <w:b/>
          <w:spacing w:val="-2"/>
          <w:sz w:val="26"/>
          <w:u w:val="single"/>
        </w:rPr>
        <w:t>NOTIFICATION</w:t>
      </w:r>
      <w:r>
        <w:rPr>
          <w:b/>
          <w:sz w:val="26"/>
        </w:rPr>
        <w:t xml:space="preserve"> </w:t>
      </w:r>
      <w:r>
        <w:rPr>
          <w:b/>
          <w:spacing w:val="-10"/>
          <w:sz w:val="26"/>
        </w:rPr>
        <w:t>:</w:t>
      </w:r>
    </w:p>
    <w:p w14:paraId="27E0C15F">
      <w:pPr>
        <w:pStyle w:val="13"/>
        <w:rPr>
          <w:b/>
          <w:sz w:val="20"/>
        </w:rPr>
      </w:pPr>
    </w:p>
    <w:p w14:paraId="07C88544">
      <w:pPr>
        <w:pStyle w:val="13"/>
        <w:spacing w:before="113"/>
        <w:rPr>
          <w:b/>
          <w:sz w:val="20"/>
        </w:rPr>
      </w:pPr>
    </w:p>
    <w:tbl>
      <w:tblPr>
        <w:tblStyle w:val="12"/>
        <w:tblW w:w="0" w:type="auto"/>
        <w:tblInd w:w="10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88"/>
        <w:gridCol w:w="1793"/>
        <w:gridCol w:w="1791"/>
        <w:gridCol w:w="1964"/>
        <w:gridCol w:w="2142"/>
      </w:tblGrid>
      <w:tr w14:paraId="3AA9E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1788" w:type="dxa"/>
          </w:tcPr>
          <w:p w14:paraId="54387241">
            <w:pPr>
              <w:pStyle w:val="21"/>
              <w:ind w:left="44" w:right="12"/>
              <w:rPr>
                <w:b/>
                <w:sz w:val="22"/>
              </w:rPr>
            </w:pPr>
            <w:r>
              <w:rPr>
                <w:b/>
                <w:sz w:val="22"/>
              </w:rPr>
              <w:t>DATA</w:t>
            </w:r>
            <w:r>
              <w:rPr>
                <w:b/>
                <w:spacing w:val="1"/>
                <w:sz w:val="22"/>
              </w:rPr>
              <w:t xml:space="preserve"> </w:t>
            </w:r>
            <w:r>
              <w:rPr>
                <w:b/>
                <w:spacing w:val="-4"/>
                <w:sz w:val="22"/>
              </w:rPr>
              <w:t>FIELD</w:t>
            </w:r>
          </w:p>
        </w:tc>
        <w:tc>
          <w:tcPr>
            <w:tcW w:w="1793" w:type="dxa"/>
          </w:tcPr>
          <w:p w14:paraId="1DB78B22">
            <w:pPr>
              <w:pStyle w:val="21"/>
              <w:ind w:left="113" w:right="87"/>
              <w:rPr>
                <w:b/>
                <w:sz w:val="22"/>
              </w:rPr>
            </w:pPr>
            <w:r>
              <w:rPr>
                <w:b/>
                <w:sz w:val="22"/>
              </w:rPr>
              <w:t>DATA</w:t>
            </w:r>
            <w:r>
              <w:rPr>
                <w:b/>
                <w:spacing w:val="2"/>
                <w:sz w:val="22"/>
              </w:rPr>
              <w:t xml:space="preserve"> </w:t>
            </w:r>
            <w:r>
              <w:rPr>
                <w:b/>
                <w:spacing w:val="-4"/>
                <w:sz w:val="22"/>
              </w:rPr>
              <w:t>TYPE</w:t>
            </w:r>
          </w:p>
        </w:tc>
        <w:tc>
          <w:tcPr>
            <w:tcW w:w="1791" w:type="dxa"/>
          </w:tcPr>
          <w:p w14:paraId="23C5F93F">
            <w:pPr>
              <w:pStyle w:val="21"/>
              <w:ind w:right="33"/>
              <w:rPr>
                <w:b/>
                <w:sz w:val="22"/>
              </w:rPr>
            </w:pPr>
            <w:r>
              <w:rPr>
                <w:b/>
                <w:spacing w:val="-4"/>
                <w:sz w:val="22"/>
              </w:rPr>
              <w:t>SIZE</w:t>
            </w:r>
          </w:p>
        </w:tc>
        <w:tc>
          <w:tcPr>
            <w:tcW w:w="1964" w:type="dxa"/>
          </w:tcPr>
          <w:p w14:paraId="1198CD84">
            <w:pPr>
              <w:pStyle w:val="21"/>
              <w:ind w:left="21" w:right="21"/>
              <w:rPr>
                <w:b/>
                <w:sz w:val="22"/>
              </w:rPr>
            </w:pPr>
            <w:r>
              <w:rPr>
                <w:b/>
                <w:spacing w:val="-2"/>
                <w:sz w:val="22"/>
              </w:rPr>
              <w:t>CONSTRAINT</w:t>
            </w:r>
          </w:p>
        </w:tc>
        <w:tc>
          <w:tcPr>
            <w:tcW w:w="2142" w:type="dxa"/>
          </w:tcPr>
          <w:p w14:paraId="46B35468">
            <w:pPr>
              <w:pStyle w:val="21"/>
              <w:ind w:left="25" w:right="24"/>
              <w:rPr>
                <w:b/>
                <w:sz w:val="22"/>
              </w:rPr>
            </w:pPr>
            <w:r>
              <w:rPr>
                <w:b/>
                <w:spacing w:val="-2"/>
                <w:sz w:val="22"/>
              </w:rPr>
              <w:t>DESCRIPTION</w:t>
            </w:r>
          </w:p>
        </w:tc>
      </w:tr>
      <w:tr w14:paraId="2402B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88" w:type="dxa"/>
          </w:tcPr>
          <w:p w14:paraId="388CF68D">
            <w:pPr>
              <w:pStyle w:val="21"/>
              <w:ind w:left="44" w:right="5"/>
              <w:rPr>
                <w:sz w:val="22"/>
              </w:rPr>
            </w:pPr>
            <w:r>
              <w:rPr>
                <w:spacing w:val="-5"/>
                <w:sz w:val="22"/>
              </w:rPr>
              <w:t>Id</w:t>
            </w:r>
          </w:p>
        </w:tc>
        <w:tc>
          <w:tcPr>
            <w:tcW w:w="1793" w:type="dxa"/>
          </w:tcPr>
          <w:p w14:paraId="24FB2406">
            <w:pPr>
              <w:pStyle w:val="21"/>
              <w:ind w:left="132" w:right="87"/>
              <w:rPr>
                <w:sz w:val="22"/>
              </w:rPr>
            </w:pPr>
            <w:r>
              <w:rPr>
                <w:spacing w:val="-5"/>
                <w:sz w:val="22"/>
              </w:rPr>
              <w:t>int</w:t>
            </w:r>
          </w:p>
        </w:tc>
        <w:tc>
          <w:tcPr>
            <w:tcW w:w="1791" w:type="dxa"/>
          </w:tcPr>
          <w:p w14:paraId="38024ADA">
            <w:pPr>
              <w:pStyle w:val="21"/>
              <w:ind w:right="11"/>
              <w:rPr>
                <w:sz w:val="22"/>
              </w:rPr>
            </w:pPr>
            <w:r>
              <w:rPr>
                <w:spacing w:val="-10"/>
                <w:sz w:val="22"/>
              </w:rPr>
              <w:t>4</w:t>
            </w:r>
          </w:p>
        </w:tc>
        <w:tc>
          <w:tcPr>
            <w:tcW w:w="1964" w:type="dxa"/>
          </w:tcPr>
          <w:p w14:paraId="70DD76F7">
            <w:pPr>
              <w:pStyle w:val="21"/>
              <w:ind w:left="21"/>
              <w:rPr>
                <w:sz w:val="22"/>
              </w:rPr>
            </w:pPr>
            <w:r>
              <w:rPr>
                <w:sz w:val="22"/>
              </w:rPr>
              <w:t>PRIMARY</w:t>
            </w:r>
            <w:r>
              <w:rPr>
                <w:spacing w:val="2"/>
                <w:sz w:val="22"/>
              </w:rPr>
              <w:t xml:space="preserve"> </w:t>
            </w:r>
            <w:r>
              <w:rPr>
                <w:spacing w:val="-5"/>
                <w:sz w:val="22"/>
              </w:rPr>
              <w:t>KEY</w:t>
            </w:r>
          </w:p>
        </w:tc>
        <w:tc>
          <w:tcPr>
            <w:tcW w:w="2142" w:type="dxa"/>
          </w:tcPr>
          <w:p w14:paraId="672758BC">
            <w:pPr>
              <w:pStyle w:val="21"/>
              <w:ind w:left="25" w:right="8"/>
              <w:rPr>
                <w:sz w:val="22"/>
              </w:rPr>
            </w:pPr>
            <w:r>
              <w:rPr>
                <w:spacing w:val="-5"/>
                <w:sz w:val="22"/>
              </w:rPr>
              <w:t>Id</w:t>
            </w:r>
          </w:p>
        </w:tc>
      </w:tr>
      <w:tr w14:paraId="1C029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22C4F210">
            <w:pPr>
              <w:pStyle w:val="21"/>
              <w:ind w:left="44" w:right="12"/>
              <w:rPr>
                <w:sz w:val="22"/>
              </w:rPr>
            </w:pPr>
            <w:r>
              <w:rPr>
                <w:spacing w:val="-2"/>
                <w:sz w:val="22"/>
              </w:rPr>
              <w:t>UserId</w:t>
            </w:r>
          </w:p>
        </w:tc>
        <w:tc>
          <w:tcPr>
            <w:tcW w:w="1793" w:type="dxa"/>
          </w:tcPr>
          <w:p w14:paraId="5F4D422F">
            <w:pPr>
              <w:pStyle w:val="21"/>
              <w:ind w:left="130" w:right="87"/>
              <w:rPr>
                <w:sz w:val="22"/>
              </w:rPr>
            </w:pPr>
            <w:r>
              <w:rPr>
                <w:spacing w:val="-5"/>
                <w:sz w:val="22"/>
              </w:rPr>
              <w:t>int</w:t>
            </w:r>
          </w:p>
        </w:tc>
        <w:tc>
          <w:tcPr>
            <w:tcW w:w="1791" w:type="dxa"/>
          </w:tcPr>
          <w:p w14:paraId="373050F2">
            <w:pPr>
              <w:pStyle w:val="21"/>
              <w:rPr>
                <w:sz w:val="22"/>
              </w:rPr>
            </w:pPr>
            <w:r>
              <w:rPr>
                <w:spacing w:val="-10"/>
                <w:sz w:val="22"/>
              </w:rPr>
              <w:t>4</w:t>
            </w:r>
          </w:p>
        </w:tc>
        <w:tc>
          <w:tcPr>
            <w:tcW w:w="1964" w:type="dxa"/>
          </w:tcPr>
          <w:p w14:paraId="12FF85C9">
            <w:pPr>
              <w:pStyle w:val="21"/>
              <w:ind w:left="21" w:right="2"/>
              <w:rPr>
                <w:sz w:val="22"/>
              </w:rPr>
            </w:pPr>
            <w:r>
              <w:rPr>
                <w:sz w:val="22"/>
              </w:rPr>
              <w:t>FOREIGN</w:t>
            </w:r>
            <w:r>
              <w:rPr>
                <w:spacing w:val="-3"/>
                <w:sz w:val="22"/>
              </w:rPr>
              <w:t xml:space="preserve"> </w:t>
            </w:r>
            <w:r>
              <w:rPr>
                <w:spacing w:val="-5"/>
                <w:sz w:val="22"/>
              </w:rPr>
              <w:t>KEY</w:t>
            </w:r>
          </w:p>
        </w:tc>
        <w:tc>
          <w:tcPr>
            <w:tcW w:w="2142" w:type="dxa"/>
          </w:tcPr>
          <w:p w14:paraId="7118BB91">
            <w:pPr>
              <w:pStyle w:val="21"/>
              <w:ind w:left="25"/>
              <w:rPr>
                <w:sz w:val="22"/>
              </w:rPr>
            </w:pPr>
            <w:r>
              <w:rPr>
                <w:sz w:val="22"/>
              </w:rPr>
              <w:t>Login</w:t>
            </w:r>
            <w:r>
              <w:rPr>
                <w:spacing w:val="7"/>
                <w:sz w:val="22"/>
              </w:rPr>
              <w:t xml:space="preserve"> </w:t>
            </w:r>
            <w:r>
              <w:rPr>
                <w:spacing w:val="-5"/>
                <w:sz w:val="22"/>
              </w:rPr>
              <w:t>Id</w:t>
            </w:r>
          </w:p>
        </w:tc>
      </w:tr>
      <w:tr w14:paraId="4662C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13432CDE">
            <w:pPr>
              <w:pStyle w:val="21"/>
              <w:spacing w:before="87"/>
              <w:ind w:left="44" w:right="10"/>
              <w:rPr>
                <w:sz w:val="22"/>
              </w:rPr>
            </w:pPr>
            <w:r>
              <w:rPr>
                <w:spacing w:val="-2"/>
                <w:sz w:val="22"/>
              </w:rPr>
              <w:t>NotificationIcon</w:t>
            </w:r>
          </w:p>
        </w:tc>
        <w:tc>
          <w:tcPr>
            <w:tcW w:w="1793" w:type="dxa"/>
          </w:tcPr>
          <w:p w14:paraId="54EF75C0">
            <w:pPr>
              <w:pStyle w:val="21"/>
              <w:spacing w:before="87"/>
              <w:ind w:left="119" w:right="87"/>
              <w:rPr>
                <w:sz w:val="22"/>
              </w:rPr>
            </w:pPr>
            <w:r>
              <w:rPr>
                <w:spacing w:val="-2"/>
                <w:sz w:val="22"/>
              </w:rPr>
              <w:t>varchar</w:t>
            </w:r>
          </w:p>
        </w:tc>
        <w:tc>
          <w:tcPr>
            <w:tcW w:w="1791" w:type="dxa"/>
          </w:tcPr>
          <w:p w14:paraId="67B90BEB">
            <w:pPr>
              <w:pStyle w:val="21"/>
              <w:spacing w:before="87"/>
              <w:ind w:right="21"/>
              <w:rPr>
                <w:sz w:val="22"/>
              </w:rPr>
            </w:pPr>
            <w:r>
              <w:rPr>
                <w:spacing w:val="-5"/>
                <w:sz w:val="22"/>
              </w:rPr>
              <w:t>100</w:t>
            </w:r>
          </w:p>
        </w:tc>
        <w:tc>
          <w:tcPr>
            <w:tcW w:w="1964" w:type="dxa"/>
          </w:tcPr>
          <w:p w14:paraId="664CA08B">
            <w:pPr>
              <w:pStyle w:val="21"/>
              <w:spacing w:before="87"/>
              <w:ind w:left="21" w:right="5"/>
              <w:rPr>
                <w:sz w:val="22"/>
              </w:rPr>
            </w:pPr>
            <w:r>
              <w:rPr>
                <w:sz w:val="22"/>
              </w:rPr>
              <w:t>NOT</w:t>
            </w:r>
            <w:r>
              <w:rPr>
                <w:spacing w:val="-8"/>
                <w:sz w:val="22"/>
              </w:rPr>
              <w:t xml:space="preserve"> </w:t>
            </w:r>
            <w:r>
              <w:rPr>
                <w:spacing w:val="-4"/>
                <w:sz w:val="22"/>
              </w:rPr>
              <w:t>NULL</w:t>
            </w:r>
          </w:p>
        </w:tc>
        <w:tc>
          <w:tcPr>
            <w:tcW w:w="2142" w:type="dxa"/>
          </w:tcPr>
          <w:p w14:paraId="17539466">
            <w:pPr>
              <w:pStyle w:val="21"/>
              <w:spacing w:before="87"/>
              <w:ind w:left="25" w:right="13"/>
              <w:rPr>
                <w:sz w:val="22"/>
              </w:rPr>
            </w:pPr>
            <w:r>
              <w:rPr>
                <w:sz w:val="22"/>
              </w:rPr>
              <w:t>Notification</w:t>
            </w:r>
            <w:r>
              <w:rPr>
                <w:spacing w:val="9"/>
                <w:sz w:val="22"/>
              </w:rPr>
              <w:t xml:space="preserve"> </w:t>
            </w:r>
            <w:r>
              <w:rPr>
                <w:spacing w:val="-4"/>
                <w:sz w:val="22"/>
              </w:rPr>
              <w:t>Icon</w:t>
            </w:r>
          </w:p>
        </w:tc>
      </w:tr>
      <w:tr w14:paraId="5BD24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783DC269">
            <w:pPr>
              <w:pStyle w:val="21"/>
              <w:spacing w:before="94"/>
              <w:ind w:left="44"/>
              <w:rPr>
                <w:sz w:val="22"/>
              </w:rPr>
            </w:pPr>
            <w:r>
              <w:rPr>
                <w:spacing w:val="-2"/>
                <w:sz w:val="22"/>
              </w:rPr>
              <w:t>NotificationTitle</w:t>
            </w:r>
          </w:p>
        </w:tc>
        <w:tc>
          <w:tcPr>
            <w:tcW w:w="1793" w:type="dxa"/>
          </w:tcPr>
          <w:p w14:paraId="015D5ECD">
            <w:pPr>
              <w:pStyle w:val="21"/>
              <w:spacing w:before="94"/>
              <w:ind w:left="124" w:right="87"/>
              <w:rPr>
                <w:sz w:val="22"/>
              </w:rPr>
            </w:pPr>
            <w:r>
              <w:rPr>
                <w:spacing w:val="-2"/>
                <w:sz w:val="22"/>
              </w:rPr>
              <w:t>varchar</w:t>
            </w:r>
          </w:p>
        </w:tc>
        <w:tc>
          <w:tcPr>
            <w:tcW w:w="1791" w:type="dxa"/>
          </w:tcPr>
          <w:p w14:paraId="18EC4250">
            <w:pPr>
              <w:pStyle w:val="21"/>
              <w:spacing w:before="94"/>
              <w:ind w:right="14"/>
              <w:rPr>
                <w:sz w:val="22"/>
              </w:rPr>
            </w:pPr>
            <w:r>
              <w:rPr>
                <w:spacing w:val="-5"/>
                <w:sz w:val="22"/>
              </w:rPr>
              <w:t>100</w:t>
            </w:r>
          </w:p>
        </w:tc>
        <w:tc>
          <w:tcPr>
            <w:tcW w:w="1964" w:type="dxa"/>
          </w:tcPr>
          <w:p w14:paraId="3F897358">
            <w:pPr>
              <w:pStyle w:val="21"/>
              <w:spacing w:before="94"/>
              <w:ind w:left="21" w:right="2"/>
              <w:rPr>
                <w:sz w:val="22"/>
              </w:rPr>
            </w:pPr>
            <w:r>
              <w:rPr>
                <w:sz w:val="22"/>
              </w:rPr>
              <w:t>NOT</w:t>
            </w:r>
            <w:r>
              <w:rPr>
                <w:spacing w:val="-5"/>
                <w:sz w:val="22"/>
              </w:rPr>
              <w:t xml:space="preserve"> </w:t>
            </w:r>
            <w:r>
              <w:rPr>
                <w:spacing w:val="-4"/>
                <w:sz w:val="22"/>
              </w:rPr>
              <w:t>NULL</w:t>
            </w:r>
          </w:p>
        </w:tc>
        <w:tc>
          <w:tcPr>
            <w:tcW w:w="2142" w:type="dxa"/>
          </w:tcPr>
          <w:p w14:paraId="29FEE590">
            <w:pPr>
              <w:pStyle w:val="21"/>
              <w:spacing w:before="94"/>
              <w:ind w:left="25" w:right="10"/>
              <w:rPr>
                <w:sz w:val="22"/>
              </w:rPr>
            </w:pPr>
            <w:r>
              <w:rPr>
                <w:sz w:val="22"/>
              </w:rPr>
              <w:t>Notification</w:t>
            </w:r>
            <w:r>
              <w:rPr>
                <w:spacing w:val="12"/>
                <w:sz w:val="22"/>
              </w:rPr>
              <w:t xml:space="preserve"> </w:t>
            </w:r>
            <w:r>
              <w:rPr>
                <w:spacing w:val="-4"/>
                <w:sz w:val="22"/>
              </w:rPr>
              <w:t>Title</w:t>
            </w:r>
          </w:p>
        </w:tc>
      </w:tr>
      <w:tr w14:paraId="346EE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52CF38D8">
            <w:pPr>
              <w:pStyle w:val="21"/>
              <w:ind w:left="44" w:right="2"/>
              <w:rPr>
                <w:sz w:val="22"/>
              </w:rPr>
            </w:pPr>
            <w:r>
              <w:rPr>
                <w:spacing w:val="-2"/>
                <w:sz w:val="22"/>
              </w:rPr>
              <w:t>Notification</w:t>
            </w:r>
          </w:p>
        </w:tc>
        <w:tc>
          <w:tcPr>
            <w:tcW w:w="1793" w:type="dxa"/>
          </w:tcPr>
          <w:p w14:paraId="6BACB656">
            <w:pPr>
              <w:pStyle w:val="21"/>
              <w:ind w:left="124" w:right="87"/>
              <w:rPr>
                <w:sz w:val="22"/>
              </w:rPr>
            </w:pPr>
            <w:r>
              <w:rPr>
                <w:spacing w:val="-2"/>
                <w:sz w:val="22"/>
              </w:rPr>
              <w:t>varchar</w:t>
            </w:r>
          </w:p>
        </w:tc>
        <w:tc>
          <w:tcPr>
            <w:tcW w:w="1791" w:type="dxa"/>
          </w:tcPr>
          <w:p w14:paraId="456F661C">
            <w:pPr>
              <w:pStyle w:val="21"/>
              <w:ind w:right="22"/>
              <w:rPr>
                <w:sz w:val="22"/>
              </w:rPr>
            </w:pPr>
            <w:r>
              <w:rPr>
                <w:spacing w:val="-5"/>
                <w:sz w:val="22"/>
              </w:rPr>
              <w:t>800</w:t>
            </w:r>
          </w:p>
        </w:tc>
        <w:tc>
          <w:tcPr>
            <w:tcW w:w="1964" w:type="dxa"/>
          </w:tcPr>
          <w:p w14:paraId="1CD43047">
            <w:pPr>
              <w:pStyle w:val="21"/>
              <w:ind w:left="21" w:right="4"/>
              <w:rPr>
                <w:sz w:val="22"/>
              </w:rPr>
            </w:pPr>
            <w:r>
              <w:rPr>
                <w:sz w:val="22"/>
              </w:rPr>
              <w:t>NOT</w:t>
            </w:r>
            <w:r>
              <w:rPr>
                <w:spacing w:val="-8"/>
                <w:sz w:val="22"/>
              </w:rPr>
              <w:t xml:space="preserve"> </w:t>
            </w:r>
            <w:r>
              <w:rPr>
                <w:spacing w:val="-4"/>
                <w:sz w:val="22"/>
              </w:rPr>
              <w:t>NULL</w:t>
            </w:r>
          </w:p>
        </w:tc>
        <w:tc>
          <w:tcPr>
            <w:tcW w:w="2142" w:type="dxa"/>
          </w:tcPr>
          <w:p w14:paraId="5C65C8D7">
            <w:pPr>
              <w:pStyle w:val="21"/>
              <w:ind w:left="25" w:right="9"/>
              <w:rPr>
                <w:sz w:val="22"/>
              </w:rPr>
            </w:pPr>
            <w:r>
              <w:rPr>
                <w:sz w:val="22"/>
              </w:rPr>
              <w:t>Notification</w:t>
            </w:r>
            <w:r>
              <w:rPr>
                <w:spacing w:val="10"/>
                <w:sz w:val="22"/>
              </w:rPr>
              <w:t xml:space="preserve"> </w:t>
            </w:r>
            <w:r>
              <w:rPr>
                <w:spacing w:val="-2"/>
                <w:sz w:val="22"/>
              </w:rPr>
              <w:t>Message</w:t>
            </w:r>
          </w:p>
        </w:tc>
      </w:tr>
      <w:tr w14:paraId="0F5F2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88" w:type="dxa"/>
          </w:tcPr>
          <w:p w14:paraId="316E3AA8">
            <w:pPr>
              <w:pStyle w:val="21"/>
              <w:spacing w:before="94"/>
              <w:ind w:left="44" w:right="13"/>
              <w:rPr>
                <w:sz w:val="22"/>
              </w:rPr>
            </w:pPr>
            <w:r>
              <w:rPr>
                <w:spacing w:val="-2"/>
                <w:sz w:val="22"/>
              </w:rPr>
              <w:t>IsRead</w:t>
            </w:r>
          </w:p>
        </w:tc>
        <w:tc>
          <w:tcPr>
            <w:tcW w:w="1793" w:type="dxa"/>
          </w:tcPr>
          <w:p w14:paraId="622461AE">
            <w:pPr>
              <w:pStyle w:val="21"/>
              <w:spacing w:before="94"/>
              <w:ind w:left="130" w:right="87"/>
              <w:rPr>
                <w:sz w:val="22"/>
              </w:rPr>
            </w:pPr>
            <w:r>
              <w:rPr>
                <w:spacing w:val="-5"/>
                <w:sz w:val="22"/>
              </w:rPr>
              <w:t>bit</w:t>
            </w:r>
          </w:p>
        </w:tc>
        <w:tc>
          <w:tcPr>
            <w:tcW w:w="1791" w:type="dxa"/>
          </w:tcPr>
          <w:p w14:paraId="42ACD938">
            <w:pPr>
              <w:pStyle w:val="21"/>
              <w:spacing w:before="94"/>
              <w:ind w:right="5"/>
              <w:rPr>
                <w:sz w:val="22"/>
              </w:rPr>
            </w:pPr>
            <w:r>
              <w:rPr>
                <w:spacing w:val="-10"/>
                <w:sz w:val="22"/>
              </w:rPr>
              <w:t>1</w:t>
            </w:r>
          </w:p>
        </w:tc>
        <w:tc>
          <w:tcPr>
            <w:tcW w:w="1964" w:type="dxa"/>
          </w:tcPr>
          <w:p w14:paraId="54271229">
            <w:pPr>
              <w:pStyle w:val="21"/>
              <w:spacing w:before="94"/>
              <w:ind w:left="21" w:right="6"/>
              <w:rPr>
                <w:sz w:val="22"/>
              </w:rPr>
            </w:pPr>
            <w:r>
              <w:rPr>
                <w:sz w:val="22"/>
              </w:rPr>
              <w:t>NOT</w:t>
            </w:r>
            <w:r>
              <w:rPr>
                <w:spacing w:val="-5"/>
                <w:sz w:val="22"/>
              </w:rPr>
              <w:t xml:space="preserve"> </w:t>
            </w:r>
            <w:r>
              <w:rPr>
                <w:spacing w:val="-4"/>
                <w:sz w:val="22"/>
              </w:rPr>
              <w:t>NULL</w:t>
            </w:r>
          </w:p>
        </w:tc>
        <w:tc>
          <w:tcPr>
            <w:tcW w:w="2142" w:type="dxa"/>
          </w:tcPr>
          <w:p w14:paraId="2581CC55">
            <w:pPr>
              <w:pStyle w:val="21"/>
              <w:spacing w:before="94"/>
              <w:ind w:left="25" w:right="9"/>
              <w:rPr>
                <w:sz w:val="22"/>
              </w:rPr>
            </w:pPr>
            <w:r>
              <w:rPr>
                <w:sz w:val="22"/>
              </w:rPr>
              <w:t xml:space="preserve">Is </w:t>
            </w:r>
            <w:r>
              <w:rPr>
                <w:spacing w:val="-4"/>
                <w:sz w:val="22"/>
              </w:rPr>
              <w:t>Read</w:t>
            </w:r>
          </w:p>
        </w:tc>
      </w:tr>
      <w:tr w14:paraId="7B148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28344479">
            <w:pPr>
              <w:pStyle w:val="21"/>
              <w:ind w:left="44" w:right="4"/>
              <w:rPr>
                <w:sz w:val="22"/>
              </w:rPr>
            </w:pPr>
            <w:r>
              <w:rPr>
                <w:spacing w:val="-2"/>
                <w:sz w:val="22"/>
              </w:rPr>
              <w:t>Timest</w:t>
            </w:r>
          </w:p>
        </w:tc>
        <w:tc>
          <w:tcPr>
            <w:tcW w:w="1793" w:type="dxa"/>
          </w:tcPr>
          <w:p w14:paraId="7C54155B">
            <w:pPr>
              <w:pStyle w:val="21"/>
              <w:ind w:left="123" w:right="87"/>
              <w:rPr>
                <w:sz w:val="22"/>
              </w:rPr>
            </w:pPr>
            <w:r>
              <w:rPr>
                <w:spacing w:val="-2"/>
                <w:sz w:val="22"/>
              </w:rPr>
              <w:t>datetime</w:t>
            </w:r>
          </w:p>
        </w:tc>
        <w:tc>
          <w:tcPr>
            <w:tcW w:w="1791" w:type="dxa"/>
          </w:tcPr>
          <w:p w14:paraId="0804B27E">
            <w:pPr>
              <w:pStyle w:val="21"/>
              <w:ind w:right="11"/>
              <w:rPr>
                <w:sz w:val="22"/>
              </w:rPr>
            </w:pPr>
            <w:r>
              <w:rPr>
                <w:spacing w:val="-10"/>
                <w:sz w:val="22"/>
              </w:rPr>
              <w:t>8</w:t>
            </w:r>
          </w:p>
        </w:tc>
        <w:tc>
          <w:tcPr>
            <w:tcW w:w="1964" w:type="dxa"/>
          </w:tcPr>
          <w:p w14:paraId="33201DBB">
            <w:pPr>
              <w:pStyle w:val="21"/>
              <w:ind w:left="21" w:right="4"/>
              <w:rPr>
                <w:sz w:val="22"/>
              </w:rPr>
            </w:pPr>
            <w:r>
              <w:rPr>
                <w:sz w:val="22"/>
              </w:rPr>
              <w:t>NOT</w:t>
            </w:r>
            <w:r>
              <w:rPr>
                <w:spacing w:val="-3"/>
                <w:sz w:val="22"/>
              </w:rPr>
              <w:t xml:space="preserve"> </w:t>
            </w:r>
            <w:r>
              <w:rPr>
                <w:spacing w:val="-4"/>
                <w:sz w:val="22"/>
              </w:rPr>
              <w:t>NULL</w:t>
            </w:r>
          </w:p>
        </w:tc>
        <w:tc>
          <w:tcPr>
            <w:tcW w:w="2142" w:type="dxa"/>
          </w:tcPr>
          <w:p w14:paraId="431A9C14">
            <w:pPr>
              <w:pStyle w:val="21"/>
              <w:ind w:left="25" w:right="7"/>
              <w:rPr>
                <w:sz w:val="22"/>
              </w:rPr>
            </w:pPr>
            <w:r>
              <w:rPr>
                <w:sz w:val="22"/>
              </w:rPr>
              <w:t>Date</w:t>
            </w:r>
            <w:r>
              <w:rPr>
                <w:spacing w:val="-4"/>
                <w:sz w:val="22"/>
              </w:rPr>
              <w:t xml:space="preserve"> </w:t>
            </w:r>
            <w:r>
              <w:rPr>
                <w:sz w:val="22"/>
              </w:rPr>
              <w:t>of</w:t>
            </w:r>
            <w:r>
              <w:rPr>
                <w:spacing w:val="5"/>
                <w:sz w:val="22"/>
              </w:rPr>
              <w:t xml:space="preserve"> </w:t>
            </w:r>
            <w:r>
              <w:rPr>
                <w:spacing w:val="-2"/>
                <w:sz w:val="22"/>
              </w:rPr>
              <w:t>Insert</w:t>
            </w:r>
          </w:p>
        </w:tc>
      </w:tr>
      <w:tr w14:paraId="0105E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88" w:type="dxa"/>
          </w:tcPr>
          <w:p w14:paraId="19D45138">
            <w:pPr>
              <w:pStyle w:val="21"/>
              <w:ind w:left="44" w:right="8"/>
              <w:rPr>
                <w:sz w:val="22"/>
              </w:rPr>
            </w:pPr>
            <w:r>
              <w:rPr>
                <w:spacing w:val="-2"/>
                <w:sz w:val="22"/>
              </w:rPr>
              <w:t>UTimest</w:t>
            </w:r>
          </w:p>
        </w:tc>
        <w:tc>
          <w:tcPr>
            <w:tcW w:w="1793" w:type="dxa"/>
          </w:tcPr>
          <w:p w14:paraId="6BC82398">
            <w:pPr>
              <w:pStyle w:val="21"/>
              <w:ind w:left="123" w:right="87"/>
              <w:rPr>
                <w:sz w:val="22"/>
              </w:rPr>
            </w:pPr>
            <w:r>
              <w:rPr>
                <w:spacing w:val="-2"/>
                <w:sz w:val="22"/>
              </w:rPr>
              <w:t>datetime</w:t>
            </w:r>
          </w:p>
        </w:tc>
        <w:tc>
          <w:tcPr>
            <w:tcW w:w="1791" w:type="dxa"/>
          </w:tcPr>
          <w:p w14:paraId="46A88788">
            <w:pPr>
              <w:pStyle w:val="21"/>
              <w:ind w:right="12"/>
              <w:rPr>
                <w:sz w:val="22"/>
              </w:rPr>
            </w:pPr>
            <w:r>
              <w:rPr>
                <w:spacing w:val="-10"/>
                <w:sz w:val="22"/>
              </w:rPr>
              <w:t>8</w:t>
            </w:r>
          </w:p>
        </w:tc>
        <w:tc>
          <w:tcPr>
            <w:tcW w:w="1964" w:type="dxa"/>
          </w:tcPr>
          <w:p w14:paraId="79229E34">
            <w:pPr>
              <w:pStyle w:val="21"/>
              <w:ind w:left="21" w:right="9"/>
              <w:rPr>
                <w:sz w:val="22"/>
              </w:rPr>
            </w:pPr>
            <w:r>
              <w:rPr>
                <w:sz w:val="22"/>
              </w:rPr>
              <w:t>NOT</w:t>
            </w:r>
            <w:r>
              <w:rPr>
                <w:spacing w:val="-3"/>
                <w:sz w:val="22"/>
              </w:rPr>
              <w:t xml:space="preserve"> </w:t>
            </w:r>
            <w:r>
              <w:rPr>
                <w:spacing w:val="-4"/>
                <w:sz w:val="22"/>
              </w:rPr>
              <w:t>NULL</w:t>
            </w:r>
          </w:p>
        </w:tc>
        <w:tc>
          <w:tcPr>
            <w:tcW w:w="2142" w:type="dxa"/>
          </w:tcPr>
          <w:p w14:paraId="7D7B0F30">
            <w:pPr>
              <w:pStyle w:val="21"/>
              <w:ind w:left="25" w:right="12"/>
              <w:rPr>
                <w:sz w:val="22"/>
              </w:rPr>
            </w:pPr>
            <w:r>
              <w:rPr>
                <w:sz w:val="22"/>
              </w:rPr>
              <w:t>Date</w:t>
            </w:r>
            <w:r>
              <w:rPr>
                <w:spacing w:val="1"/>
                <w:sz w:val="22"/>
              </w:rPr>
              <w:t xml:space="preserve"> </w:t>
            </w:r>
            <w:r>
              <w:rPr>
                <w:sz w:val="22"/>
              </w:rPr>
              <w:t>of</w:t>
            </w:r>
            <w:r>
              <w:rPr>
                <w:spacing w:val="3"/>
                <w:sz w:val="22"/>
              </w:rPr>
              <w:t xml:space="preserve"> </w:t>
            </w:r>
            <w:r>
              <w:rPr>
                <w:spacing w:val="-2"/>
                <w:sz w:val="22"/>
              </w:rPr>
              <w:t>Update</w:t>
            </w:r>
          </w:p>
        </w:tc>
      </w:tr>
    </w:tbl>
    <w:p w14:paraId="09BAB34B">
      <w:pPr>
        <w:pStyle w:val="20"/>
        <w:numPr>
          <w:ilvl w:val="0"/>
          <w:numId w:val="18"/>
        </w:numPr>
        <w:tabs>
          <w:tab w:val="left" w:pos="1842"/>
        </w:tabs>
        <w:spacing w:before="21" w:after="0" w:line="240" w:lineRule="auto"/>
        <w:ind w:left="1842" w:right="0" w:hanging="402"/>
        <w:jc w:val="left"/>
        <w:rPr>
          <w:b/>
          <w:sz w:val="26"/>
        </w:rPr>
      </w:pPr>
      <w:r>
        <w:rPr>
          <w:b/>
          <w:spacing w:val="-2"/>
          <w:sz w:val="26"/>
          <w:u w:val="single"/>
        </w:rPr>
        <w:t>MAIL_XML</w:t>
      </w:r>
      <w:r>
        <w:rPr>
          <w:b/>
          <w:spacing w:val="-8"/>
          <w:sz w:val="26"/>
        </w:rPr>
        <w:t xml:space="preserve"> </w:t>
      </w:r>
      <w:r>
        <w:rPr>
          <w:b/>
          <w:spacing w:val="-10"/>
          <w:sz w:val="26"/>
        </w:rPr>
        <w:t>:</w:t>
      </w:r>
    </w:p>
    <w:p w14:paraId="4BE35C2D">
      <w:pPr>
        <w:pStyle w:val="13"/>
        <w:rPr>
          <w:b/>
          <w:sz w:val="20"/>
        </w:rPr>
      </w:pPr>
    </w:p>
    <w:p w14:paraId="7B08115A">
      <w:pPr>
        <w:pStyle w:val="13"/>
        <w:spacing w:before="108"/>
        <w:rPr>
          <w:b/>
          <w:sz w:val="20"/>
        </w:rPr>
      </w:pPr>
    </w:p>
    <w:tbl>
      <w:tblPr>
        <w:tblStyle w:val="12"/>
        <w:tblW w:w="0" w:type="auto"/>
        <w:tblInd w:w="10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88"/>
        <w:gridCol w:w="1793"/>
        <w:gridCol w:w="1791"/>
        <w:gridCol w:w="1964"/>
        <w:gridCol w:w="2142"/>
      </w:tblGrid>
      <w:tr w14:paraId="0EE38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88" w:type="dxa"/>
          </w:tcPr>
          <w:p w14:paraId="0F18ED13">
            <w:pPr>
              <w:pStyle w:val="21"/>
              <w:ind w:left="44" w:right="12"/>
              <w:rPr>
                <w:b/>
                <w:sz w:val="22"/>
              </w:rPr>
            </w:pPr>
            <w:r>
              <w:rPr>
                <w:b/>
                <w:sz w:val="22"/>
              </w:rPr>
              <w:t>DATA</w:t>
            </w:r>
            <w:r>
              <w:rPr>
                <w:b/>
                <w:spacing w:val="1"/>
                <w:sz w:val="22"/>
              </w:rPr>
              <w:t xml:space="preserve"> </w:t>
            </w:r>
            <w:r>
              <w:rPr>
                <w:b/>
                <w:spacing w:val="-4"/>
                <w:sz w:val="22"/>
              </w:rPr>
              <w:t>FIELD</w:t>
            </w:r>
          </w:p>
        </w:tc>
        <w:tc>
          <w:tcPr>
            <w:tcW w:w="1793" w:type="dxa"/>
          </w:tcPr>
          <w:p w14:paraId="79F21950">
            <w:pPr>
              <w:pStyle w:val="21"/>
              <w:ind w:left="113" w:right="87"/>
              <w:rPr>
                <w:b/>
                <w:sz w:val="22"/>
              </w:rPr>
            </w:pPr>
            <w:r>
              <w:rPr>
                <w:b/>
                <w:sz w:val="22"/>
              </w:rPr>
              <w:t>DATA</w:t>
            </w:r>
            <w:r>
              <w:rPr>
                <w:b/>
                <w:spacing w:val="2"/>
                <w:sz w:val="22"/>
              </w:rPr>
              <w:t xml:space="preserve"> </w:t>
            </w:r>
            <w:r>
              <w:rPr>
                <w:b/>
                <w:spacing w:val="-4"/>
                <w:sz w:val="22"/>
              </w:rPr>
              <w:t>TYPE</w:t>
            </w:r>
          </w:p>
        </w:tc>
        <w:tc>
          <w:tcPr>
            <w:tcW w:w="1791" w:type="dxa"/>
          </w:tcPr>
          <w:p w14:paraId="6845E556">
            <w:pPr>
              <w:pStyle w:val="21"/>
              <w:ind w:right="33"/>
              <w:rPr>
                <w:b/>
                <w:sz w:val="22"/>
              </w:rPr>
            </w:pPr>
            <w:r>
              <w:rPr>
                <w:b/>
                <w:spacing w:val="-4"/>
                <w:sz w:val="22"/>
              </w:rPr>
              <w:t>SIZE</w:t>
            </w:r>
          </w:p>
        </w:tc>
        <w:tc>
          <w:tcPr>
            <w:tcW w:w="1964" w:type="dxa"/>
          </w:tcPr>
          <w:p w14:paraId="59DA805E">
            <w:pPr>
              <w:pStyle w:val="21"/>
              <w:ind w:left="21" w:right="21"/>
              <w:rPr>
                <w:b/>
                <w:sz w:val="22"/>
              </w:rPr>
            </w:pPr>
            <w:r>
              <w:rPr>
                <w:b/>
                <w:spacing w:val="-2"/>
                <w:sz w:val="22"/>
              </w:rPr>
              <w:t>CONSTRAINT</w:t>
            </w:r>
          </w:p>
        </w:tc>
        <w:tc>
          <w:tcPr>
            <w:tcW w:w="2142" w:type="dxa"/>
          </w:tcPr>
          <w:p w14:paraId="5A581FFF">
            <w:pPr>
              <w:pStyle w:val="21"/>
              <w:ind w:left="25" w:right="24"/>
              <w:rPr>
                <w:b/>
                <w:sz w:val="22"/>
              </w:rPr>
            </w:pPr>
            <w:r>
              <w:rPr>
                <w:b/>
                <w:spacing w:val="-2"/>
                <w:sz w:val="22"/>
              </w:rPr>
              <w:t>DESCRIPTION</w:t>
            </w:r>
          </w:p>
        </w:tc>
      </w:tr>
      <w:tr w14:paraId="344C1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167D5820">
            <w:pPr>
              <w:pStyle w:val="21"/>
              <w:ind w:left="44" w:right="5"/>
              <w:rPr>
                <w:sz w:val="22"/>
              </w:rPr>
            </w:pPr>
            <w:r>
              <w:rPr>
                <w:spacing w:val="-5"/>
                <w:sz w:val="22"/>
              </w:rPr>
              <w:t>Id</w:t>
            </w:r>
          </w:p>
        </w:tc>
        <w:tc>
          <w:tcPr>
            <w:tcW w:w="1793" w:type="dxa"/>
          </w:tcPr>
          <w:p w14:paraId="07B7485D">
            <w:pPr>
              <w:pStyle w:val="21"/>
              <w:ind w:left="132" w:right="87"/>
              <w:rPr>
                <w:sz w:val="22"/>
              </w:rPr>
            </w:pPr>
            <w:r>
              <w:rPr>
                <w:spacing w:val="-5"/>
                <w:sz w:val="22"/>
              </w:rPr>
              <w:t>int</w:t>
            </w:r>
          </w:p>
        </w:tc>
        <w:tc>
          <w:tcPr>
            <w:tcW w:w="1791" w:type="dxa"/>
          </w:tcPr>
          <w:p w14:paraId="5C3C95D3">
            <w:pPr>
              <w:pStyle w:val="21"/>
              <w:ind w:right="11"/>
              <w:rPr>
                <w:sz w:val="22"/>
              </w:rPr>
            </w:pPr>
            <w:r>
              <w:rPr>
                <w:spacing w:val="-10"/>
                <w:sz w:val="22"/>
              </w:rPr>
              <w:t>4</w:t>
            </w:r>
          </w:p>
        </w:tc>
        <w:tc>
          <w:tcPr>
            <w:tcW w:w="1964" w:type="dxa"/>
          </w:tcPr>
          <w:p w14:paraId="64873CB9">
            <w:pPr>
              <w:pStyle w:val="21"/>
              <w:ind w:left="21"/>
              <w:rPr>
                <w:sz w:val="22"/>
              </w:rPr>
            </w:pPr>
            <w:r>
              <w:rPr>
                <w:sz w:val="22"/>
              </w:rPr>
              <w:t>PRIMARY</w:t>
            </w:r>
            <w:r>
              <w:rPr>
                <w:spacing w:val="2"/>
                <w:sz w:val="22"/>
              </w:rPr>
              <w:t xml:space="preserve"> </w:t>
            </w:r>
            <w:r>
              <w:rPr>
                <w:spacing w:val="-5"/>
                <w:sz w:val="22"/>
              </w:rPr>
              <w:t>KEY</w:t>
            </w:r>
          </w:p>
        </w:tc>
        <w:tc>
          <w:tcPr>
            <w:tcW w:w="2142" w:type="dxa"/>
          </w:tcPr>
          <w:p w14:paraId="5139DAAC">
            <w:pPr>
              <w:pStyle w:val="21"/>
              <w:ind w:left="25" w:right="8"/>
              <w:rPr>
                <w:sz w:val="22"/>
              </w:rPr>
            </w:pPr>
            <w:r>
              <w:rPr>
                <w:spacing w:val="-5"/>
                <w:sz w:val="22"/>
              </w:rPr>
              <w:t>Id</w:t>
            </w:r>
          </w:p>
        </w:tc>
      </w:tr>
      <w:tr w14:paraId="7A655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88" w:type="dxa"/>
          </w:tcPr>
          <w:p w14:paraId="094CD1BF">
            <w:pPr>
              <w:pStyle w:val="21"/>
              <w:spacing w:before="94"/>
              <w:ind w:left="44" w:right="8"/>
              <w:rPr>
                <w:sz w:val="22"/>
              </w:rPr>
            </w:pPr>
            <w:r>
              <w:rPr>
                <w:spacing w:val="-2"/>
                <w:sz w:val="22"/>
              </w:rPr>
              <w:t>MailSubject</w:t>
            </w:r>
          </w:p>
        </w:tc>
        <w:tc>
          <w:tcPr>
            <w:tcW w:w="1793" w:type="dxa"/>
          </w:tcPr>
          <w:p w14:paraId="1A5E03E2">
            <w:pPr>
              <w:pStyle w:val="21"/>
              <w:spacing w:before="94"/>
              <w:ind w:left="119" w:right="87"/>
              <w:rPr>
                <w:sz w:val="22"/>
              </w:rPr>
            </w:pPr>
            <w:r>
              <w:rPr>
                <w:spacing w:val="-2"/>
                <w:sz w:val="22"/>
              </w:rPr>
              <w:t>varchar</w:t>
            </w:r>
          </w:p>
        </w:tc>
        <w:tc>
          <w:tcPr>
            <w:tcW w:w="1791" w:type="dxa"/>
          </w:tcPr>
          <w:p w14:paraId="2493C99D">
            <w:pPr>
              <w:pStyle w:val="21"/>
              <w:spacing w:before="94"/>
              <w:ind w:right="16"/>
              <w:rPr>
                <w:sz w:val="22"/>
              </w:rPr>
            </w:pPr>
            <w:r>
              <w:rPr>
                <w:spacing w:val="-5"/>
                <w:sz w:val="22"/>
              </w:rPr>
              <w:t>MAX</w:t>
            </w:r>
          </w:p>
        </w:tc>
        <w:tc>
          <w:tcPr>
            <w:tcW w:w="1964" w:type="dxa"/>
          </w:tcPr>
          <w:p w14:paraId="2C0DBDFB">
            <w:pPr>
              <w:pStyle w:val="21"/>
              <w:spacing w:before="94"/>
              <w:ind w:left="21" w:right="3"/>
              <w:rPr>
                <w:sz w:val="22"/>
              </w:rPr>
            </w:pPr>
            <w:r>
              <w:rPr>
                <w:sz w:val="22"/>
              </w:rPr>
              <w:t>NOT</w:t>
            </w:r>
            <w:r>
              <w:rPr>
                <w:spacing w:val="-3"/>
                <w:sz w:val="22"/>
              </w:rPr>
              <w:t xml:space="preserve"> </w:t>
            </w:r>
            <w:r>
              <w:rPr>
                <w:spacing w:val="-4"/>
                <w:sz w:val="22"/>
              </w:rPr>
              <w:t>NULL</w:t>
            </w:r>
          </w:p>
        </w:tc>
        <w:tc>
          <w:tcPr>
            <w:tcW w:w="2142" w:type="dxa"/>
          </w:tcPr>
          <w:p w14:paraId="48798B3E">
            <w:pPr>
              <w:pStyle w:val="21"/>
              <w:spacing w:before="94"/>
              <w:ind w:left="25" w:right="5"/>
              <w:rPr>
                <w:sz w:val="22"/>
              </w:rPr>
            </w:pPr>
            <w:r>
              <w:rPr>
                <w:sz w:val="22"/>
              </w:rPr>
              <w:t>Mail</w:t>
            </w:r>
            <w:r>
              <w:rPr>
                <w:spacing w:val="7"/>
                <w:sz w:val="22"/>
              </w:rPr>
              <w:t xml:space="preserve"> </w:t>
            </w:r>
            <w:r>
              <w:rPr>
                <w:spacing w:val="-2"/>
                <w:sz w:val="22"/>
              </w:rPr>
              <w:t>Subject</w:t>
            </w:r>
          </w:p>
        </w:tc>
      </w:tr>
      <w:tr w14:paraId="4B3B4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788" w:type="dxa"/>
          </w:tcPr>
          <w:p w14:paraId="089D3444">
            <w:pPr>
              <w:pStyle w:val="21"/>
              <w:ind w:left="44" w:right="2"/>
              <w:rPr>
                <w:sz w:val="22"/>
              </w:rPr>
            </w:pPr>
            <w:r>
              <w:rPr>
                <w:spacing w:val="-2"/>
                <w:sz w:val="22"/>
              </w:rPr>
              <w:t>MailBody</w:t>
            </w:r>
          </w:p>
        </w:tc>
        <w:tc>
          <w:tcPr>
            <w:tcW w:w="1793" w:type="dxa"/>
          </w:tcPr>
          <w:p w14:paraId="121B9BAF">
            <w:pPr>
              <w:pStyle w:val="21"/>
              <w:ind w:left="119" w:right="87"/>
              <w:rPr>
                <w:sz w:val="22"/>
              </w:rPr>
            </w:pPr>
            <w:r>
              <w:rPr>
                <w:spacing w:val="-2"/>
                <w:sz w:val="22"/>
              </w:rPr>
              <w:t>varchar</w:t>
            </w:r>
          </w:p>
        </w:tc>
        <w:tc>
          <w:tcPr>
            <w:tcW w:w="1791" w:type="dxa"/>
          </w:tcPr>
          <w:p w14:paraId="3F8F424A">
            <w:pPr>
              <w:pStyle w:val="21"/>
              <w:ind w:right="21"/>
              <w:rPr>
                <w:sz w:val="22"/>
              </w:rPr>
            </w:pPr>
            <w:r>
              <w:rPr>
                <w:spacing w:val="-5"/>
                <w:sz w:val="22"/>
              </w:rPr>
              <w:t>MAX</w:t>
            </w:r>
          </w:p>
        </w:tc>
        <w:tc>
          <w:tcPr>
            <w:tcW w:w="1964" w:type="dxa"/>
          </w:tcPr>
          <w:p w14:paraId="79E6FA56">
            <w:pPr>
              <w:pStyle w:val="21"/>
              <w:ind w:left="21" w:right="5"/>
              <w:rPr>
                <w:sz w:val="22"/>
              </w:rPr>
            </w:pPr>
            <w:r>
              <w:rPr>
                <w:sz w:val="22"/>
              </w:rPr>
              <w:t>NOT</w:t>
            </w:r>
            <w:r>
              <w:rPr>
                <w:spacing w:val="-6"/>
                <w:sz w:val="22"/>
              </w:rPr>
              <w:t xml:space="preserve"> </w:t>
            </w:r>
            <w:r>
              <w:rPr>
                <w:spacing w:val="-4"/>
                <w:sz w:val="22"/>
              </w:rPr>
              <w:t>NULL</w:t>
            </w:r>
          </w:p>
        </w:tc>
        <w:tc>
          <w:tcPr>
            <w:tcW w:w="2142" w:type="dxa"/>
          </w:tcPr>
          <w:p w14:paraId="470D62F3">
            <w:pPr>
              <w:pStyle w:val="21"/>
              <w:ind w:left="25" w:right="2"/>
              <w:rPr>
                <w:sz w:val="22"/>
              </w:rPr>
            </w:pPr>
            <w:r>
              <w:rPr>
                <w:sz w:val="22"/>
              </w:rPr>
              <w:t>Mail</w:t>
            </w:r>
            <w:r>
              <w:rPr>
                <w:spacing w:val="8"/>
                <w:sz w:val="22"/>
              </w:rPr>
              <w:t xml:space="preserve"> </w:t>
            </w:r>
            <w:r>
              <w:rPr>
                <w:spacing w:val="-4"/>
                <w:sz w:val="22"/>
              </w:rPr>
              <w:t>Body</w:t>
            </w:r>
          </w:p>
        </w:tc>
      </w:tr>
    </w:tbl>
    <w:p w14:paraId="6AF980A7">
      <w:pPr>
        <w:pStyle w:val="21"/>
        <w:spacing w:after="0"/>
        <w:rPr>
          <w:sz w:val="22"/>
        </w:rPr>
        <w:sectPr>
          <w:pgSz w:w="12240" w:h="15840"/>
          <w:pgMar w:top="580" w:right="360" w:bottom="1120" w:left="360" w:header="0" w:footer="920" w:gutter="0"/>
          <w:cols w:space="720" w:num="1"/>
        </w:sectPr>
      </w:pPr>
    </w:p>
    <w:p w14:paraId="46E9D31C">
      <w:pPr>
        <w:pStyle w:val="13"/>
        <w:rPr>
          <w:b/>
          <w:sz w:val="20"/>
        </w:rPr>
      </w:pPr>
      <w:r>
        <w:rPr>
          <w:b/>
          <w:sz w:val="20"/>
        </w:rPr>
        <mc:AlternateContent>
          <mc:Choice Requires="wps">
            <w:drawing>
              <wp:anchor distT="0" distB="0" distL="0" distR="0" simplePos="0" relativeHeight="25168588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4" name="Graphic 11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4" o:spid="_x0000_s1026" o:spt="100" style="position:absolute;left:0pt;margin-left:45pt;margin-top:29.25pt;height:728.65pt;width:521.3pt;mso-position-horizontal-relative:page;mso-position-vertical-relative:page;z-index:-25163059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MttnPw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BBF91CF">
      <w:pPr>
        <w:pStyle w:val="13"/>
        <w:spacing w:before="222"/>
        <w:rPr>
          <w:b/>
          <w:sz w:val="20"/>
        </w:rPr>
      </w:pPr>
    </w:p>
    <w:tbl>
      <w:tblPr>
        <w:tblStyle w:val="12"/>
        <w:tblW w:w="0" w:type="auto"/>
        <w:tblInd w:w="8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93"/>
        <w:gridCol w:w="1791"/>
        <w:gridCol w:w="1791"/>
        <w:gridCol w:w="1961"/>
        <w:gridCol w:w="2143"/>
      </w:tblGrid>
      <w:tr w14:paraId="4F6F9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793" w:type="dxa"/>
          </w:tcPr>
          <w:p w14:paraId="41E5A189">
            <w:pPr>
              <w:pStyle w:val="21"/>
              <w:ind w:left="115" w:right="87"/>
              <w:rPr>
                <w:b/>
                <w:sz w:val="22"/>
              </w:rPr>
            </w:pPr>
            <w:r>
              <w:rPr>
                <w:b/>
                <w:sz w:val="22"/>
              </w:rPr>
              <w:t>DATA</w:t>
            </w:r>
            <w:r>
              <w:rPr>
                <w:b/>
                <w:spacing w:val="1"/>
                <w:sz w:val="22"/>
              </w:rPr>
              <w:t xml:space="preserve"> </w:t>
            </w:r>
            <w:r>
              <w:rPr>
                <w:b/>
                <w:spacing w:val="-2"/>
                <w:sz w:val="22"/>
              </w:rPr>
              <w:t>FIELD</w:t>
            </w:r>
          </w:p>
        </w:tc>
        <w:tc>
          <w:tcPr>
            <w:tcW w:w="1791" w:type="dxa"/>
          </w:tcPr>
          <w:p w14:paraId="520CDBB6">
            <w:pPr>
              <w:pStyle w:val="21"/>
              <w:ind w:right="30"/>
              <w:rPr>
                <w:b/>
                <w:sz w:val="22"/>
              </w:rPr>
            </w:pPr>
            <w:r>
              <w:rPr>
                <w:b/>
                <w:sz w:val="22"/>
              </w:rPr>
              <w:t xml:space="preserve">DATA </w:t>
            </w:r>
            <w:r>
              <w:rPr>
                <w:b/>
                <w:spacing w:val="-4"/>
                <w:sz w:val="22"/>
              </w:rPr>
              <w:t>TYPE</w:t>
            </w:r>
          </w:p>
        </w:tc>
        <w:tc>
          <w:tcPr>
            <w:tcW w:w="1791" w:type="dxa"/>
          </w:tcPr>
          <w:p w14:paraId="615B61F0">
            <w:pPr>
              <w:pStyle w:val="21"/>
              <w:ind w:right="31"/>
              <w:rPr>
                <w:b/>
                <w:sz w:val="22"/>
              </w:rPr>
            </w:pPr>
            <w:r>
              <w:rPr>
                <w:b/>
                <w:spacing w:val="-4"/>
                <w:sz w:val="22"/>
              </w:rPr>
              <w:t>SIZE</w:t>
            </w:r>
          </w:p>
        </w:tc>
        <w:tc>
          <w:tcPr>
            <w:tcW w:w="1961" w:type="dxa"/>
          </w:tcPr>
          <w:p w14:paraId="03904294">
            <w:pPr>
              <w:pStyle w:val="21"/>
              <w:ind w:left="16" w:right="8"/>
              <w:rPr>
                <w:b/>
                <w:sz w:val="22"/>
              </w:rPr>
            </w:pPr>
            <w:r>
              <w:rPr>
                <w:b/>
                <w:spacing w:val="-2"/>
                <w:sz w:val="22"/>
              </w:rPr>
              <w:t>CONSTRAINT</w:t>
            </w:r>
          </w:p>
        </w:tc>
        <w:tc>
          <w:tcPr>
            <w:tcW w:w="2143" w:type="dxa"/>
          </w:tcPr>
          <w:p w14:paraId="1279C4B5">
            <w:pPr>
              <w:pStyle w:val="21"/>
              <w:ind w:left="16" w:right="12"/>
              <w:rPr>
                <w:b/>
                <w:sz w:val="22"/>
              </w:rPr>
            </w:pPr>
            <w:r>
              <w:rPr>
                <w:b/>
                <w:spacing w:val="-2"/>
                <w:sz w:val="22"/>
              </w:rPr>
              <w:t>DESCRIPTION</w:t>
            </w:r>
          </w:p>
        </w:tc>
      </w:tr>
      <w:tr w14:paraId="6C695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12ED0643">
            <w:pPr>
              <w:pStyle w:val="21"/>
              <w:ind w:left="113" w:right="87"/>
              <w:rPr>
                <w:sz w:val="22"/>
              </w:rPr>
            </w:pPr>
            <w:r>
              <w:rPr>
                <w:spacing w:val="-2"/>
                <w:sz w:val="22"/>
              </w:rPr>
              <w:t>IsBodyHTML</w:t>
            </w:r>
          </w:p>
        </w:tc>
        <w:tc>
          <w:tcPr>
            <w:tcW w:w="1791" w:type="dxa"/>
          </w:tcPr>
          <w:p w14:paraId="656A2266">
            <w:pPr>
              <w:pStyle w:val="21"/>
              <w:ind w:right="18"/>
              <w:rPr>
                <w:sz w:val="22"/>
              </w:rPr>
            </w:pPr>
            <w:r>
              <w:rPr>
                <w:spacing w:val="-5"/>
                <w:sz w:val="22"/>
              </w:rPr>
              <w:t>bit</w:t>
            </w:r>
          </w:p>
        </w:tc>
        <w:tc>
          <w:tcPr>
            <w:tcW w:w="1791" w:type="dxa"/>
          </w:tcPr>
          <w:p w14:paraId="2C1DD2A2">
            <w:pPr>
              <w:pStyle w:val="21"/>
              <w:ind w:right="7"/>
              <w:rPr>
                <w:sz w:val="22"/>
              </w:rPr>
            </w:pPr>
            <w:r>
              <w:rPr>
                <w:spacing w:val="-10"/>
                <w:sz w:val="22"/>
              </w:rPr>
              <w:t>1</w:t>
            </w:r>
          </w:p>
        </w:tc>
        <w:tc>
          <w:tcPr>
            <w:tcW w:w="1961" w:type="dxa"/>
          </w:tcPr>
          <w:p w14:paraId="272C40C0">
            <w:pPr>
              <w:pStyle w:val="21"/>
              <w:ind w:left="16"/>
              <w:rPr>
                <w:sz w:val="22"/>
              </w:rPr>
            </w:pPr>
            <w:r>
              <w:rPr>
                <w:sz w:val="22"/>
              </w:rPr>
              <w:t>NOT</w:t>
            </w:r>
            <w:r>
              <w:rPr>
                <w:spacing w:val="-6"/>
                <w:sz w:val="22"/>
              </w:rPr>
              <w:t xml:space="preserve"> </w:t>
            </w:r>
            <w:r>
              <w:rPr>
                <w:spacing w:val="-4"/>
                <w:sz w:val="22"/>
              </w:rPr>
              <w:t>NULL</w:t>
            </w:r>
          </w:p>
        </w:tc>
        <w:tc>
          <w:tcPr>
            <w:tcW w:w="2143" w:type="dxa"/>
          </w:tcPr>
          <w:p w14:paraId="0FB84B8E">
            <w:pPr>
              <w:pStyle w:val="21"/>
              <w:ind w:left="16" w:right="4"/>
              <w:rPr>
                <w:sz w:val="22"/>
              </w:rPr>
            </w:pPr>
            <w:r>
              <w:rPr>
                <w:sz w:val="22"/>
              </w:rPr>
              <w:t>Is</w:t>
            </w:r>
            <w:r>
              <w:rPr>
                <w:spacing w:val="6"/>
                <w:sz w:val="22"/>
              </w:rPr>
              <w:t xml:space="preserve"> </w:t>
            </w:r>
            <w:r>
              <w:rPr>
                <w:sz w:val="22"/>
              </w:rPr>
              <w:t>HTML</w:t>
            </w:r>
            <w:r>
              <w:rPr>
                <w:spacing w:val="6"/>
                <w:sz w:val="22"/>
              </w:rPr>
              <w:t xml:space="preserve"> </w:t>
            </w:r>
            <w:r>
              <w:rPr>
                <w:spacing w:val="-4"/>
                <w:sz w:val="22"/>
              </w:rPr>
              <w:t>Body</w:t>
            </w:r>
          </w:p>
        </w:tc>
      </w:tr>
      <w:tr w14:paraId="32DBF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1793" w:type="dxa"/>
          </w:tcPr>
          <w:p w14:paraId="3F36F0F8">
            <w:pPr>
              <w:pStyle w:val="21"/>
              <w:spacing w:before="87"/>
              <w:ind w:left="119" w:right="87"/>
              <w:rPr>
                <w:sz w:val="22"/>
              </w:rPr>
            </w:pPr>
            <w:r>
              <w:rPr>
                <w:spacing w:val="-2"/>
                <w:sz w:val="22"/>
              </w:rPr>
              <w:t>IsActive</w:t>
            </w:r>
          </w:p>
        </w:tc>
        <w:tc>
          <w:tcPr>
            <w:tcW w:w="1791" w:type="dxa"/>
          </w:tcPr>
          <w:p w14:paraId="18ABE5CF">
            <w:pPr>
              <w:pStyle w:val="21"/>
              <w:spacing w:before="87"/>
              <w:ind w:right="12"/>
              <w:rPr>
                <w:sz w:val="22"/>
              </w:rPr>
            </w:pPr>
            <w:r>
              <w:rPr>
                <w:spacing w:val="-5"/>
                <w:sz w:val="22"/>
              </w:rPr>
              <w:t>bit</w:t>
            </w:r>
          </w:p>
        </w:tc>
        <w:tc>
          <w:tcPr>
            <w:tcW w:w="1791" w:type="dxa"/>
          </w:tcPr>
          <w:p w14:paraId="20D889F7">
            <w:pPr>
              <w:pStyle w:val="21"/>
              <w:spacing w:before="87"/>
              <w:ind w:right="2"/>
              <w:rPr>
                <w:sz w:val="22"/>
              </w:rPr>
            </w:pPr>
            <w:r>
              <w:rPr>
                <w:spacing w:val="-10"/>
                <w:sz w:val="22"/>
              </w:rPr>
              <w:t>1</w:t>
            </w:r>
          </w:p>
        </w:tc>
        <w:tc>
          <w:tcPr>
            <w:tcW w:w="1961" w:type="dxa"/>
          </w:tcPr>
          <w:p w14:paraId="59393224">
            <w:pPr>
              <w:pStyle w:val="21"/>
              <w:spacing w:before="87"/>
              <w:ind w:left="16" w:right="2"/>
              <w:rPr>
                <w:sz w:val="22"/>
              </w:rPr>
            </w:pPr>
            <w:r>
              <w:rPr>
                <w:sz w:val="22"/>
              </w:rPr>
              <w:t>NOT</w:t>
            </w:r>
            <w:r>
              <w:rPr>
                <w:spacing w:val="-8"/>
                <w:sz w:val="22"/>
              </w:rPr>
              <w:t xml:space="preserve"> </w:t>
            </w:r>
            <w:r>
              <w:rPr>
                <w:spacing w:val="-4"/>
                <w:sz w:val="22"/>
              </w:rPr>
              <w:t>NULL</w:t>
            </w:r>
          </w:p>
        </w:tc>
        <w:tc>
          <w:tcPr>
            <w:tcW w:w="2143" w:type="dxa"/>
          </w:tcPr>
          <w:p w14:paraId="39FB7465">
            <w:pPr>
              <w:pStyle w:val="21"/>
              <w:spacing w:before="87"/>
              <w:ind w:left="16"/>
              <w:rPr>
                <w:sz w:val="22"/>
              </w:rPr>
            </w:pPr>
            <w:r>
              <w:rPr>
                <w:sz w:val="22"/>
              </w:rPr>
              <w:t>Is</w:t>
            </w:r>
            <w:r>
              <w:rPr>
                <w:spacing w:val="-1"/>
                <w:sz w:val="22"/>
              </w:rPr>
              <w:t xml:space="preserve"> </w:t>
            </w:r>
            <w:r>
              <w:rPr>
                <w:spacing w:val="-2"/>
                <w:sz w:val="22"/>
              </w:rPr>
              <w:t>Active</w:t>
            </w:r>
          </w:p>
        </w:tc>
      </w:tr>
    </w:tbl>
    <w:p w14:paraId="2DBF22B7">
      <w:pPr>
        <w:pStyle w:val="21"/>
        <w:spacing w:after="0"/>
        <w:rPr>
          <w:sz w:val="22"/>
        </w:rPr>
        <w:sectPr>
          <w:pgSz w:w="12240" w:h="15840"/>
          <w:pgMar w:top="580" w:right="360" w:bottom="1120" w:left="360" w:header="0" w:footer="920" w:gutter="0"/>
          <w:cols w:space="720" w:num="1"/>
        </w:sectPr>
      </w:pPr>
    </w:p>
    <w:p w14:paraId="567AC2F4">
      <w:pPr>
        <w:pStyle w:val="13"/>
        <w:rPr>
          <w:b/>
          <w:sz w:val="105"/>
        </w:rPr>
      </w:pPr>
      <w:r>
        <w:rPr>
          <w:b/>
          <w:sz w:val="105"/>
        </w:rPr>
        <mc:AlternateContent>
          <mc:Choice Requires="wps">
            <w:drawing>
              <wp:anchor distT="0" distB="0" distL="0" distR="0" simplePos="0" relativeHeight="25168691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5" name="Graphic 115"/>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5" o:spid="_x0000_s1026" o:spt="100" style="position:absolute;left:0pt;margin-left:45pt;margin-top:29.25pt;height:728.65pt;width:521.3pt;mso-position-horizontal-relative:page;mso-position-vertical-relative:page;z-index:-25162956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JGOfw0JAwAARA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5B239ED">
      <w:pPr>
        <w:pStyle w:val="13"/>
        <w:rPr>
          <w:b/>
          <w:sz w:val="105"/>
        </w:rPr>
      </w:pPr>
    </w:p>
    <w:p w14:paraId="4648D0CF">
      <w:pPr>
        <w:pStyle w:val="13"/>
        <w:spacing w:before="1028"/>
        <w:rPr>
          <w:b/>
          <w:sz w:val="105"/>
        </w:rPr>
      </w:pPr>
    </w:p>
    <w:p w14:paraId="7BECB49B">
      <w:pPr>
        <w:pStyle w:val="2"/>
        <w:ind w:left="2575" w:right="0"/>
        <w:jc w:val="left"/>
      </w:pPr>
      <w:r>
        <mc:AlternateContent>
          <mc:Choice Requires="wps">
            <w:drawing>
              <wp:anchor distT="0" distB="0" distL="0" distR="0" simplePos="0" relativeHeight="251685888" behindDoc="1" locked="0" layoutInCell="1" allowOverlap="1">
                <wp:simplePos x="0" y="0"/>
                <wp:positionH relativeFrom="page">
                  <wp:posOffset>1845310</wp:posOffset>
                </wp:positionH>
                <wp:positionV relativeFrom="paragraph">
                  <wp:posOffset>697230</wp:posOffset>
                </wp:positionV>
                <wp:extent cx="3749040" cy="64135"/>
                <wp:effectExtent l="0" t="0" r="0" b="0"/>
                <wp:wrapNone/>
                <wp:docPr id="116" name="Graphic 116"/>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39" y="64008"/>
                              </a:moveTo>
                              <a:lnTo>
                                <a:pt x="0" y="64008"/>
                              </a:lnTo>
                              <a:lnTo>
                                <a:pt x="0" y="0"/>
                              </a:lnTo>
                              <a:lnTo>
                                <a:pt x="3749039" y="0"/>
                              </a:lnTo>
                              <a:lnTo>
                                <a:pt x="3749039" y="64008"/>
                              </a:lnTo>
                              <a:close/>
                            </a:path>
                          </a:pathLst>
                        </a:custGeom>
                        <a:solidFill>
                          <a:srgbClr val="000000"/>
                        </a:solidFill>
                      </wps:spPr>
                      <wps:bodyPr wrap="square" lIns="0" tIns="0" rIns="0" bIns="0" rtlCol="0">
                        <a:noAutofit/>
                      </wps:bodyPr>
                    </wps:wsp>
                  </a:graphicData>
                </a:graphic>
              </wp:anchor>
            </w:drawing>
          </mc:Choice>
          <mc:Fallback>
            <w:pict>
              <v:shape id="Graphic 116" o:spid="_x0000_s1026" o:spt="100" style="position:absolute;left:0pt;margin-left:145.3pt;margin-top:54.9pt;height:5.05pt;width:295.2pt;mso-position-horizontal-relative:page;z-index:-251630592;mso-width-relative:page;mso-height-relative:page;" fillcolor="#000000" filled="t" stroked="f" coordsize="3749040,64135" o:gfxdata="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sU&#10;xcLWAAAACwEAAA8AAAAAAAAAAQAgAAAAIgAAAGRycy9kb3ducmV2LnhtbFBLAQIUABQAAAAIAIdO&#10;4kCGSobSJQIAAOgEAAAOAAAAAAAAAAEAIAAAACUBAABkcnMvZTJvRG9jLnhtbFBLBQYAAAAABgAG&#10;AFkBAAC8BQAAAAA=&#10;" path="m3749039,64008l0,64008,0,0,3749039,0,3749039,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5</w:t>
      </w:r>
    </w:p>
    <w:p w14:paraId="5AE3A98C">
      <w:pPr>
        <w:pStyle w:val="5"/>
        <w:ind w:left="2642"/>
        <w:jc w:val="left"/>
      </w:pPr>
      <w:r>
        <w:rPr>
          <w:spacing w:val="-8"/>
        </w:rPr>
        <w:t>IMPLEMENTATION</w:t>
      </w:r>
      <w:r>
        <w:rPr>
          <w:spacing w:val="-4"/>
        </w:rPr>
        <w:t xml:space="preserve"> </w:t>
      </w:r>
      <w:r>
        <w:rPr>
          <w:spacing w:val="-8"/>
        </w:rPr>
        <w:t>&amp;</w:t>
      </w:r>
      <w:r>
        <w:rPr>
          <w:spacing w:val="-1"/>
        </w:rPr>
        <w:t xml:space="preserve"> </w:t>
      </w:r>
      <w:r>
        <w:rPr>
          <w:spacing w:val="-8"/>
        </w:rPr>
        <w:t>PLANNING</w:t>
      </w:r>
      <w:r>
        <w:rPr>
          <w:spacing w:val="-6"/>
        </w:rPr>
        <w:t xml:space="preserve"> </w:t>
      </w:r>
      <w:r>
        <w:rPr>
          <w:spacing w:val="-8"/>
        </w:rPr>
        <w:t>DETAILS</w:t>
      </w:r>
    </w:p>
    <w:p w14:paraId="784118CB">
      <w:pPr>
        <w:pStyle w:val="5"/>
        <w:spacing w:after="0"/>
        <w:jc w:val="left"/>
        <w:sectPr>
          <w:headerReference r:id="rId14" w:type="default"/>
          <w:pgSz w:w="12240" w:h="15840"/>
          <w:pgMar w:top="580" w:right="360" w:bottom="1120" w:left="360" w:header="0" w:footer="920" w:gutter="0"/>
          <w:cols w:space="720" w:num="1"/>
        </w:sectPr>
      </w:pPr>
    </w:p>
    <w:p w14:paraId="695EB075">
      <w:pPr>
        <w:pStyle w:val="13"/>
        <w:rPr>
          <w:b/>
          <w:sz w:val="26"/>
        </w:rPr>
      </w:pPr>
      <w:r>
        <w:rPr>
          <w:b/>
          <w:sz w:val="26"/>
        </w:rPr>
        <mc:AlternateContent>
          <mc:Choice Requires="wps">
            <w:drawing>
              <wp:anchor distT="0" distB="0" distL="0" distR="0" simplePos="0" relativeHeight="25168691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7" name="Graphic 117"/>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7" o:spid="_x0000_s1026" o:spt="100" style="position:absolute;left:0pt;margin-left:45pt;margin-top:29.25pt;height:728.65pt;width:521.3pt;mso-position-horizontal-relative:page;mso-position-vertical-relative:page;z-index:-25162956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NclT2k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6800FA1">
      <w:pPr>
        <w:pStyle w:val="13"/>
        <w:rPr>
          <w:b/>
          <w:sz w:val="26"/>
        </w:rPr>
      </w:pPr>
    </w:p>
    <w:p w14:paraId="7F6E6887">
      <w:pPr>
        <w:pStyle w:val="13"/>
        <w:spacing w:before="10"/>
        <w:rPr>
          <w:b/>
          <w:sz w:val="26"/>
        </w:rPr>
      </w:pPr>
    </w:p>
    <w:p w14:paraId="1A5F5402">
      <w:pPr>
        <w:pStyle w:val="7"/>
        <w:numPr>
          <w:ilvl w:val="1"/>
          <w:numId w:val="19"/>
        </w:numPr>
        <w:tabs>
          <w:tab w:val="left" w:pos="1847"/>
        </w:tabs>
        <w:spacing w:before="0" w:after="0" w:line="367" w:lineRule="auto"/>
        <w:ind w:left="1452" w:right="2981" w:firstLine="0"/>
        <w:jc w:val="left"/>
      </w:pPr>
      <w:r>
        <w:t>TECHNOLOGIES</w:t>
      </w:r>
      <w:r>
        <w:rPr>
          <w:spacing w:val="-17"/>
        </w:rPr>
        <w:t xml:space="preserve"> </w:t>
      </w:r>
      <w:r>
        <w:t>USED</w:t>
      </w:r>
      <w:r>
        <w:rPr>
          <w:spacing w:val="-16"/>
        </w:rPr>
        <w:t xml:space="preserve"> </w:t>
      </w:r>
      <w:r>
        <w:t>FOR</w:t>
      </w:r>
      <w:r>
        <w:rPr>
          <w:spacing w:val="-16"/>
        </w:rPr>
        <w:t xml:space="preserve"> </w:t>
      </w:r>
      <w:r>
        <w:t>BUG</w:t>
      </w:r>
      <w:r>
        <w:rPr>
          <w:spacing w:val="-16"/>
        </w:rPr>
        <w:t xml:space="preserve"> </w:t>
      </w:r>
      <w:r>
        <w:t>TRACKING</w:t>
      </w:r>
      <w:r>
        <w:rPr>
          <w:spacing w:val="-17"/>
        </w:rPr>
        <w:t xml:space="preserve"> </w:t>
      </w:r>
      <w:r>
        <w:t xml:space="preserve">SYSTEM </w:t>
      </w:r>
      <w:r>
        <w:rPr>
          <w:u w:val="single"/>
        </w:rPr>
        <w:t>FRONTEND TECHNOLOGIES</w:t>
      </w:r>
      <w:r>
        <w:t xml:space="preserve"> :</w:t>
      </w:r>
    </w:p>
    <w:p w14:paraId="0E472A85">
      <w:pPr>
        <w:pStyle w:val="13"/>
        <w:spacing w:before="151"/>
        <w:rPr>
          <w:b/>
        </w:rPr>
      </w:pPr>
    </w:p>
    <w:p w14:paraId="216AAE3E">
      <w:pPr>
        <w:pStyle w:val="13"/>
        <w:spacing w:before="1" w:line="386" w:lineRule="auto"/>
        <w:ind w:left="1452" w:right="1652"/>
        <w:jc w:val="both"/>
      </w:pPr>
      <w:r>
        <w:rPr>
          <w:b/>
        </w:rPr>
        <w:t xml:space="preserve">HTML (Hypertext Markup Language) </w:t>
      </w:r>
      <w:r>
        <w:t>is the standard markup language for creating web pages.</w:t>
      </w:r>
      <w:r>
        <w:rPr>
          <w:spacing w:val="22"/>
        </w:rPr>
        <w:t xml:space="preserve"> </w:t>
      </w:r>
      <w:r>
        <w:t>It</w:t>
      </w:r>
      <w:r>
        <w:rPr>
          <w:spacing w:val="20"/>
        </w:rPr>
        <w:t xml:space="preserve"> </w:t>
      </w:r>
      <w:r>
        <w:t>provides</w:t>
      </w:r>
      <w:r>
        <w:rPr>
          <w:spacing w:val="15"/>
        </w:rPr>
        <w:t xml:space="preserve"> </w:t>
      </w:r>
      <w:r>
        <w:t>the</w:t>
      </w:r>
      <w:r>
        <w:rPr>
          <w:spacing w:val="19"/>
        </w:rPr>
        <w:t xml:space="preserve"> </w:t>
      </w:r>
      <w:r>
        <w:t>structure and</w:t>
      </w:r>
      <w:r>
        <w:rPr>
          <w:spacing w:val="22"/>
        </w:rPr>
        <w:t xml:space="preserve"> </w:t>
      </w:r>
      <w:r>
        <w:t>content</w:t>
      </w:r>
      <w:r>
        <w:rPr>
          <w:spacing w:val="18"/>
        </w:rPr>
        <w:t xml:space="preserve"> </w:t>
      </w:r>
      <w:r>
        <w:t>of</w:t>
      </w:r>
      <w:r>
        <w:rPr>
          <w:spacing w:val="21"/>
        </w:rPr>
        <w:t xml:space="preserve"> </w:t>
      </w:r>
      <w:r>
        <w:t>a</w:t>
      </w:r>
      <w:r>
        <w:rPr>
          <w:spacing w:val="20"/>
        </w:rPr>
        <w:t xml:space="preserve"> </w:t>
      </w:r>
      <w:r>
        <w:t>web page through</w:t>
      </w:r>
      <w:r>
        <w:rPr>
          <w:spacing w:val="20"/>
        </w:rPr>
        <w:t xml:space="preserve"> </w:t>
      </w:r>
      <w:r>
        <w:t>a</w:t>
      </w:r>
      <w:r>
        <w:rPr>
          <w:spacing w:val="21"/>
        </w:rPr>
        <w:t xml:space="preserve"> </w:t>
      </w:r>
      <w:r>
        <w:t>series</w:t>
      </w:r>
      <w:r>
        <w:rPr>
          <w:spacing w:val="20"/>
        </w:rPr>
        <w:t xml:space="preserve"> </w:t>
      </w:r>
      <w:r>
        <w:t>of</w:t>
      </w:r>
      <w:r>
        <w:rPr>
          <w:spacing w:val="21"/>
        </w:rPr>
        <w:t xml:space="preserve"> </w:t>
      </w:r>
      <w:r>
        <w:t>elements,</w:t>
      </w:r>
      <w:r>
        <w:rPr>
          <w:spacing w:val="-8"/>
        </w:rPr>
        <w:t xml:space="preserve"> </w:t>
      </w:r>
      <w:r>
        <w:t>such as</w:t>
      </w:r>
      <w:r>
        <w:rPr>
          <w:spacing w:val="-6"/>
        </w:rPr>
        <w:t xml:space="preserve"> </w:t>
      </w:r>
      <w:r>
        <w:t>headings,</w:t>
      </w:r>
      <w:r>
        <w:rPr>
          <w:spacing w:val="-6"/>
        </w:rPr>
        <w:t xml:space="preserve"> </w:t>
      </w:r>
      <w:r>
        <w:t>paragraphs,</w:t>
      </w:r>
      <w:r>
        <w:rPr>
          <w:spacing w:val="-8"/>
        </w:rPr>
        <w:t xml:space="preserve"> </w:t>
      </w:r>
      <w:r>
        <w:t>links,</w:t>
      </w:r>
      <w:r>
        <w:rPr>
          <w:spacing w:val="-6"/>
        </w:rPr>
        <w:t xml:space="preserve"> </w:t>
      </w:r>
      <w:r>
        <w:t>images,</w:t>
      </w:r>
      <w:r>
        <w:rPr>
          <w:spacing w:val="-8"/>
        </w:rPr>
        <w:t xml:space="preserve"> </w:t>
      </w:r>
      <w:r>
        <w:t>and</w:t>
      </w:r>
      <w:r>
        <w:rPr>
          <w:spacing w:val="-8"/>
        </w:rPr>
        <w:t xml:space="preserve"> </w:t>
      </w:r>
      <w:r>
        <w:t>forms.</w:t>
      </w:r>
      <w:r>
        <w:rPr>
          <w:spacing w:val="-6"/>
        </w:rPr>
        <w:t xml:space="preserve"> </w:t>
      </w:r>
      <w:r>
        <w:t>HTML</w:t>
      </w:r>
      <w:r>
        <w:rPr>
          <w:spacing w:val="-8"/>
        </w:rPr>
        <w:t xml:space="preserve"> </w:t>
      </w:r>
      <w:r>
        <w:t>elements</w:t>
      </w:r>
      <w:r>
        <w:rPr>
          <w:spacing w:val="-3"/>
        </w:rPr>
        <w:t xml:space="preserve"> </w:t>
      </w:r>
      <w:r>
        <w:t>are</w:t>
      </w:r>
      <w:r>
        <w:rPr>
          <w:spacing w:val="-6"/>
        </w:rPr>
        <w:t xml:space="preserve"> </w:t>
      </w:r>
      <w:r>
        <w:t>organized</w:t>
      </w:r>
      <w:r>
        <w:rPr>
          <w:spacing w:val="-8"/>
        </w:rPr>
        <w:t xml:space="preserve"> </w:t>
      </w:r>
      <w:r>
        <w:t>hierarchically and can be styled using CSS (Cascading Style Sheets) to control their appearance and layout.</w:t>
      </w:r>
    </w:p>
    <w:p w14:paraId="1A22ACB5">
      <w:pPr>
        <w:pStyle w:val="13"/>
        <w:spacing w:before="162"/>
      </w:pPr>
    </w:p>
    <w:p w14:paraId="1A1A38CC">
      <w:pPr>
        <w:pStyle w:val="13"/>
        <w:spacing w:line="388" w:lineRule="auto"/>
        <w:ind w:left="1452" w:right="1843"/>
        <w:jc w:val="both"/>
      </w:pPr>
      <w:r>
        <w:rPr>
          <w:b/>
        </w:rPr>
        <w:t xml:space="preserve">CSS (Cascading Style Sheets) </w:t>
      </w:r>
      <w:r>
        <w:t>is a style sheet language used</w:t>
      </w:r>
      <w:r>
        <w:rPr>
          <w:spacing w:val="-1"/>
        </w:rPr>
        <w:t xml:space="preserve"> </w:t>
      </w:r>
      <w:r>
        <w:t>for describing the presentation of a document written in HTML. CSS separates the content of a web page from its visual presentation, allowing developers to control aspects such as colors, fonts, spacing, and positioning. CSS styles can</w:t>
      </w:r>
      <w:r>
        <w:rPr>
          <w:spacing w:val="-2"/>
        </w:rPr>
        <w:t xml:space="preserve"> </w:t>
      </w:r>
      <w:r>
        <w:t>be applied inline, embedded within HTML</w:t>
      </w:r>
      <w:r>
        <w:rPr>
          <w:spacing w:val="-2"/>
        </w:rPr>
        <w:t xml:space="preserve"> </w:t>
      </w:r>
      <w:r>
        <w:t>documents, or linked externally to apply styles consistently across multiple pages.</w:t>
      </w:r>
    </w:p>
    <w:p w14:paraId="7BEF1C78">
      <w:pPr>
        <w:pStyle w:val="13"/>
        <w:spacing w:before="146"/>
      </w:pPr>
    </w:p>
    <w:p w14:paraId="66CDCACF">
      <w:pPr>
        <w:pStyle w:val="13"/>
        <w:spacing w:line="388" w:lineRule="auto"/>
        <w:ind w:left="1452" w:right="1454"/>
        <w:jc w:val="both"/>
      </w:pPr>
      <w:r>
        <w:rPr>
          <w:b/>
        </w:rPr>
        <w:t>Bootstrap</w:t>
      </w:r>
      <w:r>
        <w:rPr>
          <w:b/>
          <w:spacing w:val="40"/>
        </w:rPr>
        <w:t xml:space="preserve"> </w:t>
      </w:r>
      <w:r>
        <w:t>is</w:t>
      </w:r>
      <w:r>
        <w:rPr>
          <w:spacing w:val="40"/>
        </w:rPr>
        <w:t xml:space="preserve"> </w:t>
      </w:r>
      <w:r>
        <w:t>a popular front-end</w:t>
      </w:r>
      <w:r>
        <w:rPr>
          <w:spacing w:val="40"/>
        </w:rPr>
        <w:t xml:space="preserve"> </w:t>
      </w:r>
      <w:r>
        <w:t>framework</w:t>
      </w:r>
      <w:r>
        <w:rPr>
          <w:spacing w:val="40"/>
        </w:rPr>
        <w:t xml:space="preserve"> </w:t>
      </w:r>
      <w:r>
        <w:t>for building responsive and mobile-first websites and web applications. It provides a collection of pre-designed components,</w:t>
      </w:r>
      <w:r>
        <w:rPr>
          <w:spacing w:val="40"/>
        </w:rPr>
        <w:t xml:space="preserve"> </w:t>
      </w:r>
      <w:r>
        <w:t>such as navigation bars, buttons, forms, and grids, along with CSS and JavaScript plugins, to streamline the process of building</w:t>
      </w:r>
      <w:r>
        <w:rPr>
          <w:spacing w:val="-6"/>
        </w:rPr>
        <w:t xml:space="preserve"> </w:t>
      </w:r>
      <w:r>
        <w:t>modern</w:t>
      </w:r>
      <w:r>
        <w:rPr>
          <w:spacing w:val="-8"/>
        </w:rPr>
        <w:t xml:space="preserve"> </w:t>
      </w:r>
      <w:r>
        <w:t>and</w:t>
      </w:r>
      <w:r>
        <w:rPr>
          <w:spacing w:val="-3"/>
        </w:rPr>
        <w:t xml:space="preserve"> </w:t>
      </w:r>
      <w:r>
        <w:t>visually appealing</w:t>
      </w:r>
      <w:r>
        <w:rPr>
          <w:spacing w:val="-3"/>
        </w:rPr>
        <w:t xml:space="preserve"> </w:t>
      </w:r>
      <w:r>
        <w:t>user</w:t>
      </w:r>
      <w:r>
        <w:rPr>
          <w:spacing w:val="-3"/>
        </w:rPr>
        <w:t xml:space="preserve"> </w:t>
      </w:r>
      <w:r>
        <w:t>interfaces.</w:t>
      </w:r>
      <w:r>
        <w:rPr>
          <w:spacing w:val="-1"/>
        </w:rPr>
        <w:t xml:space="preserve"> </w:t>
      </w:r>
      <w:r>
        <w:t>Bootstrap's</w:t>
      </w:r>
      <w:r>
        <w:rPr>
          <w:spacing w:val="-1"/>
        </w:rPr>
        <w:t xml:space="preserve"> </w:t>
      </w:r>
      <w:r>
        <w:t>grid</w:t>
      </w:r>
      <w:r>
        <w:rPr>
          <w:spacing w:val="-1"/>
        </w:rPr>
        <w:t xml:space="preserve"> </w:t>
      </w:r>
      <w:r>
        <w:t>system</w:t>
      </w:r>
      <w:r>
        <w:rPr>
          <w:spacing w:val="-5"/>
        </w:rPr>
        <w:t xml:space="preserve"> </w:t>
      </w:r>
      <w:r>
        <w:t>and</w:t>
      </w:r>
      <w:r>
        <w:rPr>
          <w:spacing w:val="-1"/>
        </w:rPr>
        <w:t xml:space="preserve"> </w:t>
      </w:r>
      <w:r>
        <w:t>responsive design features make it easy to create layouts that</w:t>
      </w:r>
      <w:r>
        <w:rPr>
          <w:spacing w:val="40"/>
        </w:rPr>
        <w:t xml:space="preserve"> </w:t>
      </w:r>
      <w:r>
        <w:t>adapt</w:t>
      </w:r>
      <w:r>
        <w:rPr>
          <w:spacing w:val="40"/>
        </w:rPr>
        <w:t xml:space="preserve"> </w:t>
      </w:r>
      <w:r>
        <w:t>to different screen sizes and devices.</w:t>
      </w:r>
    </w:p>
    <w:p w14:paraId="78DED0D1">
      <w:pPr>
        <w:pStyle w:val="13"/>
        <w:spacing w:before="148"/>
      </w:pPr>
    </w:p>
    <w:p w14:paraId="6DA0A1F7">
      <w:pPr>
        <w:pStyle w:val="13"/>
        <w:spacing w:line="388" w:lineRule="auto"/>
        <w:ind w:left="1452" w:right="1844"/>
        <w:jc w:val="both"/>
      </w:pPr>
      <w:r>
        <w:rPr>
          <w:b/>
        </w:rPr>
        <w:t xml:space="preserve">JavaScript </w:t>
      </w:r>
      <w:r>
        <w:t>is a versatile programming language used for adding interactivity and dynamic behavior to web</w:t>
      </w:r>
      <w:r>
        <w:rPr>
          <w:spacing w:val="-1"/>
        </w:rPr>
        <w:t xml:space="preserve"> </w:t>
      </w:r>
      <w:r>
        <w:t>pages. It allows developers to manipulate the content and</w:t>
      </w:r>
      <w:r>
        <w:rPr>
          <w:spacing w:val="-2"/>
        </w:rPr>
        <w:t xml:space="preserve"> </w:t>
      </w:r>
      <w:r>
        <w:t>structure of a web page in response to user actions, events, and input. JavaScript can be used to validate form data, create animations, handle user interactions, fetch data from servers asynchronously,</w:t>
      </w:r>
      <w:r>
        <w:rPr>
          <w:spacing w:val="80"/>
        </w:rPr>
        <w:t xml:space="preserve"> </w:t>
      </w:r>
      <w:r>
        <w:t>and more. JavaScript is supported by all modern web browsers and is essential for building interactive web applications.</w:t>
      </w:r>
    </w:p>
    <w:p w14:paraId="3D4C2031">
      <w:pPr>
        <w:pStyle w:val="13"/>
        <w:spacing w:after="0" w:line="388" w:lineRule="auto"/>
        <w:jc w:val="both"/>
        <w:sectPr>
          <w:pgSz w:w="12240" w:h="15840"/>
          <w:pgMar w:top="580" w:right="360" w:bottom="1120" w:left="360" w:header="0" w:footer="920" w:gutter="0"/>
          <w:cols w:space="720" w:num="1"/>
        </w:sectPr>
      </w:pPr>
    </w:p>
    <w:p w14:paraId="31D4DA3E">
      <w:pPr>
        <w:pStyle w:val="13"/>
      </w:pPr>
      <w:r>
        <mc:AlternateContent>
          <mc:Choice Requires="wps">
            <w:drawing>
              <wp:anchor distT="0" distB="0" distL="0" distR="0" simplePos="0" relativeHeight="25168793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8" name="Graphic 118"/>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8" o:spid="_x0000_s1026" o:spt="100" style="position:absolute;left:0pt;margin-left:45pt;margin-top:29.25pt;height:728.65pt;width:521.3pt;mso-position-horizontal-relative:page;mso-position-vertical-relative:page;z-index:-25162854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Ocmtbw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29486CA7">
      <w:pPr>
        <w:pStyle w:val="13"/>
      </w:pPr>
    </w:p>
    <w:p w14:paraId="1CC8D57D">
      <w:pPr>
        <w:pStyle w:val="13"/>
        <w:spacing w:before="150"/>
      </w:pPr>
    </w:p>
    <w:p w14:paraId="334176D1">
      <w:pPr>
        <w:pStyle w:val="13"/>
        <w:spacing w:line="388" w:lineRule="auto"/>
        <w:ind w:left="1452" w:right="1844"/>
        <w:jc w:val="both"/>
      </w:pPr>
      <w:r>
        <w:rPr>
          <w:b/>
        </w:rPr>
        <w:t xml:space="preserve">jQuery </w:t>
      </w:r>
      <w:r>
        <w:t>is a fast, small, and feature-rich JavaScript library that simplifies the process of traversing and manipulating HTML documents, handling events, and performing AJAX (Asynchronous</w:t>
      </w:r>
      <w:r>
        <w:rPr>
          <w:spacing w:val="-14"/>
        </w:rPr>
        <w:t xml:space="preserve"> </w:t>
      </w:r>
      <w:r>
        <w:t>JavaScript</w:t>
      </w:r>
      <w:r>
        <w:rPr>
          <w:spacing w:val="-14"/>
        </w:rPr>
        <w:t xml:space="preserve"> </w:t>
      </w:r>
      <w:r>
        <w:t>and</w:t>
      </w:r>
      <w:r>
        <w:rPr>
          <w:spacing w:val="-14"/>
        </w:rPr>
        <w:t xml:space="preserve"> </w:t>
      </w:r>
      <w:r>
        <w:t>XML)</w:t>
      </w:r>
      <w:r>
        <w:rPr>
          <w:spacing w:val="-11"/>
        </w:rPr>
        <w:t xml:space="preserve"> </w:t>
      </w:r>
      <w:r>
        <w:t>requests.</w:t>
      </w:r>
      <w:r>
        <w:rPr>
          <w:spacing w:val="-14"/>
        </w:rPr>
        <w:t xml:space="preserve"> </w:t>
      </w:r>
      <w:r>
        <w:t>jQuery</w:t>
      </w:r>
      <w:r>
        <w:rPr>
          <w:spacing w:val="-14"/>
        </w:rPr>
        <w:t xml:space="preserve"> </w:t>
      </w:r>
      <w:r>
        <w:t>provides</w:t>
      </w:r>
      <w:r>
        <w:rPr>
          <w:spacing w:val="-11"/>
        </w:rPr>
        <w:t xml:space="preserve"> </w:t>
      </w:r>
      <w:r>
        <w:t>a</w:t>
      </w:r>
      <w:r>
        <w:rPr>
          <w:spacing w:val="-12"/>
        </w:rPr>
        <w:t xml:space="preserve"> </w:t>
      </w:r>
      <w:r>
        <w:t>concise</w:t>
      </w:r>
      <w:r>
        <w:rPr>
          <w:spacing w:val="-13"/>
        </w:rPr>
        <w:t xml:space="preserve"> </w:t>
      </w:r>
      <w:r>
        <w:t>and</w:t>
      </w:r>
      <w:r>
        <w:rPr>
          <w:spacing w:val="-12"/>
        </w:rPr>
        <w:t xml:space="preserve"> </w:t>
      </w:r>
      <w:r>
        <w:t>easy-to-use</w:t>
      </w:r>
      <w:r>
        <w:rPr>
          <w:spacing w:val="-11"/>
        </w:rPr>
        <w:t xml:space="preserve"> </w:t>
      </w:r>
      <w:r>
        <w:t>API for</w:t>
      </w:r>
      <w:r>
        <w:rPr>
          <w:spacing w:val="-14"/>
        </w:rPr>
        <w:t xml:space="preserve"> </w:t>
      </w:r>
      <w:r>
        <w:t>common</w:t>
      </w:r>
      <w:r>
        <w:rPr>
          <w:spacing w:val="-14"/>
        </w:rPr>
        <w:t xml:space="preserve"> </w:t>
      </w:r>
      <w:r>
        <w:t>tasks,</w:t>
      </w:r>
      <w:r>
        <w:rPr>
          <w:spacing w:val="-14"/>
        </w:rPr>
        <w:t xml:space="preserve"> </w:t>
      </w:r>
      <w:r>
        <w:t>allowing</w:t>
      </w:r>
      <w:r>
        <w:rPr>
          <w:spacing w:val="-13"/>
        </w:rPr>
        <w:t xml:space="preserve"> </w:t>
      </w:r>
      <w:r>
        <w:t>developers</w:t>
      </w:r>
      <w:r>
        <w:rPr>
          <w:spacing w:val="-14"/>
        </w:rPr>
        <w:t xml:space="preserve"> </w:t>
      </w:r>
      <w:r>
        <w:t>to</w:t>
      </w:r>
      <w:r>
        <w:rPr>
          <w:spacing w:val="-14"/>
        </w:rPr>
        <w:t xml:space="preserve"> </w:t>
      </w:r>
      <w:r>
        <w:t>write</w:t>
      </w:r>
      <w:r>
        <w:rPr>
          <w:spacing w:val="-14"/>
        </w:rPr>
        <w:t xml:space="preserve"> </w:t>
      </w:r>
      <w:r>
        <w:t>less</w:t>
      </w:r>
      <w:r>
        <w:rPr>
          <w:spacing w:val="-13"/>
        </w:rPr>
        <w:t xml:space="preserve"> </w:t>
      </w:r>
      <w:r>
        <w:t>code</w:t>
      </w:r>
      <w:r>
        <w:rPr>
          <w:spacing w:val="-14"/>
        </w:rPr>
        <w:t xml:space="preserve"> </w:t>
      </w:r>
      <w:r>
        <w:t>and</w:t>
      </w:r>
      <w:r>
        <w:rPr>
          <w:spacing w:val="-14"/>
        </w:rPr>
        <w:t xml:space="preserve"> </w:t>
      </w:r>
      <w:r>
        <w:t>achieve</w:t>
      </w:r>
      <w:r>
        <w:rPr>
          <w:spacing w:val="-14"/>
        </w:rPr>
        <w:t xml:space="preserve"> </w:t>
      </w:r>
      <w:r>
        <w:t>more</w:t>
      </w:r>
      <w:r>
        <w:rPr>
          <w:spacing w:val="-13"/>
        </w:rPr>
        <w:t xml:space="preserve"> </w:t>
      </w:r>
      <w:r>
        <w:t>in</w:t>
      </w:r>
      <w:r>
        <w:rPr>
          <w:spacing w:val="-14"/>
        </w:rPr>
        <w:t xml:space="preserve"> </w:t>
      </w:r>
      <w:r>
        <w:t>a</w:t>
      </w:r>
      <w:r>
        <w:rPr>
          <w:spacing w:val="-14"/>
        </w:rPr>
        <w:t xml:space="preserve"> </w:t>
      </w:r>
      <w:r>
        <w:t>shorter</w:t>
      </w:r>
      <w:r>
        <w:rPr>
          <w:spacing w:val="-14"/>
        </w:rPr>
        <w:t xml:space="preserve"> </w:t>
      </w:r>
      <w:r>
        <w:t>amount of time. It abstracts away many of the complexities of JavaScript, making it accessible to developers of all skill levels.</w:t>
      </w:r>
    </w:p>
    <w:p w14:paraId="7F5BC239">
      <w:pPr>
        <w:pStyle w:val="13"/>
        <w:spacing w:before="148"/>
      </w:pPr>
    </w:p>
    <w:p w14:paraId="28338D47">
      <w:pPr>
        <w:pStyle w:val="13"/>
        <w:spacing w:before="1" w:line="388" w:lineRule="auto"/>
        <w:ind w:left="1452" w:right="1824"/>
        <w:jc w:val="both"/>
      </w:pPr>
      <w:r>
        <w:rPr>
          <w:b/>
        </w:rPr>
        <w:t>Ajax (Asynchronous</w:t>
      </w:r>
      <w:r>
        <w:rPr>
          <w:b/>
          <w:spacing w:val="-2"/>
        </w:rPr>
        <w:t xml:space="preserve"> </w:t>
      </w:r>
      <w:r>
        <w:rPr>
          <w:b/>
        </w:rPr>
        <w:t>JavaScript and</w:t>
      </w:r>
      <w:r>
        <w:rPr>
          <w:b/>
          <w:spacing w:val="-4"/>
        </w:rPr>
        <w:t xml:space="preserve"> </w:t>
      </w:r>
      <w:r>
        <w:rPr>
          <w:b/>
        </w:rPr>
        <w:t xml:space="preserve">XML) </w:t>
      </w:r>
      <w:r>
        <w:t>is a</w:t>
      </w:r>
      <w:r>
        <w:rPr>
          <w:spacing w:val="-3"/>
        </w:rPr>
        <w:t xml:space="preserve"> </w:t>
      </w:r>
      <w:r>
        <w:t>technique</w:t>
      </w:r>
      <w:r>
        <w:rPr>
          <w:spacing w:val="-2"/>
        </w:rPr>
        <w:t xml:space="preserve"> </w:t>
      </w:r>
      <w:r>
        <w:t>for</w:t>
      </w:r>
      <w:r>
        <w:rPr>
          <w:spacing w:val="-2"/>
        </w:rPr>
        <w:t xml:space="preserve"> </w:t>
      </w:r>
      <w:r>
        <w:t>making</w:t>
      </w:r>
      <w:r>
        <w:rPr>
          <w:spacing w:val="-4"/>
        </w:rPr>
        <w:t xml:space="preserve"> </w:t>
      </w:r>
      <w:r>
        <w:t>asynchronous HTTP requests from a web page to a server without requiring a full page refresh. With Ajax, web applications</w:t>
      </w:r>
      <w:r>
        <w:rPr>
          <w:spacing w:val="-9"/>
        </w:rPr>
        <w:t xml:space="preserve"> </w:t>
      </w:r>
      <w:r>
        <w:t>can</w:t>
      </w:r>
      <w:r>
        <w:rPr>
          <w:spacing w:val="-13"/>
        </w:rPr>
        <w:t xml:space="preserve"> </w:t>
      </w:r>
      <w:r>
        <w:t>retrieve</w:t>
      </w:r>
      <w:r>
        <w:rPr>
          <w:spacing w:val="-9"/>
        </w:rPr>
        <w:t xml:space="preserve"> </w:t>
      </w:r>
      <w:r>
        <w:t>data</w:t>
      </w:r>
      <w:r>
        <w:rPr>
          <w:spacing w:val="-8"/>
        </w:rPr>
        <w:t xml:space="preserve"> </w:t>
      </w:r>
      <w:r>
        <w:t>from</w:t>
      </w:r>
      <w:r>
        <w:rPr>
          <w:spacing w:val="23"/>
        </w:rPr>
        <w:t xml:space="preserve"> </w:t>
      </w:r>
      <w:r>
        <w:t>a</w:t>
      </w:r>
      <w:r>
        <w:rPr>
          <w:spacing w:val="-8"/>
        </w:rPr>
        <w:t xml:space="preserve"> </w:t>
      </w:r>
      <w:r>
        <w:t>server</w:t>
      </w:r>
      <w:r>
        <w:rPr>
          <w:spacing w:val="-7"/>
        </w:rPr>
        <w:t xml:space="preserve"> </w:t>
      </w:r>
      <w:r>
        <w:t>in</w:t>
      </w:r>
      <w:r>
        <w:rPr>
          <w:spacing w:val="-9"/>
        </w:rPr>
        <w:t xml:space="preserve"> </w:t>
      </w:r>
      <w:r>
        <w:t>the</w:t>
      </w:r>
      <w:r>
        <w:rPr>
          <w:spacing w:val="20"/>
        </w:rPr>
        <w:t xml:space="preserve"> </w:t>
      </w:r>
      <w:r>
        <w:t>background</w:t>
      </w:r>
      <w:r>
        <w:rPr>
          <w:spacing w:val="19"/>
        </w:rPr>
        <w:t xml:space="preserve"> </w:t>
      </w:r>
      <w:r>
        <w:t>and</w:t>
      </w:r>
      <w:r>
        <w:rPr>
          <w:spacing w:val="-9"/>
        </w:rPr>
        <w:t xml:space="preserve"> </w:t>
      </w:r>
      <w:r>
        <w:t>update</w:t>
      </w:r>
      <w:r>
        <w:rPr>
          <w:spacing w:val="19"/>
        </w:rPr>
        <w:t xml:space="preserve"> </w:t>
      </w:r>
      <w:r>
        <w:t>parts</w:t>
      </w:r>
      <w:r>
        <w:rPr>
          <w:spacing w:val="-9"/>
        </w:rPr>
        <w:t xml:space="preserve"> </w:t>
      </w:r>
      <w:r>
        <w:t>of</w:t>
      </w:r>
      <w:r>
        <w:rPr>
          <w:spacing w:val="-12"/>
        </w:rPr>
        <w:t xml:space="preserve"> </w:t>
      </w:r>
      <w:r>
        <w:t>a</w:t>
      </w:r>
      <w:r>
        <w:rPr>
          <w:spacing w:val="-8"/>
        </w:rPr>
        <w:t xml:space="preserve"> </w:t>
      </w:r>
      <w:r>
        <w:t>web</w:t>
      </w:r>
      <w:r>
        <w:rPr>
          <w:spacing w:val="-11"/>
        </w:rPr>
        <w:t xml:space="preserve"> </w:t>
      </w:r>
      <w:r>
        <w:t>page dynamically, without interrupting the user's workflow. This allows for a more seamless and responsive user experience, as only the relevant portions of the page need to be updated in response</w:t>
      </w:r>
      <w:r>
        <w:rPr>
          <w:spacing w:val="-2"/>
        </w:rPr>
        <w:t xml:space="preserve"> </w:t>
      </w:r>
      <w:r>
        <w:t>to</w:t>
      </w:r>
      <w:r>
        <w:rPr>
          <w:spacing w:val="-5"/>
        </w:rPr>
        <w:t xml:space="preserve"> </w:t>
      </w:r>
      <w:r>
        <w:t>user</w:t>
      </w:r>
      <w:r>
        <w:rPr>
          <w:spacing w:val="-5"/>
        </w:rPr>
        <w:t xml:space="preserve"> </w:t>
      </w:r>
      <w:r>
        <w:t>actions</w:t>
      </w:r>
      <w:r>
        <w:rPr>
          <w:spacing w:val="-2"/>
        </w:rPr>
        <w:t xml:space="preserve"> </w:t>
      </w:r>
      <w:r>
        <w:t>or</w:t>
      </w:r>
      <w:r>
        <w:rPr>
          <w:spacing w:val="-3"/>
        </w:rPr>
        <w:t xml:space="preserve"> </w:t>
      </w:r>
      <w:r>
        <w:t>events.</w:t>
      </w:r>
      <w:r>
        <w:rPr>
          <w:spacing w:val="-2"/>
        </w:rPr>
        <w:t xml:space="preserve"> </w:t>
      </w:r>
      <w:r>
        <w:t>Ajax</w:t>
      </w:r>
      <w:r>
        <w:rPr>
          <w:spacing w:val="-5"/>
        </w:rPr>
        <w:t xml:space="preserve"> </w:t>
      </w:r>
      <w:r>
        <w:t>is</w:t>
      </w:r>
      <w:r>
        <w:rPr>
          <w:spacing w:val="-4"/>
        </w:rPr>
        <w:t xml:space="preserve"> </w:t>
      </w:r>
      <w:r>
        <w:t>commonly</w:t>
      </w:r>
      <w:r>
        <w:rPr>
          <w:spacing w:val="-5"/>
        </w:rPr>
        <w:t xml:space="preserve"> </w:t>
      </w:r>
      <w:r>
        <w:t>used</w:t>
      </w:r>
      <w:r>
        <w:rPr>
          <w:spacing w:val="-5"/>
        </w:rPr>
        <w:t xml:space="preserve"> </w:t>
      </w:r>
      <w:r>
        <w:t>in</w:t>
      </w:r>
      <w:r>
        <w:rPr>
          <w:spacing w:val="-5"/>
        </w:rPr>
        <w:t xml:space="preserve"> </w:t>
      </w:r>
      <w:r>
        <w:t>conjunction</w:t>
      </w:r>
      <w:r>
        <w:rPr>
          <w:spacing w:val="-2"/>
        </w:rPr>
        <w:t xml:space="preserve"> </w:t>
      </w:r>
      <w:r>
        <w:t>with</w:t>
      </w:r>
      <w:r>
        <w:rPr>
          <w:spacing w:val="-5"/>
        </w:rPr>
        <w:t xml:space="preserve"> </w:t>
      </w:r>
      <w:r>
        <w:t>JavaScript</w:t>
      </w:r>
      <w:r>
        <w:rPr>
          <w:spacing w:val="-4"/>
        </w:rPr>
        <w:t xml:space="preserve"> </w:t>
      </w:r>
      <w:r>
        <w:t>and jQuery to create interactive and dynamic web applications.</w:t>
      </w:r>
    </w:p>
    <w:p w14:paraId="4943DD12">
      <w:pPr>
        <w:pStyle w:val="13"/>
        <w:spacing w:before="143"/>
      </w:pPr>
    </w:p>
    <w:p w14:paraId="6D986B8B">
      <w:pPr>
        <w:pStyle w:val="7"/>
        <w:jc w:val="both"/>
      </w:pPr>
      <w:r>
        <w:rPr>
          <w:spacing w:val="-2"/>
          <w:u w:val="single"/>
        </w:rPr>
        <w:t>BACKEND</w:t>
      </w:r>
      <w:r>
        <w:rPr>
          <w:spacing w:val="-5"/>
          <w:u w:val="single"/>
        </w:rPr>
        <w:t xml:space="preserve"> </w:t>
      </w:r>
      <w:r>
        <w:rPr>
          <w:spacing w:val="-2"/>
          <w:u w:val="single"/>
        </w:rPr>
        <w:t>TECHNOLOGIES</w:t>
      </w:r>
      <w:r>
        <w:rPr>
          <w:spacing w:val="-3"/>
        </w:rPr>
        <w:t xml:space="preserve"> </w:t>
      </w:r>
      <w:r>
        <w:rPr>
          <w:spacing w:val="-10"/>
        </w:rPr>
        <w:t>:</w:t>
      </w:r>
    </w:p>
    <w:p w14:paraId="0A9C1DF1">
      <w:pPr>
        <w:pStyle w:val="13"/>
        <w:spacing w:before="101"/>
        <w:rPr>
          <w:b/>
        </w:rPr>
      </w:pPr>
    </w:p>
    <w:p w14:paraId="7B2946A3">
      <w:pPr>
        <w:pStyle w:val="13"/>
        <w:spacing w:line="388" w:lineRule="auto"/>
        <w:ind w:left="1452" w:right="1652"/>
        <w:jc w:val="both"/>
      </w:pPr>
      <w:r>
        <w:rPr>
          <w:b/>
        </w:rPr>
        <w:t>C# (pronounced</w:t>
      </w:r>
      <w:r>
        <w:rPr>
          <w:b/>
          <w:spacing w:val="-1"/>
        </w:rPr>
        <w:t xml:space="preserve"> </w:t>
      </w:r>
      <w:r>
        <w:rPr>
          <w:b/>
        </w:rPr>
        <w:t xml:space="preserve">"C sharp") </w:t>
      </w:r>
      <w:r>
        <w:t>is a powerful and versatile programming</w:t>
      </w:r>
      <w:r>
        <w:rPr>
          <w:spacing w:val="-3"/>
        </w:rPr>
        <w:t xml:space="preserve"> </w:t>
      </w:r>
      <w:r>
        <w:t>language developed by Microsoft. It is widely used for building a variety of software applications, including web applications, desktop applications, mobile apps, games, and more. C# is part of the .NET framework and provides features such as strong typing, object-oriented programming, asynchronous programming, and support for generics, LINQ (Language Integrated Query),</w:t>
      </w:r>
      <w:r>
        <w:rPr>
          <w:spacing w:val="80"/>
        </w:rPr>
        <w:t xml:space="preserve"> </w:t>
      </w:r>
      <w:r>
        <w:t>and dynamic programming.</w:t>
      </w:r>
      <w:r>
        <w:rPr>
          <w:spacing w:val="-5"/>
        </w:rPr>
        <w:t xml:space="preserve"> </w:t>
      </w:r>
      <w:r>
        <w:t>C# is known for its simplicity, readability,</w:t>
      </w:r>
      <w:r>
        <w:rPr>
          <w:spacing w:val="-2"/>
        </w:rPr>
        <w:t xml:space="preserve"> </w:t>
      </w:r>
      <w:r>
        <w:t>and robustness,</w:t>
      </w:r>
      <w:r>
        <w:rPr>
          <w:spacing w:val="-2"/>
        </w:rPr>
        <w:t xml:space="preserve"> </w:t>
      </w:r>
      <w:r>
        <w:t>making it a popular choice for developers across different domains.</w:t>
      </w:r>
    </w:p>
    <w:p w14:paraId="45EC80B3">
      <w:pPr>
        <w:pStyle w:val="13"/>
        <w:spacing w:before="142"/>
      </w:pPr>
    </w:p>
    <w:p w14:paraId="572135BB">
      <w:pPr>
        <w:pStyle w:val="13"/>
        <w:spacing w:line="386" w:lineRule="auto"/>
        <w:ind w:left="1452" w:right="1466"/>
        <w:jc w:val="both"/>
      </w:pPr>
      <w:r>
        <w:rPr>
          <w:b/>
        </w:rPr>
        <w:t>MVC</w:t>
      </w:r>
      <w:r>
        <w:rPr>
          <w:b/>
          <w:spacing w:val="-9"/>
        </w:rPr>
        <w:t xml:space="preserve"> </w:t>
      </w:r>
      <w:r>
        <w:rPr>
          <w:b/>
        </w:rPr>
        <w:t>(Model-View-Controller)</w:t>
      </w:r>
      <w:r>
        <w:rPr>
          <w:b/>
          <w:spacing w:val="-3"/>
        </w:rPr>
        <w:t xml:space="preserve"> </w:t>
      </w:r>
      <w:r>
        <w:t>is</w:t>
      </w:r>
      <w:r>
        <w:rPr>
          <w:spacing w:val="-4"/>
        </w:rPr>
        <w:t xml:space="preserve"> </w:t>
      </w:r>
      <w:r>
        <w:t>a</w:t>
      </w:r>
      <w:r>
        <w:rPr>
          <w:spacing w:val="-4"/>
        </w:rPr>
        <w:t xml:space="preserve"> </w:t>
      </w:r>
      <w:r>
        <w:t>software</w:t>
      </w:r>
      <w:r>
        <w:rPr>
          <w:spacing w:val="-3"/>
        </w:rPr>
        <w:t xml:space="preserve"> </w:t>
      </w:r>
      <w:r>
        <w:t>architectural</w:t>
      </w:r>
      <w:r>
        <w:rPr>
          <w:spacing w:val="-4"/>
        </w:rPr>
        <w:t xml:space="preserve"> </w:t>
      </w:r>
      <w:r>
        <w:t>pattern</w:t>
      </w:r>
      <w:r>
        <w:rPr>
          <w:spacing w:val="-4"/>
        </w:rPr>
        <w:t xml:space="preserve"> </w:t>
      </w:r>
      <w:r>
        <w:t>commonly</w:t>
      </w:r>
      <w:r>
        <w:rPr>
          <w:spacing w:val="-4"/>
        </w:rPr>
        <w:t xml:space="preserve"> </w:t>
      </w:r>
      <w:r>
        <w:t>used</w:t>
      </w:r>
      <w:r>
        <w:rPr>
          <w:spacing w:val="-9"/>
        </w:rPr>
        <w:t xml:space="preserve"> </w:t>
      </w:r>
      <w:r>
        <w:t>for</w:t>
      </w:r>
      <w:r>
        <w:rPr>
          <w:spacing w:val="-3"/>
        </w:rPr>
        <w:t xml:space="preserve"> </w:t>
      </w:r>
      <w:r>
        <w:t>designing and</w:t>
      </w:r>
      <w:r>
        <w:rPr>
          <w:spacing w:val="-2"/>
        </w:rPr>
        <w:t xml:space="preserve"> </w:t>
      </w:r>
      <w:r>
        <w:t>implementing</w:t>
      </w:r>
      <w:r>
        <w:rPr>
          <w:spacing w:val="8"/>
        </w:rPr>
        <w:t xml:space="preserve"> </w:t>
      </w:r>
      <w:r>
        <w:t>web</w:t>
      </w:r>
      <w:r>
        <w:rPr>
          <w:spacing w:val="6"/>
        </w:rPr>
        <w:t xml:space="preserve"> </w:t>
      </w:r>
      <w:r>
        <w:t>applications. MVC</w:t>
      </w:r>
      <w:r>
        <w:rPr>
          <w:spacing w:val="9"/>
        </w:rPr>
        <w:t xml:space="preserve"> </w:t>
      </w:r>
      <w:r>
        <w:t>separates</w:t>
      </w:r>
      <w:r>
        <w:rPr>
          <w:spacing w:val="2"/>
        </w:rPr>
        <w:t xml:space="preserve"> </w:t>
      </w:r>
      <w:r>
        <w:t>the</w:t>
      </w:r>
      <w:r>
        <w:rPr>
          <w:spacing w:val="9"/>
        </w:rPr>
        <w:t xml:space="preserve"> </w:t>
      </w:r>
      <w:r>
        <w:t>application</w:t>
      </w:r>
      <w:r>
        <w:rPr>
          <w:spacing w:val="4"/>
        </w:rPr>
        <w:t xml:space="preserve"> </w:t>
      </w:r>
      <w:r>
        <w:t>into</w:t>
      </w:r>
      <w:r>
        <w:rPr>
          <w:spacing w:val="9"/>
        </w:rPr>
        <w:t xml:space="preserve"> </w:t>
      </w:r>
      <w:r>
        <w:t>three</w:t>
      </w:r>
      <w:r>
        <w:rPr>
          <w:spacing w:val="4"/>
        </w:rPr>
        <w:t xml:space="preserve"> </w:t>
      </w:r>
      <w:r>
        <w:t>main</w:t>
      </w:r>
      <w:r>
        <w:rPr>
          <w:spacing w:val="11"/>
        </w:rPr>
        <w:t xml:space="preserve"> </w:t>
      </w:r>
      <w:r>
        <w:rPr>
          <w:spacing w:val="-2"/>
        </w:rPr>
        <w:t>components:</w:t>
      </w:r>
    </w:p>
    <w:p w14:paraId="1C76995C">
      <w:pPr>
        <w:pStyle w:val="13"/>
        <w:spacing w:before="164"/>
      </w:pPr>
    </w:p>
    <w:p w14:paraId="75F3D9FD">
      <w:pPr>
        <w:pStyle w:val="13"/>
        <w:spacing w:line="388" w:lineRule="auto"/>
        <w:ind w:left="1452" w:right="1573"/>
        <w:jc w:val="both"/>
      </w:pPr>
      <w:r>
        <w:rPr>
          <w:b/>
        </w:rPr>
        <w:t>Model</w:t>
      </w:r>
      <w:r>
        <w:rPr>
          <w:b/>
          <w:spacing w:val="-2"/>
        </w:rPr>
        <w:t xml:space="preserve"> </w:t>
      </w:r>
      <w:r>
        <w:rPr>
          <w:b/>
        </w:rPr>
        <w:t xml:space="preserve">: </w:t>
      </w:r>
      <w:r>
        <w:t>The model represents the data</w:t>
      </w:r>
      <w:r>
        <w:rPr>
          <w:spacing w:val="-1"/>
        </w:rPr>
        <w:t xml:space="preserve"> </w:t>
      </w:r>
      <w:r>
        <w:t>and business logic of the application. It encapsulates</w:t>
      </w:r>
      <w:r>
        <w:rPr>
          <w:spacing w:val="-2"/>
        </w:rPr>
        <w:t xml:space="preserve"> </w:t>
      </w:r>
      <w:r>
        <w:t>the application's data structure, performs data manipulation and validation, and interacts with the database or other external data sources.</w:t>
      </w:r>
    </w:p>
    <w:p w14:paraId="56A9D5C2">
      <w:pPr>
        <w:pStyle w:val="13"/>
        <w:spacing w:after="0" w:line="388" w:lineRule="auto"/>
        <w:jc w:val="both"/>
        <w:sectPr>
          <w:pgSz w:w="12240" w:h="15840"/>
          <w:pgMar w:top="580" w:right="360" w:bottom="1120" w:left="360" w:header="0" w:footer="920" w:gutter="0"/>
          <w:cols w:space="720" w:num="1"/>
        </w:sectPr>
      </w:pPr>
    </w:p>
    <w:p w14:paraId="4020AA15">
      <w:pPr>
        <w:pStyle w:val="13"/>
      </w:pPr>
      <w:r>
        <mc:AlternateContent>
          <mc:Choice Requires="wps">
            <w:drawing>
              <wp:anchor distT="0" distB="0" distL="0" distR="0" simplePos="0" relativeHeight="25168793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19" name="Graphic 119"/>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19" o:spid="_x0000_s1026" o:spt="100" style="position:absolute;left:0pt;margin-left:45pt;margin-top:29.25pt;height:728.65pt;width:521.3pt;mso-position-horizontal-relative:page;mso-position-vertical-relative:page;z-index:-25162854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BEc62OCgMAAEQ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0280D0FB">
      <w:pPr>
        <w:pStyle w:val="13"/>
      </w:pPr>
    </w:p>
    <w:p w14:paraId="03ED20AE">
      <w:pPr>
        <w:pStyle w:val="13"/>
      </w:pPr>
    </w:p>
    <w:p w14:paraId="300F4F5F">
      <w:pPr>
        <w:pStyle w:val="13"/>
      </w:pPr>
    </w:p>
    <w:p w14:paraId="516548E2">
      <w:pPr>
        <w:pStyle w:val="13"/>
        <w:spacing w:before="54"/>
      </w:pPr>
    </w:p>
    <w:p w14:paraId="1546B80F">
      <w:pPr>
        <w:pStyle w:val="13"/>
        <w:spacing w:line="388" w:lineRule="auto"/>
        <w:ind w:left="1452" w:right="1812"/>
        <w:jc w:val="both"/>
      </w:pPr>
      <w:r>
        <w:rPr>
          <w:b/>
        </w:rPr>
        <w:t>View</w:t>
      </w:r>
      <w:r>
        <w:rPr>
          <w:b/>
          <w:spacing w:val="-9"/>
        </w:rPr>
        <w:t xml:space="preserve"> </w:t>
      </w:r>
      <w:r>
        <w:rPr>
          <w:b/>
        </w:rPr>
        <w:t>:</w:t>
      </w:r>
      <w:r>
        <w:rPr>
          <w:b/>
          <w:spacing w:val="-5"/>
        </w:rPr>
        <w:t xml:space="preserve"> </w:t>
      </w:r>
      <w:r>
        <w:t>The</w:t>
      </w:r>
      <w:r>
        <w:rPr>
          <w:spacing w:val="-7"/>
        </w:rPr>
        <w:t xml:space="preserve"> </w:t>
      </w:r>
      <w:r>
        <w:t>view</w:t>
      </w:r>
      <w:r>
        <w:rPr>
          <w:spacing w:val="-9"/>
        </w:rPr>
        <w:t xml:space="preserve"> </w:t>
      </w:r>
      <w:r>
        <w:t>represents</w:t>
      </w:r>
      <w:r>
        <w:rPr>
          <w:spacing w:val="-9"/>
        </w:rPr>
        <w:t xml:space="preserve"> </w:t>
      </w:r>
      <w:r>
        <w:t>the</w:t>
      </w:r>
      <w:r>
        <w:rPr>
          <w:spacing w:val="-11"/>
        </w:rPr>
        <w:t xml:space="preserve"> </w:t>
      </w:r>
      <w:r>
        <w:t>user</w:t>
      </w:r>
      <w:r>
        <w:rPr>
          <w:spacing w:val="-5"/>
        </w:rPr>
        <w:t xml:space="preserve"> </w:t>
      </w:r>
      <w:r>
        <w:t>interface</w:t>
      </w:r>
      <w:r>
        <w:rPr>
          <w:spacing w:val="-9"/>
        </w:rPr>
        <w:t xml:space="preserve"> </w:t>
      </w:r>
      <w:r>
        <w:t>(UI)</w:t>
      </w:r>
      <w:r>
        <w:rPr>
          <w:spacing w:val="-5"/>
        </w:rPr>
        <w:t xml:space="preserve"> </w:t>
      </w:r>
      <w:r>
        <w:t>of</w:t>
      </w:r>
      <w:r>
        <w:rPr>
          <w:spacing w:val="-9"/>
        </w:rPr>
        <w:t xml:space="preserve"> </w:t>
      </w:r>
      <w:r>
        <w:t>the</w:t>
      </w:r>
      <w:r>
        <w:rPr>
          <w:spacing w:val="-7"/>
        </w:rPr>
        <w:t xml:space="preserve"> </w:t>
      </w:r>
      <w:r>
        <w:t>application.</w:t>
      </w:r>
      <w:r>
        <w:rPr>
          <w:spacing w:val="-9"/>
        </w:rPr>
        <w:t xml:space="preserve"> </w:t>
      </w:r>
      <w:r>
        <w:t>It</w:t>
      </w:r>
      <w:r>
        <w:rPr>
          <w:spacing w:val="-9"/>
        </w:rPr>
        <w:t xml:space="preserve"> </w:t>
      </w:r>
      <w:r>
        <w:t>presents</w:t>
      </w:r>
      <w:r>
        <w:rPr>
          <w:spacing w:val="-9"/>
        </w:rPr>
        <w:t xml:space="preserve"> </w:t>
      </w:r>
      <w:r>
        <w:t>the</w:t>
      </w:r>
      <w:r>
        <w:rPr>
          <w:spacing w:val="-10"/>
        </w:rPr>
        <w:t xml:space="preserve"> </w:t>
      </w:r>
      <w:r>
        <w:t>data</w:t>
      </w:r>
      <w:r>
        <w:rPr>
          <w:spacing w:val="-9"/>
        </w:rPr>
        <w:t xml:space="preserve"> </w:t>
      </w:r>
      <w:r>
        <w:t>to</w:t>
      </w:r>
      <w:r>
        <w:rPr>
          <w:spacing w:val="-9"/>
        </w:rPr>
        <w:t xml:space="preserve"> </w:t>
      </w:r>
      <w:r>
        <w:t>the user</w:t>
      </w:r>
      <w:r>
        <w:rPr>
          <w:spacing w:val="-14"/>
        </w:rPr>
        <w:t xml:space="preserve"> </w:t>
      </w:r>
      <w:r>
        <w:t>in</w:t>
      </w:r>
      <w:r>
        <w:rPr>
          <w:spacing w:val="-14"/>
        </w:rPr>
        <w:t xml:space="preserve"> </w:t>
      </w:r>
      <w:r>
        <w:t>a</w:t>
      </w:r>
      <w:r>
        <w:rPr>
          <w:spacing w:val="-14"/>
        </w:rPr>
        <w:t xml:space="preserve"> </w:t>
      </w:r>
      <w:r>
        <w:t>visually</w:t>
      </w:r>
      <w:r>
        <w:rPr>
          <w:spacing w:val="-13"/>
        </w:rPr>
        <w:t xml:space="preserve"> </w:t>
      </w:r>
      <w:r>
        <w:t>appealing</w:t>
      </w:r>
      <w:r>
        <w:rPr>
          <w:spacing w:val="-14"/>
        </w:rPr>
        <w:t xml:space="preserve"> </w:t>
      </w:r>
      <w:r>
        <w:t>and</w:t>
      </w:r>
      <w:r>
        <w:rPr>
          <w:spacing w:val="-14"/>
        </w:rPr>
        <w:t xml:space="preserve"> </w:t>
      </w:r>
      <w:r>
        <w:t>interactive</w:t>
      </w:r>
      <w:r>
        <w:rPr>
          <w:spacing w:val="-14"/>
        </w:rPr>
        <w:t xml:space="preserve"> </w:t>
      </w:r>
      <w:r>
        <w:t>manner.</w:t>
      </w:r>
      <w:r>
        <w:rPr>
          <w:spacing w:val="-13"/>
        </w:rPr>
        <w:t xml:space="preserve"> </w:t>
      </w:r>
      <w:r>
        <w:t>Views</w:t>
      </w:r>
      <w:r>
        <w:rPr>
          <w:spacing w:val="-14"/>
        </w:rPr>
        <w:t xml:space="preserve"> </w:t>
      </w:r>
      <w:r>
        <w:t>are</w:t>
      </w:r>
      <w:r>
        <w:rPr>
          <w:spacing w:val="-14"/>
        </w:rPr>
        <w:t xml:space="preserve"> </w:t>
      </w:r>
      <w:r>
        <w:t>responsible</w:t>
      </w:r>
      <w:r>
        <w:rPr>
          <w:spacing w:val="-14"/>
        </w:rPr>
        <w:t xml:space="preserve"> </w:t>
      </w:r>
      <w:r>
        <w:t>for</w:t>
      </w:r>
      <w:r>
        <w:rPr>
          <w:spacing w:val="-13"/>
        </w:rPr>
        <w:t xml:space="preserve"> </w:t>
      </w:r>
      <w:r>
        <w:t>rendering</w:t>
      </w:r>
      <w:r>
        <w:rPr>
          <w:spacing w:val="-14"/>
        </w:rPr>
        <w:t xml:space="preserve"> </w:t>
      </w:r>
      <w:r>
        <w:t>HTML markup, handling user input, and displaying dynamic content.</w:t>
      </w:r>
    </w:p>
    <w:p w14:paraId="3BC8F3DD">
      <w:pPr>
        <w:pStyle w:val="13"/>
        <w:spacing w:line="388" w:lineRule="auto"/>
        <w:ind w:left="1452" w:right="1573"/>
        <w:jc w:val="both"/>
      </w:pPr>
      <w:r>
        <w:rPr>
          <w:b/>
        </w:rPr>
        <w:t xml:space="preserve">Controller : </w:t>
      </w:r>
      <w:r>
        <w:t>The controller acts as an intermediary</w:t>
      </w:r>
      <w:r>
        <w:rPr>
          <w:spacing w:val="-2"/>
        </w:rPr>
        <w:t xml:space="preserve"> </w:t>
      </w:r>
      <w:r>
        <w:t>between the model and</w:t>
      </w:r>
      <w:r>
        <w:rPr>
          <w:spacing w:val="-2"/>
        </w:rPr>
        <w:t xml:space="preserve"> </w:t>
      </w:r>
      <w:r>
        <w:t>the view. It receives user input from the view, processes requests, invokes appropriate actions on the model, and selects the appropriate view to display the response. Controllers handle routing, request processing, and application logic.</w:t>
      </w:r>
    </w:p>
    <w:p w14:paraId="51F5259D">
      <w:pPr>
        <w:pStyle w:val="13"/>
        <w:spacing w:line="388" w:lineRule="auto"/>
        <w:ind w:left="1452" w:right="1443"/>
        <w:jc w:val="both"/>
      </w:pPr>
      <w:r>
        <w:t>MVC promotes separation of concerns, modularity, and code reusability, making it easier to maintain and extend web applications over time. It provides a structured approach to organizing code and</w:t>
      </w:r>
      <w:r>
        <w:rPr>
          <w:spacing w:val="-2"/>
        </w:rPr>
        <w:t xml:space="preserve"> </w:t>
      </w:r>
      <w:r>
        <w:t>facilitates</w:t>
      </w:r>
      <w:r>
        <w:rPr>
          <w:spacing w:val="-4"/>
        </w:rPr>
        <w:t xml:space="preserve"> </w:t>
      </w:r>
      <w:r>
        <w:t>collaboration</w:t>
      </w:r>
      <w:r>
        <w:rPr>
          <w:spacing w:val="-4"/>
        </w:rPr>
        <w:t xml:space="preserve"> </w:t>
      </w:r>
      <w:r>
        <w:t>among developers working</w:t>
      </w:r>
      <w:r>
        <w:rPr>
          <w:spacing w:val="-2"/>
        </w:rPr>
        <w:t xml:space="preserve"> </w:t>
      </w:r>
      <w:r>
        <w:t>on different parts</w:t>
      </w:r>
      <w:r>
        <w:rPr>
          <w:spacing w:val="-2"/>
        </w:rPr>
        <w:t xml:space="preserve"> </w:t>
      </w:r>
      <w:r>
        <w:t>of the application.</w:t>
      </w:r>
    </w:p>
    <w:p w14:paraId="0A0B5674">
      <w:pPr>
        <w:pStyle w:val="13"/>
        <w:spacing w:before="139"/>
      </w:pPr>
    </w:p>
    <w:p w14:paraId="2E31384E">
      <w:pPr>
        <w:pStyle w:val="13"/>
        <w:spacing w:line="388" w:lineRule="auto"/>
        <w:ind w:left="1452" w:right="1654"/>
        <w:jc w:val="both"/>
      </w:pPr>
      <w:r>
        <w:rPr>
          <w:b/>
        </w:rPr>
        <w:t xml:space="preserve">Microsoft SQL Server </w:t>
      </w:r>
      <w:r>
        <w:t>is a relational database management system (RDBMS) developed by Microsoft. It provides a secure, scalable, and reliable platform for storing, retrieving, and managing structured data. SQL Server supports a wide range of features, including transaction processing, data warehousing, business intelligence, and analytics. It offers tools and services for database development,</w:t>
      </w:r>
      <w:r>
        <w:rPr>
          <w:spacing w:val="-3"/>
        </w:rPr>
        <w:t xml:space="preserve"> </w:t>
      </w:r>
      <w:r>
        <w:t>administration,</w:t>
      </w:r>
      <w:r>
        <w:rPr>
          <w:spacing w:val="-6"/>
        </w:rPr>
        <w:t xml:space="preserve"> </w:t>
      </w:r>
      <w:r>
        <w:t>and performance optimization,</w:t>
      </w:r>
      <w:r>
        <w:rPr>
          <w:spacing w:val="-2"/>
        </w:rPr>
        <w:t xml:space="preserve"> </w:t>
      </w:r>
      <w:r>
        <w:t>as well as</w:t>
      </w:r>
      <w:r>
        <w:rPr>
          <w:spacing w:val="-3"/>
        </w:rPr>
        <w:t xml:space="preserve"> </w:t>
      </w:r>
      <w:r>
        <w:t>integration with other Microsoft technologies such as Visual Studio and .NET framework.</w:t>
      </w:r>
    </w:p>
    <w:p w14:paraId="7D91307D">
      <w:pPr>
        <w:pStyle w:val="13"/>
        <w:spacing w:before="148"/>
      </w:pPr>
    </w:p>
    <w:p w14:paraId="2D1D215F">
      <w:pPr>
        <w:pStyle w:val="7"/>
        <w:numPr>
          <w:ilvl w:val="1"/>
          <w:numId w:val="19"/>
        </w:numPr>
        <w:tabs>
          <w:tab w:val="left" w:pos="1842"/>
        </w:tabs>
        <w:spacing w:before="0" w:after="0" w:line="240" w:lineRule="auto"/>
        <w:ind w:left="1842" w:right="0" w:hanging="390"/>
        <w:jc w:val="left"/>
      </w:pPr>
      <w:bookmarkStart w:id="9" w:name="_TOC_250008"/>
      <w:r>
        <w:t>CODING</w:t>
      </w:r>
      <w:r>
        <w:rPr>
          <w:spacing w:val="-9"/>
        </w:rPr>
        <w:t xml:space="preserve"> </w:t>
      </w:r>
      <w:bookmarkEnd w:id="9"/>
      <w:r>
        <w:rPr>
          <w:spacing w:val="-2"/>
        </w:rPr>
        <w:t>STANDARDS</w:t>
      </w:r>
    </w:p>
    <w:p w14:paraId="0F9965B8">
      <w:pPr>
        <w:pStyle w:val="13"/>
        <w:rPr>
          <w:b/>
          <w:sz w:val="26"/>
        </w:rPr>
      </w:pPr>
    </w:p>
    <w:p w14:paraId="2AB8CA4A">
      <w:pPr>
        <w:pStyle w:val="13"/>
        <w:spacing w:before="7"/>
        <w:rPr>
          <w:b/>
          <w:sz w:val="26"/>
        </w:rPr>
      </w:pPr>
    </w:p>
    <w:p w14:paraId="21A59719">
      <w:pPr>
        <w:pStyle w:val="20"/>
        <w:numPr>
          <w:ilvl w:val="2"/>
          <w:numId w:val="19"/>
        </w:numPr>
        <w:tabs>
          <w:tab w:val="left" w:pos="1639"/>
        </w:tabs>
        <w:spacing w:before="0" w:after="0" w:line="240" w:lineRule="auto"/>
        <w:ind w:left="1639" w:right="0" w:hanging="187"/>
        <w:jc w:val="left"/>
        <w:rPr>
          <w:sz w:val="21"/>
        </w:rPr>
      </w:pPr>
      <w:r>
        <w:rPr>
          <w:color w:val="1F1F23"/>
          <w:sz w:val="21"/>
        </w:rPr>
        <w:t>Use</w:t>
      </w:r>
      <w:r>
        <w:rPr>
          <w:color w:val="1F1F23"/>
          <w:spacing w:val="-3"/>
          <w:sz w:val="21"/>
        </w:rPr>
        <w:t xml:space="preserve"> </w:t>
      </w:r>
      <w:r>
        <w:rPr>
          <w:color w:val="1F1F23"/>
          <w:sz w:val="21"/>
        </w:rPr>
        <w:t>descriptive</w:t>
      </w:r>
      <w:r>
        <w:rPr>
          <w:color w:val="1F1F23"/>
          <w:spacing w:val="2"/>
          <w:sz w:val="21"/>
        </w:rPr>
        <w:t xml:space="preserve"> </w:t>
      </w:r>
      <w:r>
        <w:rPr>
          <w:color w:val="1F1F23"/>
          <w:sz w:val="21"/>
        </w:rPr>
        <w:t>names for</w:t>
      </w:r>
      <w:r>
        <w:rPr>
          <w:color w:val="1F1F23"/>
          <w:spacing w:val="-2"/>
          <w:sz w:val="21"/>
        </w:rPr>
        <w:t xml:space="preserve"> </w:t>
      </w:r>
      <w:r>
        <w:rPr>
          <w:color w:val="1F1F23"/>
          <w:sz w:val="21"/>
        </w:rPr>
        <w:t>variables, functions,</w:t>
      </w:r>
      <w:r>
        <w:rPr>
          <w:color w:val="1F1F23"/>
          <w:spacing w:val="3"/>
          <w:sz w:val="21"/>
        </w:rPr>
        <w:t xml:space="preserve"> </w:t>
      </w:r>
      <w:r>
        <w:rPr>
          <w:color w:val="1F1F23"/>
          <w:sz w:val="21"/>
        </w:rPr>
        <w:t>classes,</w:t>
      </w:r>
      <w:r>
        <w:rPr>
          <w:color w:val="1F1F23"/>
          <w:spacing w:val="3"/>
          <w:sz w:val="21"/>
        </w:rPr>
        <w:t xml:space="preserve"> </w:t>
      </w:r>
      <w:r>
        <w:rPr>
          <w:color w:val="1F1F23"/>
          <w:sz w:val="21"/>
        </w:rPr>
        <w:t>and</w:t>
      </w:r>
      <w:r>
        <w:rPr>
          <w:color w:val="1F1F23"/>
          <w:spacing w:val="4"/>
          <w:sz w:val="21"/>
        </w:rPr>
        <w:t xml:space="preserve"> </w:t>
      </w:r>
      <w:r>
        <w:rPr>
          <w:color w:val="1F1F23"/>
          <w:sz w:val="21"/>
        </w:rPr>
        <w:t>other</w:t>
      </w:r>
      <w:r>
        <w:rPr>
          <w:color w:val="1F1F23"/>
          <w:spacing w:val="-7"/>
          <w:sz w:val="21"/>
        </w:rPr>
        <w:t xml:space="preserve"> </w:t>
      </w:r>
      <w:r>
        <w:rPr>
          <w:color w:val="1F1F23"/>
          <w:spacing w:val="-2"/>
          <w:sz w:val="21"/>
        </w:rPr>
        <w:t>identifiers</w:t>
      </w:r>
    </w:p>
    <w:p w14:paraId="63C234AC">
      <w:pPr>
        <w:pStyle w:val="20"/>
        <w:numPr>
          <w:ilvl w:val="2"/>
          <w:numId w:val="19"/>
        </w:numPr>
        <w:tabs>
          <w:tab w:val="left" w:pos="1639"/>
        </w:tabs>
        <w:spacing w:before="128" w:after="0" w:line="240" w:lineRule="auto"/>
        <w:ind w:left="1639" w:right="0" w:hanging="187"/>
        <w:jc w:val="left"/>
        <w:rPr>
          <w:sz w:val="22"/>
        </w:rPr>
      </w:pPr>
      <w:r>
        <w:rPr>
          <w:color w:val="1F1F23"/>
          <w:sz w:val="22"/>
        </w:rPr>
        <w:t>Follow</w:t>
      </w:r>
      <w:r>
        <w:rPr>
          <w:color w:val="1F1F23"/>
          <w:spacing w:val="-6"/>
          <w:sz w:val="22"/>
        </w:rPr>
        <w:t xml:space="preserve"> </w:t>
      </w:r>
      <w:r>
        <w:rPr>
          <w:color w:val="1F1F23"/>
          <w:sz w:val="22"/>
        </w:rPr>
        <w:t>camelCase</w:t>
      </w:r>
      <w:r>
        <w:rPr>
          <w:color w:val="1F1F23"/>
          <w:spacing w:val="8"/>
          <w:sz w:val="22"/>
        </w:rPr>
        <w:t xml:space="preserve"> </w:t>
      </w:r>
      <w:r>
        <w:rPr>
          <w:color w:val="1F1F23"/>
          <w:sz w:val="22"/>
        </w:rPr>
        <w:t>naming</w:t>
      </w:r>
      <w:r>
        <w:rPr>
          <w:color w:val="1F1F23"/>
          <w:spacing w:val="5"/>
          <w:sz w:val="22"/>
        </w:rPr>
        <w:t xml:space="preserve"> </w:t>
      </w:r>
      <w:r>
        <w:rPr>
          <w:color w:val="1F1F23"/>
          <w:sz w:val="22"/>
        </w:rPr>
        <w:t>conventions</w:t>
      </w:r>
      <w:r>
        <w:rPr>
          <w:color w:val="1F1F23"/>
          <w:spacing w:val="2"/>
          <w:sz w:val="22"/>
        </w:rPr>
        <w:t xml:space="preserve"> </w:t>
      </w:r>
      <w:r>
        <w:rPr>
          <w:color w:val="1F1F23"/>
          <w:sz w:val="22"/>
        </w:rPr>
        <w:t>for</w:t>
      </w:r>
      <w:r>
        <w:rPr>
          <w:color w:val="1F1F23"/>
          <w:spacing w:val="6"/>
          <w:sz w:val="22"/>
        </w:rPr>
        <w:t xml:space="preserve"> </w:t>
      </w:r>
      <w:r>
        <w:rPr>
          <w:color w:val="1F1F23"/>
          <w:sz w:val="22"/>
        </w:rPr>
        <w:t>variables</w:t>
      </w:r>
      <w:r>
        <w:rPr>
          <w:color w:val="1F1F23"/>
          <w:spacing w:val="1"/>
          <w:sz w:val="22"/>
        </w:rPr>
        <w:t xml:space="preserve"> </w:t>
      </w:r>
      <w:r>
        <w:rPr>
          <w:color w:val="1F1F23"/>
          <w:sz w:val="22"/>
        </w:rPr>
        <w:t>and</w:t>
      </w:r>
      <w:r>
        <w:rPr>
          <w:color w:val="1F1F23"/>
          <w:spacing w:val="11"/>
          <w:sz w:val="22"/>
        </w:rPr>
        <w:t xml:space="preserve"> </w:t>
      </w:r>
      <w:r>
        <w:rPr>
          <w:color w:val="1F1F23"/>
          <w:spacing w:val="-2"/>
          <w:sz w:val="22"/>
        </w:rPr>
        <w:t>functions.</w:t>
      </w:r>
    </w:p>
    <w:p w14:paraId="091B12D3">
      <w:pPr>
        <w:pStyle w:val="20"/>
        <w:numPr>
          <w:ilvl w:val="2"/>
          <w:numId w:val="19"/>
        </w:numPr>
        <w:tabs>
          <w:tab w:val="left" w:pos="1621"/>
          <w:tab w:val="left" w:pos="1624"/>
        </w:tabs>
        <w:spacing w:before="139" w:after="0" w:line="372" w:lineRule="auto"/>
        <w:ind w:left="1624" w:right="2731" w:hanging="173"/>
        <w:jc w:val="left"/>
        <w:rPr>
          <w:sz w:val="22"/>
        </w:rPr>
      </w:pPr>
      <w:r>
        <w:rPr>
          <w:color w:val="1F1F23"/>
          <w:sz w:val="22"/>
        </w:rPr>
        <w:t>Use</w:t>
      </w:r>
      <w:r>
        <w:rPr>
          <w:color w:val="1F1F23"/>
          <w:spacing w:val="-3"/>
          <w:sz w:val="22"/>
        </w:rPr>
        <w:t xml:space="preserve"> </w:t>
      </w:r>
      <w:r>
        <w:rPr>
          <w:color w:val="1F1F23"/>
          <w:sz w:val="22"/>
        </w:rPr>
        <w:t>meaningful</w:t>
      </w:r>
      <w:r>
        <w:rPr>
          <w:color w:val="1F1F23"/>
          <w:spacing w:val="-3"/>
          <w:sz w:val="22"/>
        </w:rPr>
        <w:t xml:space="preserve"> </w:t>
      </w:r>
      <w:r>
        <w:rPr>
          <w:color w:val="1F1F23"/>
          <w:sz w:val="22"/>
        </w:rPr>
        <w:t>prefixes</w:t>
      </w:r>
      <w:r>
        <w:rPr>
          <w:color w:val="1F1F23"/>
          <w:spacing w:val="-3"/>
          <w:sz w:val="22"/>
        </w:rPr>
        <w:t xml:space="preserve"> </w:t>
      </w:r>
      <w:r>
        <w:rPr>
          <w:color w:val="1F1F23"/>
          <w:sz w:val="22"/>
        </w:rPr>
        <w:t>or</w:t>
      </w:r>
      <w:r>
        <w:rPr>
          <w:color w:val="1F1F23"/>
          <w:spacing w:val="-7"/>
          <w:sz w:val="22"/>
        </w:rPr>
        <w:t xml:space="preserve"> </w:t>
      </w:r>
      <w:r>
        <w:rPr>
          <w:color w:val="1F1F23"/>
          <w:sz w:val="22"/>
        </w:rPr>
        <w:t>suffixes</w:t>
      </w:r>
      <w:r>
        <w:rPr>
          <w:color w:val="1F1F23"/>
          <w:spacing w:val="-3"/>
          <w:sz w:val="22"/>
        </w:rPr>
        <w:t xml:space="preserve"> </w:t>
      </w:r>
      <w:r>
        <w:rPr>
          <w:color w:val="1F1F23"/>
          <w:sz w:val="22"/>
        </w:rPr>
        <w:t>for</w:t>
      </w:r>
      <w:r>
        <w:rPr>
          <w:color w:val="1F1F23"/>
          <w:spacing w:val="-2"/>
          <w:sz w:val="22"/>
        </w:rPr>
        <w:t xml:space="preserve"> </w:t>
      </w:r>
      <w:r>
        <w:rPr>
          <w:color w:val="1F1F23"/>
          <w:sz w:val="22"/>
        </w:rPr>
        <w:t>variables</w:t>
      </w:r>
      <w:r>
        <w:rPr>
          <w:color w:val="1F1F23"/>
          <w:spacing w:val="-7"/>
          <w:sz w:val="22"/>
        </w:rPr>
        <w:t xml:space="preserve"> </w:t>
      </w:r>
      <w:r>
        <w:rPr>
          <w:color w:val="1F1F23"/>
          <w:sz w:val="22"/>
        </w:rPr>
        <w:t>to</w:t>
      </w:r>
      <w:r>
        <w:rPr>
          <w:color w:val="1F1F23"/>
          <w:spacing w:val="-3"/>
          <w:sz w:val="22"/>
        </w:rPr>
        <w:t xml:space="preserve"> </w:t>
      </w:r>
      <w:r>
        <w:rPr>
          <w:color w:val="1F1F23"/>
          <w:sz w:val="22"/>
        </w:rPr>
        <w:t>indicate</w:t>
      </w:r>
      <w:r>
        <w:rPr>
          <w:color w:val="1F1F23"/>
          <w:spacing w:val="-7"/>
          <w:sz w:val="22"/>
        </w:rPr>
        <w:t xml:space="preserve"> </w:t>
      </w:r>
      <w:r>
        <w:rPr>
          <w:color w:val="1F1F23"/>
          <w:sz w:val="22"/>
        </w:rPr>
        <w:t>their</w:t>
      </w:r>
      <w:r>
        <w:rPr>
          <w:color w:val="1F1F23"/>
          <w:spacing w:val="-6"/>
          <w:sz w:val="22"/>
        </w:rPr>
        <w:t xml:space="preserve"> </w:t>
      </w:r>
      <w:r>
        <w:rPr>
          <w:color w:val="1F1F23"/>
          <w:sz w:val="22"/>
        </w:rPr>
        <w:t>type</w:t>
      </w:r>
      <w:r>
        <w:rPr>
          <w:color w:val="1F1F23"/>
          <w:spacing w:val="-6"/>
          <w:sz w:val="22"/>
        </w:rPr>
        <w:t xml:space="preserve"> </w:t>
      </w:r>
      <w:r>
        <w:rPr>
          <w:color w:val="1F1F23"/>
          <w:sz w:val="22"/>
        </w:rPr>
        <w:t>or</w:t>
      </w:r>
      <w:r>
        <w:rPr>
          <w:color w:val="1F1F23"/>
          <w:spacing w:val="-2"/>
          <w:sz w:val="22"/>
        </w:rPr>
        <w:t xml:space="preserve"> </w:t>
      </w:r>
      <w:r>
        <w:rPr>
          <w:color w:val="1F1F23"/>
          <w:sz w:val="22"/>
        </w:rPr>
        <w:t>purpose (e.g., "btn" for buttons).</w:t>
      </w:r>
    </w:p>
    <w:p w14:paraId="17E1FAC1">
      <w:pPr>
        <w:pStyle w:val="20"/>
        <w:numPr>
          <w:ilvl w:val="2"/>
          <w:numId w:val="19"/>
        </w:numPr>
        <w:tabs>
          <w:tab w:val="left" w:pos="1639"/>
        </w:tabs>
        <w:spacing w:before="0" w:after="0" w:line="242" w:lineRule="exact"/>
        <w:ind w:left="1639" w:right="0" w:hanging="187"/>
        <w:jc w:val="left"/>
        <w:rPr>
          <w:sz w:val="22"/>
        </w:rPr>
      </w:pPr>
      <w:r>
        <w:rPr>
          <w:color w:val="1F1F23"/>
          <w:sz w:val="22"/>
        </w:rPr>
        <w:t>Provide</w:t>
      </w:r>
      <w:r>
        <w:rPr>
          <w:color w:val="1F1F23"/>
          <w:spacing w:val="-4"/>
          <w:sz w:val="22"/>
        </w:rPr>
        <w:t xml:space="preserve"> </w:t>
      </w:r>
      <w:r>
        <w:rPr>
          <w:color w:val="1F1F23"/>
          <w:sz w:val="22"/>
        </w:rPr>
        <w:t>clear</w:t>
      </w:r>
      <w:r>
        <w:rPr>
          <w:color w:val="1F1F23"/>
          <w:spacing w:val="2"/>
          <w:sz w:val="22"/>
        </w:rPr>
        <w:t xml:space="preserve"> </w:t>
      </w:r>
      <w:r>
        <w:rPr>
          <w:color w:val="1F1F23"/>
          <w:sz w:val="22"/>
        </w:rPr>
        <w:t>and</w:t>
      </w:r>
      <w:r>
        <w:rPr>
          <w:color w:val="1F1F23"/>
          <w:spacing w:val="4"/>
          <w:sz w:val="22"/>
        </w:rPr>
        <w:t xml:space="preserve"> </w:t>
      </w:r>
      <w:r>
        <w:rPr>
          <w:color w:val="1F1F23"/>
          <w:sz w:val="22"/>
        </w:rPr>
        <w:t>concise</w:t>
      </w:r>
      <w:r>
        <w:rPr>
          <w:color w:val="1F1F23"/>
          <w:spacing w:val="5"/>
          <w:sz w:val="22"/>
        </w:rPr>
        <w:t xml:space="preserve"> </w:t>
      </w:r>
      <w:r>
        <w:rPr>
          <w:color w:val="1F1F23"/>
          <w:sz w:val="22"/>
        </w:rPr>
        <w:t>descriptions</w:t>
      </w:r>
      <w:r>
        <w:rPr>
          <w:color w:val="1F1F23"/>
          <w:spacing w:val="9"/>
          <w:sz w:val="22"/>
        </w:rPr>
        <w:t xml:space="preserve"> </w:t>
      </w:r>
      <w:r>
        <w:rPr>
          <w:color w:val="1F1F23"/>
          <w:sz w:val="22"/>
        </w:rPr>
        <w:t>of</w:t>
      </w:r>
      <w:r>
        <w:rPr>
          <w:color w:val="1F1F23"/>
          <w:spacing w:val="12"/>
          <w:sz w:val="22"/>
        </w:rPr>
        <w:t xml:space="preserve"> </w:t>
      </w:r>
      <w:r>
        <w:rPr>
          <w:color w:val="1F1F23"/>
          <w:sz w:val="22"/>
        </w:rPr>
        <w:t>parameters,</w:t>
      </w:r>
      <w:r>
        <w:rPr>
          <w:color w:val="1F1F23"/>
          <w:spacing w:val="2"/>
          <w:sz w:val="22"/>
        </w:rPr>
        <w:t xml:space="preserve"> </w:t>
      </w:r>
      <w:r>
        <w:rPr>
          <w:color w:val="1F1F23"/>
          <w:sz w:val="22"/>
        </w:rPr>
        <w:t>return</w:t>
      </w:r>
      <w:r>
        <w:rPr>
          <w:color w:val="1F1F23"/>
          <w:spacing w:val="6"/>
          <w:sz w:val="22"/>
        </w:rPr>
        <w:t xml:space="preserve"> </w:t>
      </w:r>
      <w:r>
        <w:rPr>
          <w:color w:val="1F1F23"/>
          <w:sz w:val="22"/>
        </w:rPr>
        <w:t>values,</w:t>
      </w:r>
      <w:r>
        <w:rPr>
          <w:color w:val="1F1F23"/>
          <w:spacing w:val="2"/>
          <w:sz w:val="22"/>
        </w:rPr>
        <w:t xml:space="preserve"> </w:t>
      </w:r>
      <w:r>
        <w:rPr>
          <w:color w:val="1F1F23"/>
          <w:sz w:val="22"/>
        </w:rPr>
        <w:t>and</w:t>
      </w:r>
      <w:r>
        <w:rPr>
          <w:color w:val="1F1F23"/>
          <w:spacing w:val="4"/>
          <w:sz w:val="22"/>
        </w:rPr>
        <w:t xml:space="preserve"> </w:t>
      </w:r>
      <w:r>
        <w:rPr>
          <w:color w:val="1F1F23"/>
          <w:sz w:val="22"/>
        </w:rPr>
        <w:t>side</w:t>
      </w:r>
      <w:r>
        <w:rPr>
          <w:color w:val="1F1F23"/>
          <w:spacing w:val="6"/>
          <w:sz w:val="22"/>
        </w:rPr>
        <w:t xml:space="preserve"> </w:t>
      </w:r>
      <w:r>
        <w:rPr>
          <w:color w:val="1F1F23"/>
          <w:spacing w:val="-2"/>
          <w:sz w:val="22"/>
        </w:rPr>
        <w:t>effects.</w:t>
      </w:r>
    </w:p>
    <w:p w14:paraId="7E7C63F7">
      <w:pPr>
        <w:pStyle w:val="20"/>
        <w:numPr>
          <w:ilvl w:val="2"/>
          <w:numId w:val="19"/>
        </w:numPr>
        <w:tabs>
          <w:tab w:val="left" w:pos="1639"/>
        </w:tabs>
        <w:spacing w:before="140" w:after="0" w:line="240" w:lineRule="auto"/>
        <w:ind w:left="1639" w:right="0" w:hanging="187"/>
        <w:jc w:val="left"/>
        <w:rPr>
          <w:sz w:val="22"/>
        </w:rPr>
      </w:pPr>
      <w:r>
        <w:rPr>
          <w:color w:val="1F1F23"/>
          <w:sz w:val="22"/>
        </w:rPr>
        <w:t>Follow</w:t>
      </w:r>
      <w:r>
        <w:rPr>
          <w:color w:val="1F1F23"/>
          <w:spacing w:val="-3"/>
          <w:sz w:val="22"/>
        </w:rPr>
        <w:t xml:space="preserve"> </w:t>
      </w:r>
      <w:r>
        <w:rPr>
          <w:color w:val="1F1F23"/>
          <w:sz w:val="22"/>
        </w:rPr>
        <w:t>best</w:t>
      </w:r>
      <w:r>
        <w:rPr>
          <w:color w:val="1F1F23"/>
          <w:spacing w:val="6"/>
          <w:sz w:val="22"/>
        </w:rPr>
        <w:t xml:space="preserve"> </w:t>
      </w:r>
      <w:r>
        <w:rPr>
          <w:color w:val="1F1F23"/>
          <w:sz w:val="22"/>
        </w:rPr>
        <w:t>practices</w:t>
      </w:r>
      <w:r>
        <w:rPr>
          <w:color w:val="1F1F23"/>
          <w:spacing w:val="2"/>
          <w:sz w:val="22"/>
        </w:rPr>
        <w:t xml:space="preserve"> </w:t>
      </w:r>
      <w:r>
        <w:rPr>
          <w:color w:val="1F1F23"/>
          <w:sz w:val="22"/>
        </w:rPr>
        <w:t>for</w:t>
      </w:r>
      <w:r>
        <w:rPr>
          <w:color w:val="1F1F23"/>
          <w:spacing w:val="9"/>
          <w:sz w:val="22"/>
        </w:rPr>
        <w:t xml:space="preserve"> </w:t>
      </w:r>
      <w:r>
        <w:rPr>
          <w:color w:val="1F1F23"/>
          <w:sz w:val="22"/>
        </w:rPr>
        <w:t>error</w:t>
      </w:r>
      <w:r>
        <w:rPr>
          <w:color w:val="1F1F23"/>
          <w:spacing w:val="7"/>
          <w:sz w:val="22"/>
        </w:rPr>
        <w:t xml:space="preserve"> </w:t>
      </w:r>
      <w:r>
        <w:rPr>
          <w:color w:val="1F1F23"/>
          <w:sz w:val="22"/>
        </w:rPr>
        <w:t>handling,</w:t>
      </w:r>
      <w:r>
        <w:rPr>
          <w:color w:val="1F1F23"/>
          <w:spacing w:val="1"/>
          <w:sz w:val="22"/>
        </w:rPr>
        <w:t xml:space="preserve"> </w:t>
      </w:r>
      <w:r>
        <w:rPr>
          <w:color w:val="1F1F23"/>
          <w:sz w:val="22"/>
        </w:rPr>
        <w:t>exception</w:t>
      </w:r>
      <w:r>
        <w:rPr>
          <w:color w:val="1F1F23"/>
          <w:spacing w:val="8"/>
          <w:sz w:val="22"/>
        </w:rPr>
        <w:t xml:space="preserve"> </w:t>
      </w:r>
      <w:r>
        <w:rPr>
          <w:color w:val="1F1F23"/>
          <w:sz w:val="22"/>
        </w:rPr>
        <w:t>handling,</w:t>
      </w:r>
      <w:r>
        <w:rPr>
          <w:color w:val="1F1F23"/>
          <w:spacing w:val="3"/>
          <w:sz w:val="22"/>
        </w:rPr>
        <w:t xml:space="preserve"> </w:t>
      </w:r>
      <w:r>
        <w:rPr>
          <w:color w:val="1F1F23"/>
          <w:sz w:val="22"/>
        </w:rPr>
        <w:t>and</w:t>
      </w:r>
      <w:r>
        <w:rPr>
          <w:color w:val="1F1F23"/>
          <w:spacing w:val="6"/>
          <w:sz w:val="22"/>
        </w:rPr>
        <w:t xml:space="preserve"> </w:t>
      </w:r>
      <w:r>
        <w:rPr>
          <w:color w:val="1F1F23"/>
          <w:spacing w:val="-2"/>
          <w:sz w:val="22"/>
        </w:rPr>
        <w:t>logging.</w:t>
      </w:r>
    </w:p>
    <w:p w14:paraId="0CEF89DE">
      <w:pPr>
        <w:pStyle w:val="20"/>
        <w:numPr>
          <w:ilvl w:val="2"/>
          <w:numId w:val="19"/>
        </w:numPr>
        <w:tabs>
          <w:tab w:val="left" w:pos="1639"/>
        </w:tabs>
        <w:spacing w:before="134" w:after="0" w:line="240" w:lineRule="auto"/>
        <w:ind w:left="1639" w:right="0" w:hanging="187"/>
        <w:jc w:val="left"/>
        <w:rPr>
          <w:sz w:val="22"/>
        </w:rPr>
      </w:pPr>
      <w:r>
        <w:rPr>
          <w:color w:val="1F1F23"/>
          <w:sz w:val="22"/>
        </w:rPr>
        <w:t>Use</w:t>
      </w:r>
      <w:r>
        <w:rPr>
          <w:color w:val="1F1F23"/>
          <w:spacing w:val="-8"/>
          <w:sz w:val="22"/>
        </w:rPr>
        <w:t xml:space="preserve"> </w:t>
      </w:r>
      <w:r>
        <w:rPr>
          <w:color w:val="1F1F23"/>
          <w:sz w:val="22"/>
        </w:rPr>
        <w:t>consistent</w:t>
      </w:r>
      <w:r>
        <w:rPr>
          <w:color w:val="1F1F23"/>
          <w:spacing w:val="12"/>
          <w:sz w:val="22"/>
        </w:rPr>
        <w:t xml:space="preserve"> </w:t>
      </w:r>
      <w:r>
        <w:rPr>
          <w:color w:val="1F1F23"/>
          <w:sz w:val="22"/>
        </w:rPr>
        <w:t>and</w:t>
      </w:r>
      <w:r>
        <w:rPr>
          <w:color w:val="1F1F23"/>
          <w:spacing w:val="1"/>
          <w:sz w:val="22"/>
        </w:rPr>
        <w:t xml:space="preserve"> </w:t>
      </w:r>
      <w:r>
        <w:rPr>
          <w:color w:val="1F1F23"/>
          <w:sz w:val="22"/>
        </w:rPr>
        <w:t>clear</w:t>
      </w:r>
      <w:r>
        <w:rPr>
          <w:color w:val="1F1F23"/>
          <w:spacing w:val="3"/>
          <w:sz w:val="22"/>
        </w:rPr>
        <w:t xml:space="preserve"> </w:t>
      </w:r>
      <w:r>
        <w:rPr>
          <w:color w:val="1F1F23"/>
          <w:sz w:val="22"/>
        </w:rPr>
        <w:t>formatting</w:t>
      </w:r>
      <w:r>
        <w:rPr>
          <w:color w:val="1F1F23"/>
          <w:spacing w:val="-2"/>
          <w:sz w:val="22"/>
        </w:rPr>
        <w:t xml:space="preserve"> </w:t>
      </w:r>
      <w:r>
        <w:rPr>
          <w:color w:val="1F1F23"/>
          <w:sz w:val="22"/>
        </w:rPr>
        <w:t>for</w:t>
      </w:r>
      <w:r>
        <w:rPr>
          <w:color w:val="1F1F23"/>
          <w:spacing w:val="5"/>
          <w:sz w:val="22"/>
        </w:rPr>
        <w:t xml:space="preserve"> </w:t>
      </w:r>
      <w:r>
        <w:rPr>
          <w:color w:val="1F1F23"/>
          <w:sz w:val="22"/>
        </w:rPr>
        <w:t>code</w:t>
      </w:r>
      <w:r>
        <w:rPr>
          <w:color w:val="1F1F23"/>
          <w:spacing w:val="5"/>
          <w:sz w:val="22"/>
        </w:rPr>
        <w:t xml:space="preserve"> </w:t>
      </w:r>
      <w:r>
        <w:rPr>
          <w:color w:val="1F1F23"/>
          <w:sz w:val="22"/>
        </w:rPr>
        <w:t>blocks,</w:t>
      </w:r>
      <w:r>
        <w:rPr>
          <w:color w:val="1F1F23"/>
          <w:spacing w:val="5"/>
          <w:sz w:val="22"/>
        </w:rPr>
        <w:t xml:space="preserve"> </w:t>
      </w:r>
      <w:r>
        <w:rPr>
          <w:color w:val="1F1F23"/>
          <w:sz w:val="22"/>
        </w:rPr>
        <w:t>braces,</w:t>
      </w:r>
      <w:r>
        <w:rPr>
          <w:color w:val="1F1F23"/>
          <w:spacing w:val="5"/>
          <w:sz w:val="22"/>
        </w:rPr>
        <w:t xml:space="preserve"> </w:t>
      </w:r>
      <w:r>
        <w:rPr>
          <w:color w:val="1F1F23"/>
          <w:sz w:val="22"/>
        </w:rPr>
        <w:t>and</w:t>
      </w:r>
      <w:r>
        <w:rPr>
          <w:color w:val="1F1F23"/>
          <w:spacing w:val="4"/>
          <w:sz w:val="22"/>
        </w:rPr>
        <w:t xml:space="preserve"> </w:t>
      </w:r>
      <w:r>
        <w:rPr>
          <w:color w:val="1F1F23"/>
          <w:spacing w:val="-2"/>
          <w:sz w:val="22"/>
        </w:rPr>
        <w:t>parentheses.</w:t>
      </w:r>
    </w:p>
    <w:p w14:paraId="039E968E">
      <w:pPr>
        <w:pStyle w:val="20"/>
        <w:numPr>
          <w:ilvl w:val="2"/>
          <w:numId w:val="19"/>
        </w:numPr>
        <w:tabs>
          <w:tab w:val="left" w:pos="1635"/>
          <w:tab w:val="left" w:pos="1675"/>
        </w:tabs>
        <w:spacing w:before="140" w:after="0" w:line="374" w:lineRule="auto"/>
        <w:ind w:left="1675" w:right="2317" w:hanging="224"/>
        <w:jc w:val="left"/>
        <w:rPr>
          <w:sz w:val="22"/>
        </w:rPr>
      </w:pPr>
      <w:r>
        <w:rPr>
          <w:color w:val="1F1F23"/>
          <w:sz w:val="22"/>
        </w:rPr>
        <w:t>Avoid</w:t>
      </w:r>
      <w:r>
        <w:rPr>
          <w:color w:val="1F1F23"/>
          <w:spacing w:val="-4"/>
          <w:sz w:val="22"/>
        </w:rPr>
        <w:t xml:space="preserve"> </w:t>
      </w:r>
      <w:r>
        <w:rPr>
          <w:color w:val="1F1F23"/>
          <w:sz w:val="22"/>
        </w:rPr>
        <w:t>unnecessary</w:t>
      </w:r>
      <w:r>
        <w:rPr>
          <w:color w:val="1F1F23"/>
          <w:spacing w:val="-4"/>
          <w:sz w:val="22"/>
        </w:rPr>
        <w:t xml:space="preserve"> </w:t>
      </w:r>
      <w:r>
        <w:rPr>
          <w:color w:val="1F1F23"/>
          <w:sz w:val="22"/>
        </w:rPr>
        <w:t>or</w:t>
      </w:r>
      <w:r>
        <w:rPr>
          <w:color w:val="1F1F23"/>
          <w:spacing w:val="-4"/>
          <w:sz w:val="22"/>
        </w:rPr>
        <w:t xml:space="preserve"> </w:t>
      </w:r>
      <w:r>
        <w:rPr>
          <w:color w:val="1F1F23"/>
          <w:sz w:val="22"/>
        </w:rPr>
        <w:t>excessive</w:t>
      </w:r>
      <w:r>
        <w:rPr>
          <w:color w:val="1F1F23"/>
          <w:spacing w:val="-1"/>
          <w:sz w:val="22"/>
        </w:rPr>
        <w:t xml:space="preserve"> </w:t>
      </w:r>
      <w:r>
        <w:rPr>
          <w:color w:val="1F1F23"/>
          <w:sz w:val="22"/>
        </w:rPr>
        <w:t>comments,</w:t>
      </w:r>
      <w:r>
        <w:rPr>
          <w:color w:val="1F1F23"/>
          <w:spacing w:val="-4"/>
          <w:sz w:val="22"/>
        </w:rPr>
        <w:t xml:space="preserve"> </w:t>
      </w:r>
      <w:r>
        <w:rPr>
          <w:color w:val="1F1F23"/>
          <w:sz w:val="22"/>
        </w:rPr>
        <w:t>but</w:t>
      </w:r>
      <w:r>
        <w:rPr>
          <w:color w:val="1F1F23"/>
          <w:spacing w:val="-8"/>
          <w:sz w:val="22"/>
        </w:rPr>
        <w:t xml:space="preserve"> </w:t>
      </w:r>
      <w:r>
        <w:rPr>
          <w:color w:val="1F1F23"/>
          <w:sz w:val="22"/>
        </w:rPr>
        <w:t>include</w:t>
      </w:r>
      <w:r>
        <w:rPr>
          <w:color w:val="1F1F23"/>
          <w:spacing w:val="-4"/>
          <w:sz w:val="22"/>
        </w:rPr>
        <w:t xml:space="preserve"> </w:t>
      </w:r>
      <w:r>
        <w:rPr>
          <w:color w:val="1F1F23"/>
          <w:sz w:val="22"/>
        </w:rPr>
        <w:t>comments</w:t>
      </w:r>
      <w:r>
        <w:rPr>
          <w:color w:val="1F1F23"/>
          <w:spacing w:val="-6"/>
          <w:sz w:val="22"/>
        </w:rPr>
        <w:t xml:space="preserve"> </w:t>
      </w:r>
      <w:r>
        <w:rPr>
          <w:color w:val="1F1F23"/>
          <w:sz w:val="22"/>
        </w:rPr>
        <w:t>to</w:t>
      </w:r>
      <w:r>
        <w:rPr>
          <w:color w:val="1F1F23"/>
          <w:spacing w:val="-6"/>
          <w:sz w:val="22"/>
        </w:rPr>
        <w:t xml:space="preserve"> </w:t>
      </w:r>
      <w:r>
        <w:rPr>
          <w:color w:val="1F1F23"/>
          <w:sz w:val="22"/>
        </w:rPr>
        <w:t>explain</w:t>
      </w:r>
      <w:r>
        <w:rPr>
          <w:color w:val="1F1F23"/>
          <w:spacing w:val="-6"/>
          <w:sz w:val="22"/>
        </w:rPr>
        <w:t xml:space="preserve"> </w:t>
      </w:r>
      <w:r>
        <w:rPr>
          <w:color w:val="1F1F23"/>
          <w:sz w:val="22"/>
        </w:rPr>
        <w:t>complex logic, algorithms, or non-obvious code.</w:t>
      </w:r>
    </w:p>
    <w:p w14:paraId="35745138">
      <w:pPr>
        <w:pStyle w:val="20"/>
        <w:spacing w:after="0" w:line="374" w:lineRule="auto"/>
        <w:jc w:val="left"/>
        <w:rPr>
          <w:sz w:val="22"/>
        </w:rPr>
        <w:sectPr>
          <w:pgSz w:w="12240" w:h="15840"/>
          <w:pgMar w:top="580" w:right="360" w:bottom="1120" w:left="360" w:header="0" w:footer="920" w:gutter="0"/>
          <w:cols w:space="720" w:num="1"/>
        </w:sectPr>
      </w:pPr>
    </w:p>
    <w:p w14:paraId="788657ED">
      <w:pPr>
        <w:pStyle w:val="13"/>
        <w:rPr>
          <w:sz w:val="26"/>
        </w:rPr>
      </w:pPr>
      <w:r>
        <w:rPr>
          <w:sz w:val="26"/>
        </w:rPr>
        <mc:AlternateContent>
          <mc:Choice Requires="wpg">
            <w:drawing>
              <wp:anchor distT="0" distB="0" distL="0" distR="0" simplePos="0" relativeHeight="251688960" behindDoc="1" locked="0" layoutInCell="1" allowOverlap="1">
                <wp:simplePos x="0" y="0"/>
                <wp:positionH relativeFrom="page">
                  <wp:posOffset>571500</wp:posOffset>
                </wp:positionH>
                <wp:positionV relativeFrom="page">
                  <wp:posOffset>371475</wp:posOffset>
                </wp:positionV>
                <wp:extent cx="6620510" cy="9253855"/>
                <wp:effectExtent l="0" t="0" r="8890" b="4445"/>
                <wp:wrapNone/>
                <wp:docPr id="120" name="Group 120"/>
                <wp:cNvGraphicFramePr/>
                <a:graphic xmlns:a="http://schemas.openxmlformats.org/drawingml/2006/main">
                  <a:graphicData uri="http://schemas.microsoft.com/office/word/2010/wordprocessingGroup">
                    <wpg:wgp>
                      <wpg:cNvGrpSpPr/>
                      <wpg:grpSpPr>
                        <a:xfrm>
                          <a:off x="0" y="0"/>
                          <a:ext cx="6620509" cy="9253855"/>
                          <a:chOff x="0" y="12"/>
                          <a:chExt cx="6620509" cy="9253855"/>
                        </a:xfrm>
                      </wpg:grpSpPr>
                      <wps:wsp>
                        <wps:cNvPr id="121" name="Graphic 121"/>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22" name="Image 122"/>
                          <pic:cNvPicPr/>
                        </pic:nvPicPr>
                        <pic:blipFill>
                          <a:blip r:embed="rId38" cstate="print"/>
                          <a:stretch>
                            <a:fillRect/>
                          </a:stretch>
                        </pic:blipFill>
                        <pic:spPr>
                          <a:xfrm>
                            <a:off x="579120" y="3253752"/>
                            <a:ext cx="5559424" cy="3402965"/>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7520;mso-width-relative:page;mso-height-relative:page;" coordorigin="0,12"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">
                <o:lock v:ext="edit" aspectratio="f"/>
                <v:shape id="Graphic 121" o:spid="_x0000_s1026" o:spt="100" style="position:absolute;left:0;top:12;height:9253855;width:6620509;" fillcolor="#000000" filled="t" stroked="f" coordsize="6620509,9253855" o:gfxdata="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dGvvQAA&#10;ANw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22" o:spid="_x0000_s1026" o:spt="75" type="#_x0000_t75" style="position:absolute;left:579120;top:3253752;height:3402965;width:5559424;" filled="f" o:preferrelative="t" stroked="f" coordsize="21600,21600" o:gfxdata="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9ngovQAA&#10;ANwAAAAPAAAAAAAAAAEAIAAAACIAAABkcnMvZG93bnJldi54bWxQSwECFAAUAAAACACHTuJAMy8F&#10;njsAAAA5AAAAEAAAAAAAAAABACAAAAAMAQAAZHJzL3NoYXBleG1sLnhtbFBLBQYAAAAABgAGAFsB&#10;AAC2AwAAAAA=&#10;">
                  <v:fill on="f" focussize="0,0"/>
                  <v:stroke on="f"/>
                  <v:imagedata r:id="rId38" o:title=""/>
                  <o:lock v:ext="edit" aspectratio="f"/>
                </v:shape>
              </v:group>
            </w:pict>
          </mc:Fallback>
        </mc:AlternateContent>
      </w:r>
    </w:p>
    <w:p w14:paraId="0CCD227A">
      <w:pPr>
        <w:pStyle w:val="13"/>
        <w:rPr>
          <w:sz w:val="26"/>
        </w:rPr>
      </w:pPr>
    </w:p>
    <w:p w14:paraId="0B559154">
      <w:pPr>
        <w:pStyle w:val="13"/>
        <w:spacing w:before="10"/>
        <w:rPr>
          <w:sz w:val="26"/>
        </w:rPr>
      </w:pPr>
    </w:p>
    <w:p w14:paraId="7FB5984C">
      <w:pPr>
        <w:pStyle w:val="7"/>
        <w:numPr>
          <w:ilvl w:val="1"/>
          <w:numId w:val="19"/>
        </w:numPr>
        <w:tabs>
          <w:tab w:val="left" w:pos="1842"/>
        </w:tabs>
        <w:spacing w:before="0" w:after="0" w:line="240" w:lineRule="auto"/>
        <w:ind w:left="1842" w:right="0" w:hanging="390"/>
        <w:jc w:val="left"/>
      </w:pPr>
      <w:bookmarkStart w:id="10" w:name="_TOC_250007"/>
      <w:r>
        <w:rPr>
          <w:spacing w:val="-2"/>
        </w:rPr>
        <w:t>DEVELOPMENT</w:t>
      </w:r>
      <w:r>
        <w:rPr>
          <w:spacing w:val="-3"/>
        </w:rPr>
        <w:t xml:space="preserve"> </w:t>
      </w:r>
      <w:r>
        <w:rPr>
          <w:spacing w:val="-2"/>
        </w:rPr>
        <w:t>ENVIRONMENT</w:t>
      </w:r>
      <w:r>
        <w:rPr>
          <w:spacing w:val="-1"/>
        </w:rPr>
        <w:t xml:space="preserve"> </w:t>
      </w:r>
      <w:bookmarkEnd w:id="10"/>
      <w:r>
        <w:rPr>
          <w:spacing w:val="-4"/>
        </w:rPr>
        <w:t>SETUP</w:t>
      </w:r>
    </w:p>
    <w:p w14:paraId="35D08D73">
      <w:pPr>
        <w:pStyle w:val="10"/>
        <w:spacing w:before="154"/>
        <w:jc w:val="both"/>
      </w:pPr>
      <w:r>
        <w:t>Microsoft</w:t>
      </w:r>
      <w:r>
        <w:rPr>
          <w:spacing w:val="1"/>
        </w:rPr>
        <w:t xml:space="preserve"> </w:t>
      </w:r>
      <w:r>
        <w:t>Visual</w:t>
      </w:r>
      <w:r>
        <w:rPr>
          <w:spacing w:val="8"/>
        </w:rPr>
        <w:t xml:space="preserve"> </w:t>
      </w:r>
      <w:r>
        <w:t>Studio</w:t>
      </w:r>
      <w:r>
        <w:rPr>
          <w:spacing w:val="2"/>
        </w:rPr>
        <w:t xml:space="preserve"> </w:t>
      </w:r>
      <w:r>
        <w:t>2022</w:t>
      </w:r>
      <w:r>
        <w:rPr>
          <w:spacing w:val="12"/>
        </w:rPr>
        <w:t xml:space="preserve"> </w:t>
      </w:r>
      <w:r>
        <w:rPr>
          <w:spacing w:val="-10"/>
        </w:rPr>
        <w:t>:</w:t>
      </w:r>
    </w:p>
    <w:p w14:paraId="6796E6D0">
      <w:pPr>
        <w:pStyle w:val="13"/>
        <w:spacing w:before="165" w:line="386" w:lineRule="auto"/>
        <w:ind w:left="1452" w:right="2010"/>
        <w:jc w:val="both"/>
      </w:pPr>
      <w:r>
        <w:t>Microsoft Visual Studio 2022 is a comprehensive integrated development environment (IDE) designed to support a wide range of software development activities, including web development, desktop application development, mobile app development, cloud-based development, and more. With a powerful set of tools,</w:t>
      </w:r>
      <w:r>
        <w:rPr>
          <w:spacing w:val="-1"/>
        </w:rPr>
        <w:t xml:space="preserve"> </w:t>
      </w:r>
      <w:r>
        <w:t xml:space="preserve">features, and services, Visual Studio 2022 enables developers to build, debug, test, and deploy applications efficiently and </w:t>
      </w:r>
      <w:r>
        <w:rPr>
          <w:spacing w:val="-2"/>
        </w:rPr>
        <w:t>effectively.</w:t>
      </w:r>
    </w:p>
    <w:p w14:paraId="0724F3A2">
      <w:pPr>
        <w:pStyle w:val="13"/>
      </w:pPr>
    </w:p>
    <w:p w14:paraId="229A837B">
      <w:pPr>
        <w:pStyle w:val="13"/>
      </w:pPr>
    </w:p>
    <w:p w14:paraId="4A99D8AC">
      <w:pPr>
        <w:pStyle w:val="13"/>
      </w:pPr>
    </w:p>
    <w:p w14:paraId="08F4830B">
      <w:pPr>
        <w:pStyle w:val="13"/>
      </w:pPr>
    </w:p>
    <w:p w14:paraId="143E0B0F">
      <w:pPr>
        <w:pStyle w:val="13"/>
      </w:pPr>
    </w:p>
    <w:p w14:paraId="76ED9C56">
      <w:pPr>
        <w:pStyle w:val="13"/>
      </w:pPr>
    </w:p>
    <w:p w14:paraId="5615B81C">
      <w:pPr>
        <w:pStyle w:val="13"/>
      </w:pPr>
    </w:p>
    <w:p w14:paraId="4F39FF16">
      <w:pPr>
        <w:pStyle w:val="13"/>
      </w:pPr>
    </w:p>
    <w:p w14:paraId="203ADEFC">
      <w:pPr>
        <w:pStyle w:val="13"/>
      </w:pPr>
    </w:p>
    <w:p w14:paraId="0E288C93">
      <w:pPr>
        <w:pStyle w:val="13"/>
      </w:pPr>
    </w:p>
    <w:p w14:paraId="30B2D42D">
      <w:pPr>
        <w:pStyle w:val="13"/>
      </w:pPr>
    </w:p>
    <w:p w14:paraId="3463B3F4">
      <w:pPr>
        <w:pStyle w:val="13"/>
      </w:pPr>
    </w:p>
    <w:p w14:paraId="32E912B0">
      <w:pPr>
        <w:pStyle w:val="13"/>
      </w:pPr>
    </w:p>
    <w:p w14:paraId="303C87A5">
      <w:pPr>
        <w:pStyle w:val="13"/>
      </w:pPr>
    </w:p>
    <w:p w14:paraId="4C24CAD4">
      <w:pPr>
        <w:pStyle w:val="13"/>
      </w:pPr>
    </w:p>
    <w:p w14:paraId="155A9703">
      <w:pPr>
        <w:pStyle w:val="13"/>
      </w:pPr>
    </w:p>
    <w:p w14:paraId="12E19BE0">
      <w:pPr>
        <w:pStyle w:val="13"/>
      </w:pPr>
    </w:p>
    <w:p w14:paraId="17F50200">
      <w:pPr>
        <w:pStyle w:val="13"/>
      </w:pPr>
    </w:p>
    <w:p w14:paraId="3EA4BEB8">
      <w:pPr>
        <w:pStyle w:val="13"/>
      </w:pPr>
    </w:p>
    <w:p w14:paraId="4A34162F">
      <w:pPr>
        <w:pStyle w:val="13"/>
      </w:pPr>
    </w:p>
    <w:p w14:paraId="4BE599E5">
      <w:pPr>
        <w:pStyle w:val="13"/>
      </w:pPr>
    </w:p>
    <w:p w14:paraId="7A8E4B8F">
      <w:pPr>
        <w:pStyle w:val="13"/>
      </w:pPr>
    </w:p>
    <w:p w14:paraId="23D0505D">
      <w:pPr>
        <w:pStyle w:val="13"/>
      </w:pPr>
    </w:p>
    <w:p w14:paraId="7339E6D8">
      <w:pPr>
        <w:pStyle w:val="13"/>
      </w:pPr>
    </w:p>
    <w:p w14:paraId="1881E40F">
      <w:pPr>
        <w:pStyle w:val="13"/>
        <w:spacing w:before="10"/>
      </w:pPr>
    </w:p>
    <w:p w14:paraId="38C9C13D">
      <w:pPr>
        <w:pStyle w:val="10"/>
        <w:spacing w:before="1"/>
        <w:jc w:val="both"/>
      </w:pPr>
      <w:r>
        <w:t>Microsoft</w:t>
      </w:r>
      <w:r>
        <w:rPr>
          <w:spacing w:val="-2"/>
        </w:rPr>
        <w:t xml:space="preserve"> </w:t>
      </w:r>
      <w:r>
        <w:t>SQL</w:t>
      </w:r>
      <w:r>
        <w:rPr>
          <w:spacing w:val="9"/>
        </w:rPr>
        <w:t xml:space="preserve"> </w:t>
      </w:r>
      <w:r>
        <w:t>Server</w:t>
      </w:r>
      <w:r>
        <w:rPr>
          <w:spacing w:val="3"/>
        </w:rPr>
        <w:t xml:space="preserve"> </w:t>
      </w:r>
      <w:r>
        <w:t>2019</w:t>
      </w:r>
      <w:r>
        <w:rPr>
          <w:spacing w:val="9"/>
        </w:rPr>
        <w:t xml:space="preserve"> </w:t>
      </w:r>
      <w:r>
        <w:rPr>
          <w:spacing w:val="-10"/>
        </w:rPr>
        <w:t>:</w:t>
      </w:r>
    </w:p>
    <w:p w14:paraId="38F5122C">
      <w:pPr>
        <w:pStyle w:val="13"/>
        <w:spacing w:before="162" w:line="388" w:lineRule="auto"/>
        <w:ind w:left="1452" w:right="1697"/>
        <w:jc w:val="both"/>
      </w:pPr>
      <w:r>
        <w:t>Microsoft SQL Server 2019 is a powerful and feature-rich relational database management system</w:t>
      </w:r>
      <w:r>
        <w:rPr>
          <w:spacing w:val="-8"/>
        </w:rPr>
        <w:t xml:space="preserve"> </w:t>
      </w:r>
      <w:r>
        <w:t>(RDBMS)</w:t>
      </w:r>
      <w:r>
        <w:rPr>
          <w:spacing w:val="-3"/>
        </w:rPr>
        <w:t xml:space="preserve"> </w:t>
      </w:r>
      <w:r>
        <w:t>developed</w:t>
      </w:r>
      <w:r>
        <w:rPr>
          <w:spacing w:val="-6"/>
        </w:rPr>
        <w:t xml:space="preserve"> </w:t>
      </w:r>
      <w:r>
        <w:t>by</w:t>
      </w:r>
      <w:r>
        <w:rPr>
          <w:spacing w:val="-3"/>
        </w:rPr>
        <w:t xml:space="preserve"> </w:t>
      </w:r>
      <w:r>
        <w:t>Microsoft.</w:t>
      </w:r>
      <w:r>
        <w:rPr>
          <w:spacing w:val="-3"/>
        </w:rPr>
        <w:t xml:space="preserve"> </w:t>
      </w:r>
      <w:r>
        <w:t>It</w:t>
      </w:r>
      <w:r>
        <w:rPr>
          <w:spacing w:val="-5"/>
        </w:rPr>
        <w:t xml:space="preserve"> </w:t>
      </w:r>
      <w:r>
        <w:t>provides</w:t>
      </w:r>
      <w:r>
        <w:rPr>
          <w:spacing w:val="-8"/>
        </w:rPr>
        <w:t xml:space="preserve"> </w:t>
      </w:r>
      <w:r>
        <w:t>a</w:t>
      </w:r>
      <w:r>
        <w:rPr>
          <w:spacing w:val="-1"/>
        </w:rPr>
        <w:t xml:space="preserve"> </w:t>
      </w:r>
      <w:r>
        <w:t>robust</w:t>
      </w:r>
      <w:r>
        <w:rPr>
          <w:spacing w:val="-3"/>
        </w:rPr>
        <w:t xml:space="preserve"> </w:t>
      </w:r>
      <w:r>
        <w:t>platform</w:t>
      </w:r>
      <w:r>
        <w:rPr>
          <w:spacing w:val="-6"/>
        </w:rPr>
        <w:t xml:space="preserve"> </w:t>
      </w:r>
      <w:r>
        <w:t>for</w:t>
      </w:r>
      <w:r>
        <w:rPr>
          <w:spacing w:val="-4"/>
        </w:rPr>
        <w:t xml:space="preserve"> </w:t>
      </w:r>
      <w:r>
        <w:t>storing,</w:t>
      </w:r>
      <w:r>
        <w:rPr>
          <w:spacing w:val="-3"/>
        </w:rPr>
        <w:t xml:space="preserve"> </w:t>
      </w:r>
      <w:r>
        <w:t>managing, and analyzing structured and unstructured data, enabling organizations to build scalable and high-performance data-driven applications.</w:t>
      </w:r>
    </w:p>
    <w:p w14:paraId="6562046B">
      <w:pPr>
        <w:pStyle w:val="13"/>
        <w:spacing w:after="0" w:line="388" w:lineRule="auto"/>
        <w:jc w:val="both"/>
        <w:sectPr>
          <w:pgSz w:w="12240" w:h="15840"/>
          <w:pgMar w:top="580" w:right="360" w:bottom="1120" w:left="360" w:header="0" w:footer="920" w:gutter="0"/>
          <w:cols w:space="720" w:num="1"/>
        </w:sectPr>
      </w:pPr>
    </w:p>
    <w:p w14:paraId="40D3CBAB">
      <w:pPr>
        <w:pStyle w:val="13"/>
        <w:rPr>
          <w:sz w:val="26"/>
        </w:rPr>
      </w:pPr>
      <w:r>
        <w:rPr>
          <w:sz w:val="26"/>
        </w:rPr>
        <mc:AlternateContent>
          <mc:Choice Requires="wpg">
            <w:drawing>
              <wp:anchor distT="0" distB="0" distL="0" distR="0" simplePos="0" relativeHeight="25168896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23" name="Group 123"/>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24" name="Graphic 124"/>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25" name="Image 125"/>
                          <pic:cNvPicPr/>
                        </pic:nvPicPr>
                        <pic:blipFill>
                          <a:blip r:embed="rId39" cstate="print"/>
                          <a:stretch>
                            <a:fillRect/>
                          </a:stretch>
                        </pic:blipFill>
                        <pic:spPr>
                          <a:xfrm>
                            <a:off x="579120" y="571500"/>
                            <a:ext cx="5649467" cy="3398519"/>
                          </a:xfrm>
                          <a:prstGeom prst="rect">
                            <a:avLst/>
                          </a:prstGeom>
                        </pic:spPr>
                      </pic:pic>
                      <pic:pic xmlns:pic="http://schemas.openxmlformats.org/drawingml/2006/picture">
                        <pic:nvPicPr>
                          <pic:cNvPr id="126" name="Image 126"/>
                          <pic:cNvPicPr/>
                        </pic:nvPicPr>
                        <pic:blipFill>
                          <a:blip r:embed="rId40" cstate="print"/>
                          <a:stretch>
                            <a:fillRect/>
                          </a:stretch>
                        </pic:blipFill>
                        <pic:spPr>
                          <a:xfrm>
                            <a:off x="579120" y="4911851"/>
                            <a:ext cx="5684519" cy="3529583"/>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752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">
                <o:lock v:ext="edit" aspectratio="f"/>
                <v:shape id="Graphic 124" o:spid="_x0000_s1026" o:spt="100" style="position:absolute;left:0;top:12;height:9253855;width:6620509;" fillcolor="#000000" filled="t" stroked="f" coordsize="6620509,9253855" o:gfxdata="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ecje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25" o:spid="_x0000_s1026" o:spt="75" type="#_x0000_t75" style="position:absolute;left:579120;top:571500;height:3398519;width:5649467;" filled="f" o:preferrelative="t" stroked="f" coordsize="21600,21600" o:gfxdata="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tr/b4A&#10;AADcAAAADwAAAAAAAAABACAAAAAiAAAAZHJzL2Rvd25yZXYueG1sUEsBAhQAFAAAAAgAh07iQDMv&#10;BZ47AAAAOQAAABAAAAAAAAAAAQAgAAAADQEAAGRycy9zaGFwZXhtbC54bWxQSwUGAAAAAAYABgBb&#10;AQAAtwMAAAAA&#10;">
                  <v:fill on="f" focussize="0,0"/>
                  <v:stroke on="f"/>
                  <v:imagedata r:id="rId39" o:title=""/>
                  <o:lock v:ext="edit" aspectratio="f"/>
                </v:shape>
                <v:shape id="Image 126" o:spid="_x0000_s1026" o:spt="75" type="#_x0000_t75" style="position:absolute;left:579120;top:4911851;height:3529583;width:5684519;" filled="f" o:preferrelative="t" stroked="f" coordsize="21600,21600" o:gfxdata="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BaNbsAAADc&#10;AAAADwAAAAAAAAABACAAAAAiAAAAZHJzL2Rvd25yZXYueG1sUEsBAhQAFAAAAAgAh07iQDMvBZ47&#10;AAAAOQAAABAAAAAAAAAAAQAgAAAACgEAAGRycy9zaGFwZXhtbC54bWxQSwUGAAAAAAYABgBbAQAA&#10;tAMAAAAA&#10;">
                  <v:fill on="f" focussize="0,0"/>
                  <v:stroke on="f"/>
                  <v:imagedata r:id="rId40" o:title=""/>
                  <o:lock v:ext="edit" aspectratio="f"/>
                </v:shape>
              </v:group>
            </w:pict>
          </mc:Fallback>
        </mc:AlternateContent>
      </w:r>
    </w:p>
    <w:p w14:paraId="3AB8C0EC">
      <w:pPr>
        <w:pStyle w:val="13"/>
        <w:rPr>
          <w:sz w:val="26"/>
        </w:rPr>
      </w:pPr>
    </w:p>
    <w:p w14:paraId="7E0907E3">
      <w:pPr>
        <w:pStyle w:val="13"/>
        <w:rPr>
          <w:sz w:val="26"/>
        </w:rPr>
      </w:pPr>
    </w:p>
    <w:p w14:paraId="1BCB776D">
      <w:pPr>
        <w:pStyle w:val="13"/>
        <w:rPr>
          <w:sz w:val="26"/>
        </w:rPr>
      </w:pPr>
    </w:p>
    <w:p w14:paraId="7201FC5A">
      <w:pPr>
        <w:pStyle w:val="13"/>
        <w:rPr>
          <w:sz w:val="26"/>
        </w:rPr>
      </w:pPr>
    </w:p>
    <w:p w14:paraId="601438BA">
      <w:pPr>
        <w:pStyle w:val="13"/>
        <w:rPr>
          <w:sz w:val="26"/>
        </w:rPr>
      </w:pPr>
    </w:p>
    <w:p w14:paraId="456CA82E">
      <w:pPr>
        <w:pStyle w:val="13"/>
        <w:rPr>
          <w:sz w:val="26"/>
        </w:rPr>
      </w:pPr>
    </w:p>
    <w:p w14:paraId="51E84A74">
      <w:pPr>
        <w:pStyle w:val="13"/>
        <w:rPr>
          <w:sz w:val="26"/>
        </w:rPr>
      </w:pPr>
    </w:p>
    <w:p w14:paraId="6BDD71BE">
      <w:pPr>
        <w:pStyle w:val="13"/>
        <w:rPr>
          <w:sz w:val="26"/>
        </w:rPr>
      </w:pPr>
    </w:p>
    <w:p w14:paraId="092DC5B7">
      <w:pPr>
        <w:pStyle w:val="13"/>
        <w:rPr>
          <w:sz w:val="26"/>
        </w:rPr>
      </w:pPr>
    </w:p>
    <w:p w14:paraId="65784EA8">
      <w:pPr>
        <w:pStyle w:val="13"/>
        <w:rPr>
          <w:sz w:val="26"/>
        </w:rPr>
      </w:pPr>
    </w:p>
    <w:p w14:paraId="11549550">
      <w:pPr>
        <w:pStyle w:val="13"/>
        <w:rPr>
          <w:sz w:val="26"/>
        </w:rPr>
      </w:pPr>
    </w:p>
    <w:p w14:paraId="4998B4F0">
      <w:pPr>
        <w:pStyle w:val="13"/>
        <w:rPr>
          <w:sz w:val="26"/>
        </w:rPr>
      </w:pPr>
    </w:p>
    <w:p w14:paraId="301ED8BA">
      <w:pPr>
        <w:pStyle w:val="13"/>
        <w:rPr>
          <w:sz w:val="26"/>
        </w:rPr>
      </w:pPr>
    </w:p>
    <w:p w14:paraId="59F45023">
      <w:pPr>
        <w:pStyle w:val="13"/>
        <w:rPr>
          <w:sz w:val="26"/>
        </w:rPr>
      </w:pPr>
    </w:p>
    <w:p w14:paraId="760FBF87">
      <w:pPr>
        <w:pStyle w:val="13"/>
        <w:rPr>
          <w:sz w:val="26"/>
        </w:rPr>
      </w:pPr>
    </w:p>
    <w:p w14:paraId="1DB18B91">
      <w:pPr>
        <w:pStyle w:val="13"/>
        <w:rPr>
          <w:sz w:val="26"/>
        </w:rPr>
      </w:pPr>
    </w:p>
    <w:p w14:paraId="557E653C">
      <w:pPr>
        <w:pStyle w:val="13"/>
        <w:rPr>
          <w:sz w:val="26"/>
        </w:rPr>
      </w:pPr>
    </w:p>
    <w:p w14:paraId="207EF80E">
      <w:pPr>
        <w:pStyle w:val="13"/>
        <w:rPr>
          <w:sz w:val="26"/>
        </w:rPr>
      </w:pPr>
    </w:p>
    <w:p w14:paraId="5BE88A70">
      <w:pPr>
        <w:pStyle w:val="13"/>
        <w:spacing w:before="4"/>
        <w:rPr>
          <w:sz w:val="26"/>
        </w:rPr>
      </w:pPr>
    </w:p>
    <w:p w14:paraId="7D45911B">
      <w:pPr>
        <w:pStyle w:val="7"/>
        <w:numPr>
          <w:ilvl w:val="1"/>
          <w:numId w:val="19"/>
        </w:numPr>
        <w:tabs>
          <w:tab w:val="left" w:pos="1842"/>
        </w:tabs>
        <w:spacing w:before="0" w:after="0" w:line="240" w:lineRule="auto"/>
        <w:ind w:left="1842" w:right="0" w:hanging="390"/>
        <w:jc w:val="left"/>
      </w:pPr>
      <w:bookmarkStart w:id="11" w:name="_TOC_250006"/>
      <w:r>
        <w:t>CODING</w:t>
      </w:r>
      <w:r>
        <w:rPr>
          <w:spacing w:val="-9"/>
        </w:rPr>
        <w:t xml:space="preserve"> </w:t>
      </w:r>
      <w:bookmarkEnd w:id="11"/>
      <w:r>
        <w:rPr>
          <w:spacing w:val="-2"/>
        </w:rPr>
        <w:t>SCREENSHOTS</w:t>
      </w:r>
    </w:p>
    <w:p w14:paraId="61400C54">
      <w:pPr>
        <w:spacing w:before="152"/>
        <w:ind w:left="1452" w:right="0" w:firstLine="0"/>
        <w:jc w:val="left"/>
        <w:rPr>
          <w:b/>
          <w:sz w:val="22"/>
        </w:rPr>
      </w:pPr>
      <w:r>
        <w:rPr>
          <w:b/>
          <w:sz w:val="22"/>
        </w:rPr>
        <w:t>Login</w:t>
      </w:r>
      <w:r>
        <w:rPr>
          <w:b/>
          <w:spacing w:val="8"/>
          <w:sz w:val="22"/>
        </w:rPr>
        <w:t xml:space="preserve"> </w:t>
      </w:r>
      <w:r>
        <w:rPr>
          <w:b/>
          <w:spacing w:val="-10"/>
          <w:sz w:val="22"/>
        </w:rPr>
        <w:t>:</w:t>
      </w:r>
    </w:p>
    <w:p w14:paraId="0E5FE85C">
      <w:pPr>
        <w:spacing w:after="0"/>
        <w:jc w:val="left"/>
        <w:rPr>
          <w:b/>
          <w:sz w:val="22"/>
        </w:rPr>
        <w:sectPr>
          <w:pgSz w:w="12240" w:h="15840"/>
          <w:pgMar w:top="580" w:right="360" w:bottom="1120" w:left="360" w:header="0" w:footer="920" w:gutter="0"/>
          <w:cols w:space="720" w:num="1"/>
        </w:sectPr>
      </w:pPr>
    </w:p>
    <w:p w14:paraId="443E41F8">
      <w:pPr>
        <w:pStyle w:val="13"/>
        <w:rPr>
          <w:b/>
        </w:rPr>
      </w:pPr>
      <w:r>
        <w:rPr>
          <w:b/>
        </w:rPr>
        <mc:AlternateContent>
          <mc:Choice Requires="wpg">
            <w:drawing>
              <wp:anchor distT="0" distB="0" distL="0" distR="0" simplePos="0" relativeHeight="25168998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27" name="Group 127"/>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28" name="Graphic 128"/>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29" name="Image 129"/>
                          <pic:cNvPicPr/>
                        </pic:nvPicPr>
                        <pic:blipFill>
                          <a:blip r:embed="rId41" cstate="print"/>
                          <a:stretch>
                            <a:fillRect/>
                          </a:stretch>
                        </pic:blipFill>
                        <pic:spPr>
                          <a:xfrm>
                            <a:off x="579120" y="571500"/>
                            <a:ext cx="5661660" cy="3547871"/>
                          </a:xfrm>
                          <a:prstGeom prst="rect">
                            <a:avLst/>
                          </a:prstGeom>
                        </pic:spPr>
                      </pic:pic>
                      <pic:pic xmlns:pic="http://schemas.openxmlformats.org/drawingml/2006/picture">
                        <pic:nvPicPr>
                          <pic:cNvPr id="130" name="Image 130"/>
                          <pic:cNvPicPr/>
                        </pic:nvPicPr>
                        <pic:blipFill>
                          <a:blip r:embed="rId42" cstate="print"/>
                          <a:stretch>
                            <a:fillRect/>
                          </a:stretch>
                        </pic:blipFill>
                        <pic:spPr>
                          <a:xfrm>
                            <a:off x="579120" y="4739640"/>
                            <a:ext cx="5695187" cy="3547871"/>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6496;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BmUu8m9AAAApwEAABkAAABkcnMv&#10;X3JlbHMvZTJvRG9jLnhtbC5yZWxzvZDLCsIwEEX3gv8QZm/TdiEipm5EcCv6AUMyTaPNgySK/r0B&#10;QRQEdy5nhnvuYVbrmx3ZlWIy3gloqhoYOemVcVrA8bCdLYCljE7h6B0JuFOCdTedrPY0Yi6hNJiQ&#10;WKG4JGDIOSw5T3Igi6nygVy59D5azGWMmgeUZ9TE27qe8/jOgO6DyXZKQNypFtjhHkrzb7bveyNp&#10;4+XFkstfKrixpbsAMWrKAiwpg89lW50CaeDfJZr/SDQvCf7x3u4B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">
                <o:lock v:ext="edit" aspectratio="f"/>
                <v:shape id="Graphic 128" o:spid="_x0000_s1026" o:spt="100" style="position:absolute;left:0;top:12;height:9253855;width:6620509;" fillcolor="#000000" filled="t" stroked="f" coordsize="6620509,9253855" o:gfxdata="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U3gy&#10;wAAAANwAAAAPAAAAAAAAAAEAIAAAACIAAABkcnMvZG93bnJldi54bWxQSwECFAAUAAAACACHTuJA&#10;My8FnjsAAAA5AAAAEAAAAAAAAAABACAAAAAPAQAAZHJzL3NoYXBleG1sLnhtbFBLBQYAAAAABgAG&#10;AFsBAAC5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29" o:spid="_x0000_s1026" o:spt="75" type="#_x0000_t75" style="position:absolute;left:579120;top:571500;height:3547871;width:5661660;" filled="f" o:preferrelative="t" stroked="f" coordsize="21600,21600" o:gfxdata="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3lJO8AAAA&#10;3AAAAA8AAAAAAAAAAQAgAAAAIgAAAGRycy9kb3ducmV2LnhtbFBLAQIUABQAAAAIAIdO4kAzLwWe&#10;OwAAADkAAAAQAAAAAAAAAAEAIAAAAAsBAABkcnMvc2hhcGV4bWwueG1sUEsFBgAAAAAGAAYAWwEA&#10;ALUDAAAAAA==&#10;">
                  <v:fill on="f" focussize="0,0"/>
                  <v:stroke on="f"/>
                  <v:imagedata r:id="rId41" o:title=""/>
                  <o:lock v:ext="edit" aspectratio="f"/>
                </v:shape>
                <v:shape id="Image 130" o:spid="_x0000_s1026" o:spt="75" type="#_x0000_t75" style="position:absolute;left:579120;top:4739640;height:3547871;width:5695187;" filled="f" o:preferrelative="t" stroked="f" coordsize="21600,21600" o:gfxdata="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WE+5&#10;wAAAANwAAAAPAAAAAAAAAAEAIAAAACIAAABkcnMvZG93bnJldi54bWxQSwECFAAUAAAACACHTuJA&#10;My8FnjsAAAA5AAAAEAAAAAAAAAABACAAAAAPAQAAZHJzL3NoYXBleG1sLnhtbFBLBQYAAAAABgAG&#10;AFsBAAC5AwAAAAA=&#10;">
                  <v:fill on="f" focussize="0,0"/>
                  <v:stroke on="f"/>
                  <v:imagedata r:id="rId42" o:title=""/>
                  <o:lock v:ext="edit" aspectratio="f"/>
                </v:shape>
              </v:group>
            </w:pict>
          </mc:Fallback>
        </mc:AlternateContent>
      </w:r>
    </w:p>
    <w:p w14:paraId="70DA843D">
      <w:pPr>
        <w:pStyle w:val="13"/>
        <w:rPr>
          <w:b/>
        </w:rPr>
      </w:pPr>
    </w:p>
    <w:p w14:paraId="62B31A87">
      <w:pPr>
        <w:pStyle w:val="13"/>
        <w:rPr>
          <w:b/>
        </w:rPr>
      </w:pPr>
    </w:p>
    <w:p w14:paraId="3436101E">
      <w:pPr>
        <w:pStyle w:val="13"/>
        <w:rPr>
          <w:b/>
        </w:rPr>
      </w:pPr>
    </w:p>
    <w:p w14:paraId="37C439E5">
      <w:pPr>
        <w:pStyle w:val="13"/>
        <w:rPr>
          <w:b/>
        </w:rPr>
      </w:pPr>
    </w:p>
    <w:p w14:paraId="6245E271">
      <w:pPr>
        <w:pStyle w:val="13"/>
        <w:rPr>
          <w:b/>
        </w:rPr>
      </w:pPr>
    </w:p>
    <w:p w14:paraId="47A8CD53">
      <w:pPr>
        <w:pStyle w:val="13"/>
        <w:rPr>
          <w:b/>
        </w:rPr>
      </w:pPr>
    </w:p>
    <w:p w14:paraId="287D2000">
      <w:pPr>
        <w:pStyle w:val="13"/>
        <w:rPr>
          <w:b/>
        </w:rPr>
      </w:pPr>
    </w:p>
    <w:p w14:paraId="1BFC1B5B">
      <w:pPr>
        <w:pStyle w:val="13"/>
        <w:rPr>
          <w:b/>
        </w:rPr>
      </w:pPr>
    </w:p>
    <w:p w14:paraId="6789E272">
      <w:pPr>
        <w:pStyle w:val="13"/>
        <w:rPr>
          <w:b/>
        </w:rPr>
      </w:pPr>
    </w:p>
    <w:p w14:paraId="73B800B0">
      <w:pPr>
        <w:pStyle w:val="13"/>
        <w:rPr>
          <w:b/>
        </w:rPr>
      </w:pPr>
    </w:p>
    <w:p w14:paraId="6B0CA3FC">
      <w:pPr>
        <w:pStyle w:val="13"/>
        <w:rPr>
          <w:b/>
        </w:rPr>
      </w:pPr>
    </w:p>
    <w:p w14:paraId="1BF6ADE9">
      <w:pPr>
        <w:pStyle w:val="13"/>
        <w:rPr>
          <w:b/>
        </w:rPr>
      </w:pPr>
    </w:p>
    <w:p w14:paraId="4E4AC752">
      <w:pPr>
        <w:pStyle w:val="13"/>
        <w:rPr>
          <w:b/>
        </w:rPr>
      </w:pPr>
    </w:p>
    <w:p w14:paraId="36AA597D">
      <w:pPr>
        <w:pStyle w:val="13"/>
        <w:rPr>
          <w:b/>
        </w:rPr>
      </w:pPr>
    </w:p>
    <w:p w14:paraId="7653E2FD">
      <w:pPr>
        <w:pStyle w:val="13"/>
        <w:rPr>
          <w:b/>
        </w:rPr>
      </w:pPr>
    </w:p>
    <w:p w14:paraId="35C82370">
      <w:pPr>
        <w:pStyle w:val="13"/>
        <w:rPr>
          <w:b/>
        </w:rPr>
      </w:pPr>
    </w:p>
    <w:p w14:paraId="7F16D635">
      <w:pPr>
        <w:pStyle w:val="13"/>
        <w:rPr>
          <w:b/>
        </w:rPr>
      </w:pPr>
    </w:p>
    <w:p w14:paraId="6C002322">
      <w:pPr>
        <w:pStyle w:val="13"/>
        <w:rPr>
          <w:b/>
        </w:rPr>
      </w:pPr>
    </w:p>
    <w:p w14:paraId="554820B5">
      <w:pPr>
        <w:pStyle w:val="13"/>
        <w:rPr>
          <w:b/>
        </w:rPr>
      </w:pPr>
    </w:p>
    <w:p w14:paraId="3F79A0DD">
      <w:pPr>
        <w:pStyle w:val="13"/>
        <w:rPr>
          <w:b/>
        </w:rPr>
      </w:pPr>
    </w:p>
    <w:p w14:paraId="529C2D48">
      <w:pPr>
        <w:pStyle w:val="13"/>
        <w:rPr>
          <w:b/>
        </w:rPr>
      </w:pPr>
    </w:p>
    <w:p w14:paraId="43B56EE9">
      <w:pPr>
        <w:pStyle w:val="13"/>
        <w:spacing w:before="229"/>
        <w:rPr>
          <w:b/>
        </w:rPr>
      </w:pPr>
    </w:p>
    <w:p w14:paraId="72A7FF71">
      <w:pPr>
        <w:spacing w:before="0"/>
        <w:ind w:left="1452" w:right="0" w:firstLine="0"/>
        <w:jc w:val="left"/>
        <w:rPr>
          <w:b/>
          <w:sz w:val="22"/>
        </w:rPr>
      </w:pPr>
      <w:r>
        <w:rPr>
          <w:b/>
          <w:sz w:val="22"/>
        </w:rPr>
        <w:t>BugTracker</w:t>
      </w:r>
      <w:r>
        <w:rPr>
          <w:b/>
          <w:spacing w:val="8"/>
          <w:sz w:val="22"/>
        </w:rPr>
        <w:t xml:space="preserve"> </w:t>
      </w:r>
      <w:r>
        <w:rPr>
          <w:b/>
          <w:spacing w:val="-10"/>
          <w:sz w:val="22"/>
        </w:rPr>
        <w:t>:</w:t>
      </w:r>
    </w:p>
    <w:p w14:paraId="570D58EB">
      <w:pPr>
        <w:spacing w:after="0"/>
        <w:jc w:val="left"/>
        <w:rPr>
          <w:b/>
          <w:sz w:val="22"/>
        </w:rPr>
        <w:sectPr>
          <w:pgSz w:w="12240" w:h="15840"/>
          <w:pgMar w:top="580" w:right="360" w:bottom="1120" w:left="360" w:header="0" w:footer="920" w:gutter="0"/>
          <w:cols w:space="720" w:num="1"/>
        </w:sectPr>
      </w:pPr>
    </w:p>
    <w:p w14:paraId="6B3B9B63">
      <w:pPr>
        <w:pStyle w:val="13"/>
        <w:rPr>
          <w:b/>
        </w:rPr>
      </w:pPr>
      <w:r>
        <w:rPr>
          <w:b/>
        </w:rPr>
        <mc:AlternateContent>
          <mc:Choice Requires="wpg">
            <w:drawing>
              <wp:anchor distT="0" distB="0" distL="0" distR="0" simplePos="0" relativeHeight="25168998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31" name="Group 131"/>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32" name="Graphic 132"/>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33" name="Image 133"/>
                          <pic:cNvPicPr/>
                        </pic:nvPicPr>
                        <pic:blipFill>
                          <a:blip r:embed="rId43" cstate="print"/>
                          <a:stretch>
                            <a:fillRect/>
                          </a:stretch>
                        </pic:blipFill>
                        <pic:spPr>
                          <a:xfrm>
                            <a:off x="579120" y="571500"/>
                            <a:ext cx="5725667" cy="3547871"/>
                          </a:xfrm>
                          <a:prstGeom prst="rect">
                            <a:avLst/>
                          </a:prstGeom>
                        </pic:spPr>
                      </pic:pic>
                      <pic:pic xmlns:pic="http://schemas.openxmlformats.org/drawingml/2006/picture">
                        <pic:nvPicPr>
                          <pic:cNvPr id="134" name="Image 134"/>
                          <pic:cNvPicPr/>
                        </pic:nvPicPr>
                        <pic:blipFill>
                          <a:blip r:embed="rId44" cstate="print"/>
                          <a:stretch>
                            <a:fillRect/>
                          </a:stretch>
                        </pic:blipFill>
                        <pic:spPr>
                          <a:xfrm>
                            <a:off x="579120" y="4739640"/>
                            <a:ext cx="5727192" cy="3547871"/>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6496;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GZS7yb0A&#10;AACnAQAAGQAAAGRycy9fcmVscy9lMm9Eb2MueG1sLnJlbHO9kMsKwjAQRfeC/xBmb9N2ISKmbkRw&#10;K/oBQzJNo82DJIr+vQFBFAR3LmeGe+5hVuubHdmVYjLeCWiqGhg56ZVxWsDxsJ0tgKWMTuHoHQm4&#10;U4J1N52s9jRiLqE0mJBYobgkYMg5LDlPciCLqfKBXLn0PlrMZYyaB5Rn1MTbup7z+M6A7oPJdkpA&#10;3KkW2OEeSvNvtu97I2nj5cWSy18quLGluwAxasoCLCmDz2VbnQJp4N8lmv9INC8J/vHe7gF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">
                <o:lock v:ext="edit" aspectratio="f"/>
                <v:shape id="Graphic 132" o:spid="_x0000_s1026" o:spt="100" style="position:absolute;left:0;top:12;height:9253855;width:6620509;" fillcolor="#000000" filled="t" stroked="f" coordsize="6620509,9253855" o:gfxdata="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i2QW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33" o:spid="_x0000_s1026" o:spt="75" type="#_x0000_t75" style="position:absolute;left:579120;top:571500;height:3547871;width:5725667;" filled="f" o:preferrelative="t" stroked="f" coordsize="21600,21600" o:gfxdata="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r9qbsAAADc&#10;AAAADwAAAAAAAAABACAAAAAiAAAAZHJzL2Rvd25yZXYueG1sUEsBAhQAFAAAAAgAh07iQDMvBZ47&#10;AAAAOQAAABAAAAAAAAAAAQAgAAAACgEAAGRycy9zaGFwZXhtbC54bWxQSwUGAAAAAAYABgBbAQAA&#10;tAMAAAAA&#10;">
                  <v:fill on="f" focussize="0,0"/>
                  <v:stroke on="f"/>
                  <v:imagedata r:id="rId43" o:title=""/>
                  <o:lock v:ext="edit" aspectratio="f"/>
                </v:shape>
                <v:shape id="Image 134" o:spid="_x0000_s1026" o:spt="75" type="#_x0000_t75" style="position:absolute;left:579120;top:4739640;height:3547871;width:5727192;" filled="f" o:preferrelative="t" stroked="f" coordsize="21600,21600" o:gfxdata="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S4K28AAAA&#10;3AAAAA8AAAAAAAAAAQAgAAAAIgAAAGRycy9kb3ducmV2LnhtbFBLAQIUABQAAAAIAIdO4kAzLwWe&#10;OwAAADkAAAAQAAAAAAAAAAEAIAAAAAsBAABkcnMvc2hhcGV4bWwueG1sUEsFBgAAAAAGAAYAWwEA&#10;ALUDAAAAAA==&#10;">
                  <v:fill on="f" focussize="0,0"/>
                  <v:stroke on="f"/>
                  <v:imagedata r:id="rId44" o:title=""/>
                  <o:lock v:ext="edit" aspectratio="f"/>
                </v:shape>
              </v:group>
            </w:pict>
          </mc:Fallback>
        </mc:AlternateContent>
      </w:r>
    </w:p>
    <w:p w14:paraId="3E83A521">
      <w:pPr>
        <w:pStyle w:val="13"/>
        <w:rPr>
          <w:b/>
        </w:rPr>
      </w:pPr>
    </w:p>
    <w:p w14:paraId="3B6419E5">
      <w:pPr>
        <w:pStyle w:val="13"/>
        <w:rPr>
          <w:b/>
        </w:rPr>
      </w:pPr>
    </w:p>
    <w:p w14:paraId="2FB47E2A">
      <w:pPr>
        <w:pStyle w:val="13"/>
        <w:rPr>
          <w:b/>
        </w:rPr>
      </w:pPr>
    </w:p>
    <w:p w14:paraId="4F7D7F7F">
      <w:pPr>
        <w:pStyle w:val="13"/>
        <w:rPr>
          <w:b/>
        </w:rPr>
      </w:pPr>
    </w:p>
    <w:p w14:paraId="7CE63BAE">
      <w:pPr>
        <w:pStyle w:val="13"/>
        <w:rPr>
          <w:b/>
        </w:rPr>
      </w:pPr>
    </w:p>
    <w:p w14:paraId="36FFE470">
      <w:pPr>
        <w:pStyle w:val="13"/>
        <w:rPr>
          <w:b/>
        </w:rPr>
      </w:pPr>
    </w:p>
    <w:p w14:paraId="099F43BA">
      <w:pPr>
        <w:pStyle w:val="13"/>
        <w:rPr>
          <w:b/>
        </w:rPr>
      </w:pPr>
    </w:p>
    <w:p w14:paraId="10D4C22F">
      <w:pPr>
        <w:pStyle w:val="13"/>
        <w:rPr>
          <w:b/>
        </w:rPr>
      </w:pPr>
    </w:p>
    <w:p w14:paraId="4D5C68EB">
      <w:pPr>
        <w:pStyle w:val="13"/>
        <w:rPr>
          <w:b/>
        </w:rPr>
      </w:pPr>
    </w:p>
    <w:p w14:paraId="21B7396F">
      <w:pPr>
        <w:pStyle w:val="13"/>
        <w:rPr>
          <w:b/>
        </w:rPr>
      </w:pPr>
    </w:p>
    <w:p w14:paraId="1728451D">
      <w:pPr>
        <w:pStyle w:val="13"/>
        <w:rPr>
          <w:b/>
        </w:rPr>
      </w:pPr>
    </w:p>
    <w:p w14:paraId="683875CC">
      <w:pPr>
        <w:pStyle w:val="13"/>
        <w:rPr>
          <w:b/>
        </w:rPr>
      </w:pPr>
    </w:p>
    <w:p w14:paraId="59AF097A">
      <w:pPr>
        <w:pStyle w:val="13"/>
        <w:rPr>
          <w:b/>
        </w:rPr>
      </w:pPr>
    </w:p>
    <w:p w14:paraId="16C76614">
      <w:pPr>
        <w:pStyle w:val="13"/>
        <w:rPr>
          <w:b/>
        </w:rPr>
      </w:pPr>
    </w:p>
    <w:p w14:paraId="251630D9">
      <w:pPr>
        <w:pStyle w:val="13"/>
        <w:rPr>
          <w:b/>
        </w:rPr>
      </w:pPr>
    </w:p>
    <w:p w14:paraId="6DF66605">
      <w:pPr>
        <w:pStyle w:val="13"/>
        <w:rPr>
          <w:b/>
        </w:rPr>
      </w:pPr>
    </w:p>
    <w:p w14:paraId="7F6CEDB4">
      <w:pPr>
        <w:pStyle w:val="13"/>
        <w:rPr>
          <w:b/>
        </w:rPr>
      </w:pPr>
    </w:p>
    <w:p w14:paraId="0BC56D2A">
      <w:pPr>
        <w:pStyle w:val="13"/>
        <w:rPr>
          <w:b/>
        </w:rPr>
      </w:pPr>
    </w:p>
    <w:p w14:paraId="3693518A">
      <w:pPr>
        <w:pStyle w:val="13"/>
        <w:rPr>
          <w:b/>
        </w:rPr>
      </w:pPr>
    </w:p>
    <w:p w14:paraId="58A47695">
      <w:pPr>
        <w:pStyle w:val="13"/>
        <w:rPr>
          <w:b/>
        </w:rPr>
      </w:pPr>
    </w:p>
    <w:p w14:paraId="6048E96D">
      <w:pPr>
        <w:pStyle w:val="13"/>
        <w:rPr>
          <w:b/>
        </w:rPr>
      </w:pPr>
    </w:p>
    <w:p w14:paraId="69DE8DE7">
      <w:pPr>
        <w:pStyle w:val="13"/>
        <w:spacing w:before="229"/>
        <w:rPr>
          <w:b/>
        </w:rPr>
      </w:pPr>
    </w:p>
    <w:p w14:paraId="7AED0204">
      <w:pPr>
        <w:spacing w:before="0"/>
        <w:ind w:left="1452" w:right="0" w:firstLine="0"/>
        <w:jc w:val="left"/>
        <w:rPr>
          <w:b/>
          <w:sz w:val="22"/>
        </w:rPr>
      </w:pPr>
      <w:r>
        <w:rPr>
          <w:b/>
          <w:sz w:val="22"/>
        </w:rPr>
        <w:t>ConnectionDB</w:t>
      </w:r>
      <w:r>
        <w:rPr>
          <w:b/>
          <w:spacing w:val="16"/>
          <w:sz w:val="22"/>
        </w:rPr>
        <w:t xml:space="preserve"> </w:t>
      </w:r>
      <w:r>
        <w:rPr>
          <w:b/>
          <w:spacing w:val="-10"/>
          <w:sz w:val="22"/>
        </w:rPr>
        <w:t>:</w:t>
      </w:r>
    </w:p>
    <w:p w14:paraId="45B06455">
      <w:pPr>
        <w:spacing w:after="0"/>
        <w:jc w:val="left"/>
        <w:rPr>
          <w:b/>
          <w:sz w:val="22"/>
        </w:rPr>
        <w:sectPr>
          <w:pgSz w:w="12240" w:h="15840"/>
          <w:pgMar w:top="580" w:right="360" w:bottom="1120" w:left="360" w:header="0" w:footer="920" w:gutter="0"/>
          <w:cols w:space="720" w:num="1"/>
        </w:sectPr>
      </w:pPr>
    </w:p>
    <w:p w14:paraId="75B94930">
      <w:pPr>
        <w:pStyle w:val="13"/>
        <w:rPr>
          <w:b/>
        </w:rPr>
      </w:pPr>
      <w:r>
        <w:rPr>
          <w:b/>
        </w:rPr>
        <mc:AlternateContent>
          <mc:Choice Requires="wpg">
            <w:drawing>
              <wp:anchor distT="0" distB="0" distL="0" distR="0" simplePos="0" relativeHeight="25169100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35" name="Group 135"/>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36" name="Graphic 136"/>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37" name="Image 137"/>
                          <pic:cNvPicPr/>
                        </pic:nvPicPr>
                        <pic:blipFill>
                          <a:blip r:embed="rId45" cstate="print"/>
                          <a:stretch>
                            <a:fillRect/>
                          </a:stretch>
                        </pic:blipFill>
                        <pic:spPr>
                          <a:xfrm>
                            <a:off x="579120" y="832104"/>
                            <a:ext cx="5654039" cy="3547872"/>
                          </a:xfrm>
                          <a:prstGeom prst="rect">
                            <a:avLst/>
                          </a:prstGeom>
                        </pic:spPr>
                      </pic:pic>
                      <pic:pic xmlns:pic="http://schemas.openxmlformats.org/drawingml/2006/picture">
                        <pic:nvPicPr>
                          <pic:cNvPr id="138" name="Image 138"/>
                          <pic:cNvPicPr/>
                        </pic:nvPicPr>
                        <pic:blipFill>
                          <a:blip r:embed="rId46" cstate="print"/>
                          <a:stretch>
                            <a:fillRect/>
                          </a:stretch>
                        </pic:blipFill>
                        <pic:spPr>
                          <a:xfrm>
                            <a:off x="579120" y="5315711"/>
                            <a:ext cx="5681471" cy="2825496"/>
                          </a:xfrm>
                          <a:prstGeom prst="rect">
                            <a:avLst/>
                          </a:prstGeom>
                        </pic:spPr>
                      </pic:pic>
                      <pic:pic xmlns:pic="http://schemas.openxmlformats.org/drawingml/2006/picture">
                        <pic:nvPicPr>
                          <pic:cNvPr id="139" name="Image 139"/>
                          <pic:cNvPicPr/>
                        </pic:nvPicPr>
                        <pic:blipFill>
                          <a:blip r:embed="rId47" cstate="print"/>
                          <a:stretch>
                            <a:fillRect/>
                          </a:stretch>
                        </pic:blipFill>
                        <pic:spPr>
                          <a:xfrm>
                            <a:off x="480060" y="5291327"/>
                            <a:ext cx="5917691" cy="3328416"/>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5472;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">
                <o:lock v:ext="edit" aspectratio="f"/>
                <v:shape id="Graphic 136" o:spid="_x0000_s1026" o:spt="100" style="position:absolute;left:0;top:12;height:9253855;width:6620509;" fillcolor="#000000" filled="t" stroked="f" coordsize="6620509,9253855" o:gfxdata="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d8GvQAA&#10;ANw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37" o:spid="_x0000_s1026" o:spt="75" type="#_x0000_t75" style="position:absolute;left:579120;top:832104;height:3547872;width:5654039;" filled="f" o:preferrelative="t" stroked="f" coordsize="21600,21600" o:gfxdata="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9FD+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38" o:spid="_x0000_s1026" o:spt="75" type="#_x0000_t75" style="position:absolute;left:579120;top:5315711;height:2825496;width:5681471;" filled="f" o:preferrelative="t" stroked="f" coordsize="21600,21600" o:gfxdata="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R92kvQAA&#10;ANwAAAAPAAAAAAAAAAEAIAAAACIAAABkcnMvZG93bnJldi54bWxQSwECFAAUAAAACACHTuJAMy8F&#10;njsAAAA5AAAAEAAAAAAAAAABACAAAAAMAQAAZHJzL3NoYXBleG1sLnhtbFBLBQYAAAAABgAGAFsB&#10;AAC2AwAAAAA=&#10;">
                  <v:fill on="f" focussize="0,0"/>
                  <v:stroke on="f"/>
                  <v:imagedata r:id="rId46" o:title=""/>
                  <o:lock v:ext="edit" aspectratio="f"/>
                </v:shape>
                <v:shape id="Image 139" o:spid="_x0000_s1026" o:spt="75" type="#_x0000_t75" style="position:absolute;left:480060;top:5291327;height:3328416;width:5917691;" filled="f" o:preferrelative="t" stroked="f" coordsize="21600,21600" o:gfxdata="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mEpELgAAADcAAAA&#10;DwAAAAAAAAABACAAAAAiAAAAZHJzL2Rvd25yZXYueG1sUEsBAhQAFAAAAAgAh07iQDMvBZ47AAAA&#10;OQAAABAAAAAAAAAAAQAgAAAABwEAAGRycy9zaGFwZXhtbC54bWxQSwUGAAAAAAYABgBbAQAAsQMA&#10;AAAA&#10;">
                  <v:fill on="f" focussize="0,0"/>
                  <v:stroke on="f"/>
                  <v:imagedata r:id="rId47" o:title=""/>
                  <o:lock v:ext="edit" aspectratio="f"/>
                </v:shape>
              </v:group>
            </w:pict>
          </mc:Fallback>
        </mc:AlternateContent>
      </w:r>
    </w:p>
    <w:p w14:paraId="1D7D447D">
      <w:pPr>
        <w:spacing w:before="0"/>
        <w:ind w:left="720" w:leftChars="0" w:right="0" w:firstLine="720" w:firstLineChars="0"/>
        <w:jc w:val="left"/>
        <w:rPr>
          <w:b/>
          <w:sz w:val="22"/>
        </w:rPr>
      </w:pPr>
      <w:r>
        <w:rPr>
          <w:b/>
          <w:sz w:val="22"/>
        </w:rPr>
        <w:t>CommonHelper</w:t>
      </w:r>
      <w:r>
        <w:rPr>
          <w:b/>
          <w:spacing w:val="10"/>
          <w:sz w:val="22"/>
        </w:rPr>
        <w:t xml:space="preserve"> </w:t>
      </w:r>
      <w:r>
        <w:rPr>
          <w:b/>
          <w:spacing w:val="-10"/>
          <w:sz w:val="22"/>
        </w:rPr>
        <w:t>:</w:t>
      </w:r>
    </w:p>
    <w:p w14:paraId="3ED72E42">
      <w:pPr>
        <w:pStyle w:val="13"/>
        <w:rPr>
          <w:b/>
        </w:rPr>
      </w:pPr>
    </w:p>
    <w:p w14:paraId="5D51CA28">
      <w:pPr>
        <w:pStyle w:val="13"/>
        <w:rPr>
          <w:b/>
        </w:rPr>
      </w:pPr>
    </w:p>
    <w:p w14:paraId="0A4825ED">
      <w:pPr>
        <w:pStyle w:val="13"/>
        <w:rPr>
          <w:b/>
        </w:rPr>
      </w:pPr>
    </w:p>
    <w:p w14:paraId="05E60D03">
      <w:pPr>
        <w:pStyle w:val="13"/>
        <w:rPr>
          <w:b/>
        </w:rPr>
      </w:pPr>
    </w:p>
    <w:p w14:paraId="48ABD86F">
      <w:pPr>
        <w:pStyle w:val="13"/>
        <w:rPr>
          <w:b/>
        </w:rPr>
      </w:pPr>
    </w:p>
    <w:p w14:paraId="55D09A06">
      <w:pPr>
        <w:pStyle w:val="13"/>
        <w:rPr>
          <w:b/>
        </w:rPr>
      </w:pPr>
    </w:p>
    <w:p w14:paraId="0C80B545">
      <w:pPr>
        <w:pStyle w:val="13"/>
        <w:rPr>
          <w:b/>
        </w:rPr>
      </w:pPr>
    </w:p>
    <w:p w14:paraId="5D49697F">
      <w:pPr>
        <w:pStyle w:val="13"/>
        <w:rPr>
          <w:b/>
        </w:rPr>
      </w:pPr>
    </w:p>
    <w:p w14:paraId="2277B29F">
      <w:pPr>
        <w:pStyle w:val="13"/>
        <w:rPr>
          <w:b/>
        </w:rPr>
      </w:pPr>
    </w:p>
    <w:p w14:paraId="3A6B2990">
      <w:pPr>
        <w:pStyle w:val="13"/>
        <w:rPr>
          <w:b/>
        </w:rPr>
      </w:pPr>
    </w:p>
    <w:p w14:paraId="55C23242">
      <w:pPr>
        <w:pStyle w:val="13"/>
        <w:rPr>
          <w:b/>
        </w:rPr>
      </w:pPr>
    </w:p>
    <w:p w14:paraId="4D559FE3">
      <w:pPr>
        <w:pStyle w:val="13"/>
        <w:rPr>
          <w:b/>
        </w:rPr>
      </w:pPr>
    </w:p>
    <w:p w14:paraId="132B0FAA">
      <w:pPr>
        <w:pStyle w:val="13"/>
        <w:rPr>
          <w:b/>
        </w:rPr>
      </w:pPr>
    </w:p>
    <w:p w14:paraId="7D7C34E1">
      <w:pPr>
        <w:pStyle w:val="13"/>
        <w:rPr>
          <w:b/>
        </w:rPr>
      </w:pPr>
    </w:p>
    <w:p w14:paraId="1DDA0540">
      <w:pPr>
        <w:pStyle w:val="13"/>
        <w:rPr>
          <w:b/>
        </w:rPr>
      </w:pPr>
    </w:p>
    <w:p w14:paraId="554089A6">
      <w:pPr>
        <w:pStyle w:val="13"/>
        <w:rPr>
          <w:b/>
        </w:rPr>
      </w:pPr>
    </w:p>
    <w:p w14:paraId="4541838C">
      <w:pPr>
        <w:pStyle w:val="13"/>
        <w:rPr>
          <w:b/>
        </w:rPr>
      </w:pPr>
    </w:p>
    <w:p w14:paraId="60AD01F1">
      <w:pPr>
        <w:pStyle w:val="13"/>
        <w:rPr>
          <w:b/>
        </w:rPr>
      </w:pPr>
    </w:p>
    <w:p w14:paraId="38C9852A">
      <w:pPr>
        <w:pStyle w:val="13"/>
        <w:rPr>
          <w:b/>
        </w:rPr>
      </w:pPr>
    </w:p>
    <w:p w14:paraId="4215BC0B">
      <w:pPr>
        <w:pStyle w:val="13"/>
        <w:rPr>
          <w:b/>
        </w:rPr>
      </w:pPr>
    </w:p>
    <w:p w14:paraId="4996570D">
      <w:pPr>
        <w:pStyle w:val="13"/>
        <w:rPr>
          <w:b/>
        </w:rPr>
      </w:pPr>
    </w:p>
    <w:p w14:paraId="0CB470FD">
      <w:pPr>
        <w:pStyle w:val="13"/>
        <w:rPr>
          <w:b/>
        </w:rPr>
      </w:pPr>
    </w:p>
    <w:p w14:paraId="29FC7FCA">
      <w:pPr>
        <w:pStyle w:val="13"/>
        <w:rPr>
          <w:b/>
        </w:rPr>
      </w:pPr>
    </w:p>
    <w:p w14:paraId="2275CB64">
      <w:pPr>
        <w:pStyle w:val="13"/>
        <w:rPr>
          <w:b/>
        </w:rPr>
      </w:pPr>
    </w:p>
    <w:p w14:paraId="7375DB82">
      <w:pPr>
        <w:pStyle w:val="13"/>
        <w:spacing w:before="33"/>
        <w:rPr>
          <w:b/>
        </w:rPr>
      </w:pPr>
    </w:p>
    <w:p w14:paraId="2787810B">
      <w:pPr>
        <w:pStyle w:val="7"/>
        <w:numPr>
          <w:ilvl w:val="1"/>
          <w:numId w:val="19"/>
        </w:numPr>
        <w:tabs>
          <w:tab w:val="left" w:pos="1842"/>
        </w:tabs>
        <w:spacing w:before="0" w:after="0" w:line="240" w:lineRule="auto"/>
        <w:ind w:left="1842" w:right="0" w:hanging="390"/>
        <w:jc w:val="left"/>
      </w:pPr>
      <w:bookmarkStart w:id="12" w:name="_TOC_250005"/>
      <w:r>
        <w:t>PROJECT</w:t>
      </w:r>
      <w:r>
        <w:rPr>
          <w:spacing w:val="-12"/>
        </w:rPr>
        <w:t xml:space="preserve"> </w:t>
      </w:r>
      <w:bookmarkEnd w:id="12"/>
      <w:r>
        <w:rPr>
          <w:spacing w:val="-2"/>
        </w:rPr>
        <w:t>SCREENSHOTS</w:t>
      </w:r>
    </w:p>
    <w:p w14:paraId="557CD433">
      <w:pPr>
        <w:spacing w:before="154"/>
        <w:ind w:left="1452" w:right="0" w:firstLine="0"/>
        <w:jc w:val="left"/>
        <w:rPr>
          <w:b/>
          <w:sz w:val="22"/>
        </w:rPr>
      </w:pPr>
      <w:r>
        <w:rPr>
          <w:b/>
          <w:sz w:val="22"/>
        </w:rPr>
        <w:t>Home</w:t>
      </w:r>
      <w:r>
        <w:rPr>
          <w:b/>
          <w:spacing w:val="6"/>
          <w:sz w:val="22"/>
        </w:rPr>
        <w:t xml:space="preserve"> </w:t>
      </w:r>
      <w:r>
        <w:rPr>
          <w:b/>
          <w:sz w:val="22"/>
        </w:rPr>
        <w:t>Page</w:t>
      </w:r>
      <w:r>
        <w:rPr>
          <w:b/>
          <w:spacing w:val="6"/>
          <w:sz w:val="22"/>
        </w:rPr>
        <w:t xml:space="preserve"> </w:t>
      </w:r>
      <w:r>
        <w:rPr>
          <w:b/>
          <w:spacing w:val="-10"/>
          <w:sz w:val="22"/>
        </w:rPr>
        <w:t>:</w:t>
      </w:r>
    </w:p>
    <w:p w14:paraId="59FC284A">
      <w:pPr>
        <w:spacing w:after="0"/>
        <w:jc w:val="left"/>
        <w:rPr>
          <w:b/>
          <w:sz w:val="22"/>
        </w:rPr>
        <w:sectPr>
          <w:pgSz w:w="12240" w:h="15840"/>
          <w:pgMar w:top="580" w:right="360" w:bottom="1120" w:left="360" w:header="0" w:footer="920" w:gutter="0"/>
          <w:cols w:space="720" w:num="1"/>
        </w:sectPr>
      </w:pPr>
    </w:p>
    <w:p w14:paraId="1B29E81B">
      <w:pPr>
        <w:pStyle w:val="13"/>
        <w:rPr>
          <w:b/>
        </w:rPr>
      </w:pPr>
      <w:r>
        <w:rPr>
          <w:b/>
        </w:rPr>
        <mc:AlternateContent>
          <mc:Choice Requires="wpg">
            <w:drawing>
              <wp:anchor distT="0" distB="0" distL="0" distR="0" simplePos="0" relativeHeight="25169100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40" name="Group 140"/>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41" name="Graphic 141"/>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42" name="Image 142"/>
                          <pic:cNvPicPr/>
                        </pic:nvPicPr>
                        <pic:blipFill>
                          <a:blip r:embed="rId48" cstate="print"/>
                          <a:stretch>
                            <a:fillRect/>
                          </a:stretch>
                        </pic:blipFill>
                        <pic:spPr>
                          <a:xfrm>
                            <a:off x="579120" y="832104"/>
                            <a:ext cx="5716523" cy="3432047"/>
                          </a:xfrm>
                          <a:prstGeom prst="rect">
                            <a:avLst/>
                          </a:prstGeom>
                        </pic:spPr>
                      </pic:pic>
                      <pic:pic xmlns:pic="http://schemas.openxmlformats.org/drawingml/2006/picture">
                        <pic:nvPicPr>
                          <pic:cNvPr id="143" name="Image 143"/>
                          <pic:cNvPicPr/>
                        </pic:nvPicPr>
                        <pic:blipFill>
                          <a:blip r:embed="rId49" cstate="print"/>
                          <a:stretch>
                            <a:fillRect/>
                          </a:stretch>
                        </pic:blipFill>
                        <pic:spPr>
                          <a:xfrm>
                            <a:off x="579120" y="4885944"/>
                            <a:ext cx="5640323" cy="3464051"/>
                          </a:xfrm>
                          <a:prstGeom prst="rect">
                            <a:avLst/>
                          </a:prstGeom>
                        </pic:spPr>
                      </pic:pic>
                      <pic:pic xmlns:pic="http://schemas.openxmlformats.org/drawingml/2006/picture">
                        <pic:nvPicPr>
                          <pic:cNvPr id="144" name="Image 144"/>
                          <pic:cNvPicPr/>
                        </pic:nvPicPr>
                        <pic:blipFill>
                          <a:blip r:embed="rId50" cstate="print"/>
                          <a:stretch>
                            <a:fillRect/>
                          </a:stretch>
                        </pic:blipFill>
                        <pic:spPr>
                          <a:xfrm>
                            <a:off x="313943" y="821436"/>
                            <a:ext cx="6146291" cy="3457956"/>
                          </a:xfrm>
                          <a:prstGeom prst="rect">
                            <a:avLst/>
                          </a:prstGeom>
                        </pic:spPr>
                      </pic:pic>
                      <pic:pic xmlns:pic="http://schemas.openxmlformats.org/drawingml/2006/picture">
                        <pic:nvPicPr>
                          <pic:cNvPr id="145" name="Image 145"/>
                          <pic:cNvPicPr/>
                        </pic:nvPicPr>
                        <pic:blipFill>
                          <a:blip r:embed="rId51" cstate="print"/>
                          <a:stretch>
                            <a:fillRect/>
                          </a:stretch>
                        </pic:blipFill>
                        <pic:spPr>
                          <a:xfrm>
                            <a:off x="205739" y="4860036"/>
                            <a:ext cx="6208776" cy="3493007"/>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5472;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pUUUUAX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G+6fpS0jfdP0oApjpRQOlFAF2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rn5TTqq6g7R2FzIh&#10;wyRMw+oBoAjBzwOT6UV5Bb6jd212bqOd/NbJJJ659aKAPba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N90/SlpG+6fpQBTHSigd&#10;KKALt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SlpG+6fpQBTHSigdKKALt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FPMkEbSySKkaAszMcAAdyaAJaK8v1v47eEdIuXghludQdDgm1QFf++iQDUug/HDwjrdylvJ&#10;PPYSucKLpAAf+BAkCgD0ukb7p+lNjkWRA6MGUjIYHginN90/SgCmOlFA6UUAXa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Xrmv6Z4c097/AFW7S3t14yx5Y+gHc1pmvkX4&#10;q+MZ/FPjG7TzSbGzkaC3QfdwDgt+OKAPTdQ/aN06G4KafoE91GDjzJbkRZ+g2tW54Y+OfhzXrlLS&#10;+il0qdzhTM4aMn03cY/ECvm/RvDmr+IZpItJsJbt4kMjiMfdUfX+Xes+SJ4JCsilWUkFSMEGgD7w&#10;Vgy7gQQehBoboa8h+A/jG41vRrnRLyUvLp4Uwsx5MR4x74P8xXrx4BoAZRRRQBL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">
                <o:lock v:ext="edit" aspectratio="f"/>
                <v:shape id="Graphic 141" o:spid="_x0000_s1026" o:spt="100" style="position:absolute;left:0;top:12;height:9253855;width:6620509;" fillcolor="#000000" filled="t" stroked="f" coordsize="6620509,9253855" o:gfxdata="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2NA+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42" o:spid="_x0000_s1026" o:spt="75" type="#_x0000_t75" style="position:absolute;left:579120;top:832104;height:3432047;width:5716523;" filled="f" o:preferrelative="t" stroked="f" coordsize="21600,21600" o:gfxdata="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cuuG8AAAA&#10;3AAAAA8AAAAAAAAAAQAgAAAAIgAAAGRycy9kb3ducmV2LnhtbFBLAQIUABQAAAAIAIdO4kAzLwWe&#10;OwAAADkAAAAQAAAAAAAAAAEAIAAAAAsBAABkcnMvc2hhcGV4bWwueG1sUEsFBgAAAAAGAAYAWwEA&#10;ALUDAAAAAA==&#10;">
                  <v:fill on="f" focussize="0,0"/>
                  <v:stroke on="f"/>
                  <v:imagedata r:id="rId48" o:title=""/>
                  <o:lock v:ext="edit" aspectratio="f"/>
                </v:shape>
                <v:shape id="Image 143" o:spid="_x0000_s1026" o:spt="75" type="#_x0000_t75" style="position:absolute;left:579120;top:4885944;height:3464051;width:5640323;" filled="f" o:preferrelative="t" stroked="f" coordsize="21600,21600" o:gfxdata="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dr728AAAA&#10;3AAAAA8AAAAAAAAAAQAgAAAAIgAAAGRycy9kb3ducmV2LnhtbFBLAQIUABQAAAAIAIdO4kAzLwWe&#10;OwAAADkAAAAQAAAAAAAAAAEAIAAAAAsBAABkcnMvc2hhcGV4bWwueG1sUEsFBgAAAAAGAAYAWwEA&#10;ALUDAAAAAA==&#10;">
                  <v:fill on="f" focussize="0,0"/>
                  <v:stroke on="f"/>
                  <v:imagedata r:id="rId49" o:title=""/>
                  <o:lock v:ext="edit" aspectratio="f"/>
                </v:shape>
                <v:shape id="Image 144" o:spid="_x0000_s1026" o:spt="75" type="#_x0000_t75" style="position:absolute;left:313943;top:821436;height:3457956;width:6146291;" filled="f" o:preferrelative="t" stroked="f" coordsize="21600,21600" o:gfxdata="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ZrS7sAAADc&#10;AAAADwAAAAAAAAABACAAAAAiAAAAZHJzL2Rvd25yZXYueG1sUEsBAhQAFAAAAAgAh07iQDMvBZ47&#10;AAAAOQAAABAAAAAAAAAAAQAgAAAACgEAAGRycy9zaGFwZXhtbC54bWxQSwUGAAAAAAYABgBbAQAA&#10;tAMAAAAA&#10;">
                  <v:fill on="f" focussize="0,0"/>
                  <v:stroke on="f"/>
                  <v:imagedata r:id="rId50" o:title=""/>
                  <o:lock v:ext="edit" aspectratio="f"/>
                </v:shape>
                <v:shape id="Image 145" o:spid="_x0000_s1026" o:spt="75" type="#_x0000_t75" style="position:absolute;left:205739;top:4860036;height:3493007;width:6208776;" filled="f" o:preferrelative="t" stroked="f" coordsize="21600,21600" o:gfxdata="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KYzu5AAAA3AAA&#10;AA8AAAAAAAAAAQAgAAAAIgAAAGRycy9kb3ducmV2LnhtbFBLAQIUABQAAAAIAIdO4kAzLwWeOwAA&#10;ADkAAAAQAAAAAAAAAAEAIAAAAAgBAABkcnMvc2hhcGV4bWwueG1sUEsFBgAAAAAGAAYAWwEAALID&#10;AAAAAA==&#10;">
                  <v:fill on="f" focussize="0,0"/>
                  <v:stroke on="f"/>
                  <v:imagedata r:id="rId51" o:title=""/>
                  <o:lock v:ext="edit" aspectratio="f"/>
                </v:shape>
              </v:group>
            </w:pict>
          </mc:Fallback>
        </mc:AlternateContent>
      </w:r>
    </w:p>
    <w:p w14:paraId="25553969">
      <w:pPr>
        <w:spacing w:before="0"/>
        <w:ind w:left="720" w:leftChars="0" w:right="0" w:firstLine="720" w:firstLineChars="0"/>
        <w:jc w:val="left"/>
        <w:rPr>
          <w:b/>
        </w:rPr>
      </w:pPr>
      <w:r>
        <w:rPr>
          <w:b/>
          <w:sz w:val="22"/>
        </w:rPr>
        <w:t>About</w:t>
      </w:r>
      <w:r>
        <w:rPr>
          <w:b/>
          <w:spacing w:val="6"/>
          <w:sz w:val="22"/>
        </w:rPr>
        <w:t xml:space="preserve"> </w:t>
      </w:r>
      <w:r>
        <w:rPr>
          <w:b/>
          <w:sz w:val="22"/>
        </w:rPr>
        <w:t>Us</w:t>
      </w:r>
      <w:r>
        <w:rPr>
          <w:b/>
          <w:spacing w:val="4"/>
          <w:sz w:val="22"/>
        </w:rPr>
        <w:t xml:space="preserve"> </w:t>
      </w:r>
    </w:p>
    <w:p w14:paraId="6622EABA">
      <w:pPr>
        <w:pStyle w:val="13"/>
        <w:rPr>
          <w:b/>
        </w:rPr>
      </w:pPr>
    </w:p>
    <w:p w14:paraId="09545914">
      <w:pPr>
        <w:pStyle w:val="13"/>
        <w:rPr>
          <w:b/>
        </w:rPr>
      </w:pPr>
    </w:p>
    <w:p w14:paraId="45EAC3A2">
      <w:pPr>
        <w:pStyle w:val="13"/>
        <w:rPr>
          <w:b/>
        </w:rPr>
      </w:pPr>
    </w:p>
    <w:p w14:paraId="41B8120E">
      <w:pPr>
        <w:pStyle w:val="13"/>
        <w:rPr>
          <w:b/>
        </w:rPr>
      </w:pPr>
    </w:p>
    <w:p w14:paraId="231A232A">
      <w:pPr>
        <w:pStyle w:val="13"/>
        <w:rPr>
          <w:b/>
        </w:rPr>
      </w:pPr>
    </w:p>
    <w:p w14:paraId="2652006B">
      <w:pPr>
        <w:pStyle w:val="13"/>
        <w:rPr>
          <w:b/>
        </w:rPr>
      </w:pPr>
    </w:p>
    <w:p w14:paraId="6430D3E0">
      <w:pPr>
        <w:pStyle w:val="13"/>
        <w:rPr>
          <w:b/>
        </w:rPr>
      </w:pPr>
    </w:p>
    <w:p w14:paraId="0AC6F36A">
      <w:pPr>
        <w:pStyle w:val="13"/>
        <w:rPr>
          <w:b/>
        </w:rPr>
      </w:pPr>
    </w:p>
    <w:p w14:paraId="22541939">
      <w:pPr>
        <w:pStyle w:val="13"/>
        <w:rPr>
          <w:b/>
        </w:rPr>
      </w:pPr>
    </w:p>
    <w:p w14:paraId="7534F178">
      <w:pPr>
        <w:pStyle w:val="13"/>
        <w:rPr>
          <w:b/>
        </w:rPr>
      </w:pPr>
    </w:p>
    <w:p w14:paraId="3C9C0A35">
      <w:pPr>
        <w:pStyle w:val="13"/>
        <w:rPr>
          <w:b/>
        </w:rPr>
      </w:pPr>
    </w:p>
    <w:p w14:paraId="2CF1D507">
      <w:pPr>
        <w:pStyle w:val="13"/>
        <w:rPr>
          <w:b/>
        </w:rPr>
      </w:pPr>
    </w:p>
    <w:p w14:paraId="7C21F0DC">
      <w:pPr>
        <w:pStyle w:val="13"/>
        <w:rPr>
          <w:b/>
        </w:rPr>
      </w:pPr>
    </w:p>
    <w:p w14:paraId="48F21847">
      <w:pPr>
        <w:pStyle w:val="13"/>
        <w:rPr>
          <w:b/>
        </w:rPr>
      </w:pPr>
    </w:p>
    <w:p w14:paraId="21BB2804">
      <w:pPr>
        <w:pStyle w:val="13"/>
        <w:rPr>
          <w:b/>
        </w:rPr>
      </w:pPr>
    </w:p>
    <w:p w14:paraId="2BA26EA9">
      <w:pPr>
        <w:pStyle w:val="13"/>
        <w:rPr>
          <w:b/>
        </w:rPr>
      </w:pPr>
    </w:p>
    <w:p w14:paraId="00BBE566">
      <w:pPr>
        <w:pStyle w:val="13"/>
        <w:rPr>
          <w:b/>
        </w:rPr>
      </w:pPr>
    </w:p>
    <w:p w14:paraId="1BB2AA17">
      <w:pPr>
        <w:pStyle w:val="13"/>
        <w:rPr>
          <w:b/>
        </w:rPr>
      </w:pPr>
    </w:p>
    <w:p w14:paraId="75802087">
      <w:pPr>
        <w:pStyle w:val="13"/>
        <w:rPr>
          <w:b/>
        </w:rPr>
      </w:pPr>
    </w:p>
    <w:p w14:paraId="2AC7ACAE">
      <w:pPr>
        <w:pStyle w:val="13"/>
        <w:rPr>
          <w:b/>
        </w:rPr>
      </w:pPr>
    </w:p>
    <w:p w14:paraId="37B7E80B">
      <w:pPr>
        <w:pStyle w:val="13"/>
        <w:rPr>
          <w:b/>
        </w:rPr>
      </w:pPr>
    </w:p>
    <w:p w14:paraId="71B3BC19">
      <w:pPr>
        <w:pStyle w:val="13"/>
        <w:rPr>
          <w:b/>
        </w:rPr>
      </w:pPr>
    </w:p>
    <w:p w14:paraId="3908813D">
      <w:pPr>
        <w:pStyle w:val="13"/>
        <w:spacing w:before="59"/>
        <w:rPr>
          <w:b/>
        </w:rPr>
      </w:pPr>
    </w:p>
    <w:p w14:paraId="0E856153">
      <w:pPr>
        <w:spacing w:before="1"/>
        <w:ind w:left="1452" w:right="0" w:firstLine="0"/>
        <w:jc w:val="left"/>
        <w:rPr>
          <w:b/>
          <w:sz w:val="22"/>
        </w:rPr>
      </w:pPr>
      <w:r>
        <w:rPr>
          <w:b/>
          <w:sz w:val="22"/>
        </w:rPr>
        <w:t>Our</w:t>
      </w:r>
      <w:r>
        <w:rPr>
          <w:b/>
          <w:spacing w:val="3"/>
          <w:sz w:val="22"/>
        </w:rPr>
        <w:t xml:space="preserve"> </w:t>
      </w:r>
      <w:r>
        <w:rPr>
          <w:b/>
          <w:sz w:val="22"/>
        </w:rPr>
        <w:t>Services</w:t>
      </w:r>
      <w:r>
        <w:rPr>
          <w:b/>
          <w:spacing w:val="4"/>
          <w:sz w:val="22"/>
        </w:rPr>
        <w:t xml:space="preserve"> </w:t>
      </w:r>
      <w:r>
        <w:rPr>
          <w:b/>
          <w:spacing w:val="-10"/>
          <w:sz w:val="22"/>
        </w:rPr>
        <w:t>:</w:t>
      </w:r>
    </w:p>
    <w:p w14:paraId="4911276D">
      <w:pPr>
        <w:spacing w:after="0"/>
        <w:jc w:val="left"/>
        <w:rPr>
          <w:b/>
          <w:sz w:val="22"/>
        </w:rPr>
        <w:sectPr>
          <w:pgSz w:w="12240" w:h="15840"/>
          <w:pgMar w:top="580" w:right="360" w:bottom="1120" w:left="360" w:header="0" w:footer="920" w:gutter="0"/>
          <w:cols w:space="720" w:num="1"/>
        </w:sectPr>
      </w:pPr>
    </w:p>
    <w:p w14:paraId="78B63C2A">
      <w:pPr>
        <w:pStyle w:val="13"/>
        <w:rPr>
          <w:b/>
        </w:rPr>
      </w:pPr>
      <w:r>
        <w:rPr>
          <w:b/>
        </w:rPr>
        <mc:AlternateContent>
          <mc:Choice Requires="wpg">
            <w:drawing>
              <wp:anchor distT="0" distB="0" distL="0" distR="0" simplePos="0" relativeHeight="25169203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46" name="Group 146"/>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47" name="Graphic 147"/>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48" name="Image 148"/>
                          <pic:cNvPicPr/>
                        </pic:nvPicPr>
                        <pic:blipFill>
                          <a:blip r:embed="rId52" cstate="print"/>
                          <a:stretch>
                            <a:fillRect/>
                          </a:stretch>
                        </pic:blipFill>
                        <pic:spPr>
                          <a:xfrm>
                            <a:off x="579120" y="832104"/>
                            <a:ext cx="5695187" cy="2842259"/>
                          </a:xfrm>
                          <a:prstGeom prst="rect">
                            <a:avLst/>
                          </a:prstGeom>
                        </pic:spPr>
                      </pic:pic>
                      <pic:pic xmlns:pic="http://schemas.openxmlformats.org/drawingml/2006/picture">
                        <pic:nvPicPr>
                          <pic:cNvPr id="149" name="Image 149"/>
                          <pic:cNvPicPr/>
                        </pic:nvPicPr>
                        <pic:blipFill>
                          <a:blip r:embed="rId53" cstate="print"/>
                          <a:stretch>
                            <a:fillRect/>
                          </a:stretch>
                        </pic:blipFill>
                        <pic:spPr>
                          <a:xfrm>
                            <a:off x="579120" y="4296155"/>
                            <a:ext cx="5745479" cy="3421379"/>
                          </a:xfrm>
                          <a:prstGeom prst="rect">
                            <a:avLst/>
                          </a:prstGeom>
                        </pic:spPr>
                      </pic:pic>
                      <pic:pic xmlns:pic="http://schemas.openxmlformats.org/drawingml/2006/picture">
                        <pic:nvPicPr>
                          <pic:cNvPr id="150" name="Image 150"/>
                          <pic:cNvPicPr/>
                        </pic:nvPicPr>
                        <pic:blipFill>
                          <a:blip r:embed="rId54" cstate="print"/>
                          <a:stretch>
                            <a:fillRect/>
                          </a:stretch>
                        </pic:blipFill>
                        <pic:spPr>
                          <a:xfrm>
                            <a:off x="565404" y="758951"/>
                            <a:ext cx="5753099" cy="3235451"/>
                          </a:xfrm>
                          <a:prstGeom prst="rect">
                            <a:avLst/>
                          </a:prstGeom>
                        </pic:spPr>
                      </pic:pic>
                      <pic:pic xmlns:pic="http://schemas.openxmlformats.org/drawingml/2006/picture">
                        <pic:nvPicPr>
                          <pic:cNvPr id="151" name="Image 151"/>
                          <pic:cNvPicPr/>
                        </pic:nvPicPr>
                        <pic:blipFill>
                          <a:blip r:embed="rId55" cstate="print"/>
                          <a:stretch>
                            <a:fillRect/>
                          </a:stretch>
                        </pic:blipFill>
                        <pic:spPr>
                          <a:xfrm>
                            <a:off x="280416" y="4253484"/>
                            <a:ext cx="6158483" cy="3464051"/>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4448;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ZGr/62KqdXNX/ANbFVOgDo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&#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BooNAFNvvH60lK33j9aSgC7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Gig0AU2+8frSUrfeP1pKAL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1/aS1GR9Z0TTAT5aW7z49WZtv/sn614Ygy6jj&#10;k96+hP2jtBmmi0nXYYyyQhracj+EEgqfz3fpXz0DhuR0NAHp8Pgvwi3hEmfXEGrtcpCbxXH2WORo&#10;2cRluhGF5fsT6V5nKvlysmVO0kZU5B+h71of2yw8NSaKIV8t7xLvzM8gqjJjH/Av0rMoA9n/AGdN&#10;Qki8W6jp2T5U9p5pHujL/wDFV9Lmvnj9nTQpvt2p69IhEIjFrE394kgtj8hX0OaAKbfeP1pKVvvH&#10;60lAF2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a33T9KdSN90/SgCnRRRQBd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N90/SlpG+6fpQBTooooAu0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N4g8VaN4XtftOsX0VtGfuhjln9lUcmm+LfEVv4V8NXmsXJytvGSq&#10;A8u/RV/E4r4x8ReItS8T61Pqep3DS3Ep/wCAqOyqOwFAH0hL+0N4OjuDGtrq8ig48xLdNv15cH9K&#10;7Hw18QPDni3K6TqCSTAZMD/JIP8AgJ6/hmvik7h1zViyvbnTruK7tZpIZ4mDJIhwVIoA+9qRvun6&#10;Vw3wt8bnxt4VjuJ2H9oWzCG6A4y2OGx6EfqDXct90/SgCnRRRQBd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">
                <o:lock v:ext="edit" aspectratio="f"/>
                <v:shape id="Graphic 147" o:spid="_x0000_s1026" o:spt="100" style="position:absolute;left:0;top:12;height:9253855;width:6620509;" fillcolor="#000000" filled="t" stroked="f" coordsize="6620509,9253855" o:gfxdata="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TCeC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48" o:spid="_x0000_s1026" o:spt="75" type="#_x0000_t75" style="position:absolute;left:579120;top:832104;height:2842259;width:5695187;" filled="f" o:preferrelative="t" stroked="f" coordsize="21600,21600" o:gfxdata="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vzKt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149" o:spid="_x0000_s1026" o:spt="75" type="#_x0000_t75" style="position:absolute;left:579120;top:4296155;height:3421379;width:5745479;" filled="f" o:preferrelative="t" stroked="f" coordsize="21600,21600" o:gfxdata="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tKI7sAAADc&#10;AAAADwAAAAAAAAABACAAAAAiAAAAZHJzL2Rvd25yZXYueG1sUEsBAhQAFAAAAAgAh07iQDMvBZ47&#10;AAAAOQAAABAAAAAAAAAAAQAgAAAACgEAAGRycy9zaGFwZXhtbC54bWxQSwUGAAAAAAYABgBbAQAA&#10;tAMAAAAA&#10;">
                  <v:fill on="f" focussize="0,0"/>
                  <v:stroke on="f"/>
                  <v:imagedata r:id="rId53" o:title=""/>
                  <o:lock v:ext="edit" aspectratio="f"/>
                </v:shape>
                <v:shape id="Image 150" o:spid="_x0000_s1026" o:spt="75" type="#_x0000_t75" style="position:absolute;left:565404;top:758951;height:3235451;width:5753099;" filled="f" o:preferrelative="t" stroked="f" coordsize="21600,21600" o:gfxdata="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9HWSvQAA&#10;ANwAAAAPAAAAAAAAAAEAIAAAACIAAABkcnMvZG93bnJldi54bWxQSwECFAAUAAAACACHTuJAMy8F&#10;njsAAAA5AAAAEAAAAAAAAAABACAAAAAMAQAAZHJzL3NoYXBleG1sLnhtbFBLBQYAAAAABgAGAFsB&#10;AAC2AwAAAAA=&#10;">
                  <v:fill on="f" focussize="0,0"/>
                  <v:stroke on="f"/>
                  <v:imagedata r:id="rId54" o:title=""/>
                  <o:lock v:ext="edit" aspectratio="f"/>
                </v:shape>
                <v:shape id="Image 151" o:spid="_x0000_s1026" o:spt="75" type="#_x0000_t75" style="position:absolute;left:280416;top:4253484;height:3464051;width:6158483;" filled="f" o:preferrelative="t" stroked="f" coordsize="21600,21600" o:gfxdata="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M7G5AAAA3AAA&#10;AA8AAAAAAAAAAQAgAAAAIgAAAGRycy9kb3ducmV2LnhtbFBLAQIUABQAAAAIAIdO4kAzLwWeOwAA&#10;ADkAAAAQAAAAAAAAAAEAIAAAAAgBAABkcnMvc2hhcGV4bWwueG1sUEsFBgAAAAAGAAYAWwEAALID&#10;AAAAAA==&#10;">
                  <v:fill on="f" focussize="0,0"/>
                  <v:stroke on="f"/>
                  <v:imagedata r:id="rId55" o:title=""/>
                  <o:lock v:ext="edit" aspectratio="f"/>
                </v:shape>
              </v:group>
            </w:pict>
          </mc:Fallback>
        </mc:AlternateContent>
      </w:r>
    </w:p>
    <w:p w14:paraId="5B17B024">
      <w:pPr>
        <w:spacing w:before="0"/>
        <w:ind w:left="720" w:leftChars="0" w:right="0" w:firstLine="720" w:firstLineChars="0"/>
        <w:jc w:val="left"/>
        <w:rPr>
          <w:b/>
          <w:sz w:val="22"/>
        </w:rPr>
      </w:pPr>
      <w:r>
        <w:rPr>
          <w:b/>
          <w:sz w:val="22"/>
        </w:rPr>
        <w:t>Our</w:t>
      </w:r>
      <w:r>
        <w:rPr>
          <w:b/>
          <w:spacing w:val="6"/>
          <w:sz w:val="22"/>
        </w:rPr>
        <w:t xml:space="preserve"> </w:t>
      </w:r>
      <w:r>
        <w:rPr>
          <w:b/>
          <w:sz w:val="22"/>
        </w:rPr>
        <w:t>Team</w:t>
      </w:r>
      <w:r>
        <w:rPr>
          <w:b/>
          <w:spacing w:val="6"/>
          <w:sz w:val="22"/>
        </w:rPr>
        <w:t xml:space="preserve"> </w:t>
      </w:r>
      <w:r>
        <w:rPr>
          <w:b/>
          <w:spacing w:val="-10"/>
          <w:sz w:val="22"/>
        </w:rPr>
        <w:t>:</w:t>
      </w:r>
    </w:p>
    <w:p w14:paraId="7969DF43">
      <w:pPr>
        <w:pStyle w:val="13"/>
        <w:rPr>
          <w:b/>
        </w:rPr>
      </w:pPr>
    </w:p>
    <w:p w14:paraId="5B05CDBA">
      <w:pPr>
        <w:pStyle w:val="13"/>
        <w:rPr>
          <w:b/>
        </w:rPr>
      </w:pPr>
    </w:p>
    <w:p w14:paraId="159A9700">
      <w:pPr>
        <w:pStyle w:val="13"/>
        <w:rPr>
          <w:b/>
        </w:rPr>
      </w:pPr>
    </w:p>
    <w:p w14:paraId="1794E700">
      <w:pPr>
        <w:pStyle w:val="13"/>
        <w:rPr>
          <w:b/>
        </w:rPr>
      </w:pPr>
    </w:p>
    <w:p w14:paraId="562D3886">
      <w:pPr>
        <w:pStyle w:val="13"/>
        <w:rPr>
          <w:b/>
        </w:rPr>
      </w:pPr>
    </w:p>
    <w:p w14:paraId="1B47E00E">
      <w:pPr>
        <w:pStyle w:val="13"/>
        <w:rPr>
          <w:b/>
        </w:rPr>
      </w:pPr>
    </w:p>
    <w:p w14:paraId="0175DD00">
      <w:pPr>
        <w:pStyle w:val="13"/>
        <w:rPr>
          <w:b/>
        </w:rPr>
      </w:pPr>
    </w:p>
    <w:p w14:paraId="0490425A">
      <w:pPr>
        <w:pStyle w:val="13"/>
        <w:rPr>
          <w:b/>
        </w:rPr>
      </w:pPr>
    </w:p>
    <w:p w14:paraId="214AC683">
      <w:pPr>
        <w:pStyle w:val="13"/>
        <w:rPr>
          <w:b/>
        </w:rPr>
      </w:pPr>
    </w:p>
    <w:p w14:paraId="6E6161A8">
      <w:pPr>
        <w:pStyle w:val="13"/>
        <w:rPr>
          <w:b/>
        </w:rPr>
      </w:pPr>
    </w:p>
    <w:p w14:paraId="6F4BBCF8">
      <w:pPr>
        <w:pStyle w:val="13"/>
        <w:rPr>
          <w:b/>
        </w:rPr>
      </w:pPr>
    </w:p>
    <w:p w14:paraId="67D63D18">
      <w:pPr>
        <w:pStyle w:val="13"/>
        <w:rPr>
          <w:b/>
        </w:rPr>
      </w:pPr>
    </w:p>
    <w:p w14:paraId="7F977750">
      <w:pPr>
        <w:pStyle w:val="13"/>
        <w:rPr>
          <w:b/>
        </w:rPr>
      </w:pPr>
    </w:p>
    <w:p w14:paraId="014A9FA0">
      <w:pPr>
        <w:pStyle w:val="13"/>
        <w:rPr>
          <w:b/>
        </w:rPr>
      </w:pPr>
    </w:p>
    <w:p w14:paraId="6D434D08">
      <w:pPr>
        <w:pStyle w:val="13"/>
        <w:rPr>
          <w:b/>
        </w:rPr>
      </w:pPr>
    </w:p>
    <w:p w14:paraId="3AF342FE">
      <w:pPr>
        <w:pStyle w:val="13"/>
        <w:rPr>
          <w:b/>
        </w:rPr>
      </w:pPr>
    </w:p>
    <w:p w14:paraId="5EE7E4F2">
      <w:pPr>
        <w:pStyle w:val="13"/>
        <w:rPr>
          <w:b/>
        </w:rPr>
      </w:pPr>
    </w:p>
    <w:p w14:paraId="6A01CC23">
      <w:pPr>
        <w:pStyle w:val="13"/>
        <w:rPr>
          <w:b/>
        </w:rPr>
      </w:pPr>
    </w:p>
    <w:p w14:paraId="0D1B7403">
      <w:pPr>
        <w:pStyle w:val="13"/>
        <w:rPr>
          <w:b/>
        </w:rPr>
      </w:pPr>
    </w:p>
    <w:p w14:paraId="22BC3339">
      <w:pPr>
        <w:pStyle w:val="13"/>
        <w:spacing w:before="145"/>
        <w:rPr>
          <w:b/>
        </w:rPr>
      </w:pPr>
    </w:p>
    <w:p w14:paraId="78FD7A0C">
      <w:pPr>
        <w:spacing w:before="0"/>
        <w:ind w:left="1452" w:right="0" w:firstLine="0"/>
        <w:jc w:val="left"/>
        <w:rPr>
          <w:b/>
          <w:sz w:val="22"/>
        </w:rPr>
      </w:pPr>
      <w:r>
        <w:rPr>
          <w:b/>
          <w:sz w:val="22"/>
        </w:rPr>
        <w:t>Testimonials</w:t>
      </w:r>
      <w:r>
        <w:rPr>
          <w:b/>
          <w:spacing w:val="16"/>
          <w:sz w:val="22"/>
        </w:rPr>
        <w:t xml:space="preserve"> </w:t>
      </w:r>
      <w:r>
        <w:rPr>
          <w:b/>
          <w:spacing w:val="-10"/>
          <w:sz w:val="22"/>
        </w:rPr>
        <w:t>:</w:t>
      </w:r>
    </w:p>
    <w:p w14:paraId="7CCB9834">
      <w:pPr>
        <w:spacing w:after="0"/>
        <w:jc w:val="left"/>
        <w:rPr>
          <w:b/>
          <w:sz w:val="22"/>
        </w:rPr>
        <w:sectPr>
          <w:pgSz w:w="12240" w:h="15840"/>
          <w:pgMar w:top="580" w:right="360" w:bottom="1120" w:left="360" w:header="0" w:footer="920" w:gutter="0"/>
          <w:cols w:space="720" w:num="1"/>
        </w:sectPr>
      </w:pPr>
    </w:p>
    <w:p w14:paraId="3EB640FB">
      <w:pPr>
        <w:pStyle w:val="13"/>
        <w:rPr>
          <w:b/>
        </w:rPr>
      </w:pPr>
      <w:r>
        <w:rPr>
          <w:b/>
        </w:rPr>
        <mc:AlternateContent>
          <mc:Choice Requires="wpg">
            <w:drawing>
              <wp:anchor distT="0" distB="0" distL="0" distR="0" simplePos="0" relativeHeight="25169203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52" name="Group 152"/>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53" name="Graphic 153"/>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54" name="Image 154"/>
                          <pic:cNvPicPr/>
                        </pic:nvPicPr>
                        <pic:blipFill>
                          <a:blip r:embed="rId56" cstate="print"/>
                          <a:stretch>
                            <a:fillRect/>
                          </a:stretch>
                        </pic:blipFill>
                        <pic:spPr>
                          <a:xfrm>
                            <a:off x="579120" y="832104"/>
                            <a:ext cx="5733287" cy="3432047"/>
                          </a:xfrm>
                          <a:prstGeom prst="rect">
                            <a:avLst/>
                          </a:prstGeom>
                        </pic:spPr>
                      </pic:pic>
                      <pic:pic xmlns:pic="http://schemas.openxmlformats.org/drawingml/2006/picture">
                        <pic:nvPicPr>
                          <pic:cNvPr id="155" name="Image 155"/>
                          <pic:cNvPicPr/>
                        </pic:nvPicPr>
                        <pic:blipFill>
                          <a:blip r:embed="rId57" cstate="print"/>
                          <a:stretch>
                            <a:fillRect/>
                          </a:stretch>
                        </pic:blipFill>
                        <pic:spPr>
                          <a:xfrm>
                            <a:off x="579120" y="4885944"/>
                            <a:ext cx="5670803" cy="3445764"/>
                          </a:xfrm>
                          <a:prstGeom prst="rect">
                            <a:avLst/>
                          </a:prstGeom>
                        </pic:spPr>
                      </pic:pic>
                      <pic:pic xmlns:pic="http://schemas.openxmlformats.org/drawingml/2006/picture">
                        <pic:nvPicPr>
                          <pic:cNvPr id="156" name="Image 156"/>
                          <pic:cNvPicPr/>
                        </pic:nvPicPr>
                        <pic:blipFill>
                          <a:blip r:embed="rId58" cstate="print"/>
                          <a:stretch>
                            <a:fillRect/>
                          </a:stretch>
                        </pic:blipFill>
                        <pic:spPr>
                          <a:xfrm>
                            <a:off x="303275" y="813816"/>
                            <a:ext cx="6158483" cy="3464051"/>
                          </a:xfrm>
                          <a:prstGeom prst="rect">
                            <a:avLst/>
                          </a:prstGeom>
                        </pic:spPr>
                      </pic:pic>
                      <pic:pic xmlns:pic="http://schemas.openxmlformats.org/drawingml/2006/picture">
                        <pic:nvPicPr>
                          <pic:cNvPr id="157" name="Image 157"/>
                          <pic:cNvPicPr/>
                        </pic:nvPicPr>
                        <pic:blipFill>
                          <a:blip r:embed="rId59" cstate="print"/>
                          <a:stretch>
                            <a:fillRect/>
                          </a:stretch>
                        </pic:blipFill>
                        <pic:spPr>
                          <a:xfrm>
                            <a:off x="329183" y="4870704"/>
                            <a:ext cx="6158483" cy="3465575"/>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4448;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g0UGgCm33j9aSlb7x+tJQBd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DRQaAKbfeP1pKVvvH60lAF2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Gpa1pujWxuNSvYLSEfxzOFH61k+OPF1v&#10;4L8N3GqzqJHA2QQ5x5kh6D+Z+gNfH3iPxTq/ijVJL7Vbt5pGJ2qT8sY9FHYfSgD6rb4y+AVn8n/h&#10;IELZxkW0xX89mP1rqdL1/Stbg8/TL+3u4u7QyBsfX0r4T3GtXQPEOp+HNSjv9Lu5LeZCD8p4YejD&#10;uDQB90jkUGuR+H3jaHxv4Zi1FFEVyjeVcw/3HHp7HqK640AU2+8frSUrfeP1pKAL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6/tJajI+s6JpgJ8tLd58erM23/2T9a8MQZdRxye9fQn7R2gzTRaTrsMZZIQ1tOR/CCQV&#10;P57v0r56Bw3I6GgD0+HwX4RbwiTPriDV2uUhN4rj7LHI0bOIy3QjC8v2J9K8zlXy5WTKnaSMqcg/&#10;Q960P7ZYeGpNFEK+W94l35meQVRkxj/gX6VmUAez/s6ahJF4t1HTsnyp7TzSPdGX/wCKr6XNfPH7&#10;OmhTfbtT16RCIRGLWJv7xJBbH5Cvoc0AU2+8frSUrfeP1pKALt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HpS0h6UAU6K&#10;KKALt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HpS0h6UAU6KKKALt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">
                <o:lock v:ext="edit" aspectratio="f"/>
                <v:shape id="Graphic 153" o:spid="_x0000_s1026" o:spt="100" style="position:absolute;left:0;top:12;height:9253855;width:6620509;" fillcolor="#000000" filled="t" stroked="f" coordsize="6620509,9253855" o:gfxdata="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8Zk+vQAA&#10;ANw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54" o:spid="_x0000_s1026" o:spt="75" type="#_x0000_t75" style="position:absolute;left:579120;top:832104;height:3432047;width:5733287;" filled="f" o:preferrelative="t" stroked="f" coordsize="21600,21600" o:gfxdata="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i0D2ugAAANwA&#10;AAAPAAAAAAAAAAEAIAAAACIAAABkcnMvZG93bnJldi54bWxQSwECFAAUAAAACACHTuJAMy8FnjsA&#10;AAA5AAAAEAAAAAAAAAABACAAAAAJAQAAZHJzL3NoYXBleG1sLnhtbFBLBQYAAAAABgAGAFsBAACz&#10;AwAAAAA=&#10;">
                  <v:fill on="f" focussize="0,0"/>
                  <v:stroke on="f"/>
                  <v:imagedata r:id="rId56" o:title=""/>
                  <o:lock v:ext="edit" aspectratio="f"/>
                </v:shape>
                <v:shape id="Image 155" o:spid="_x0000_s1026" o:spt="75" type="#_x0000_t75" style="position:absolute;left:579120;top:4885944;height:3445764;width:5670803;" filled="f" o:preferrelative="t" stroked="f" coordsize="21600,21600" o:gfxdata="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nvbW8AAAA&#10;3AAAAA8AAAAAAAAAAQAgAAAAIgAAAGRycy9kb3ducmV2LnhtbFBLAQIUABQAAAAIAIdO4kAzLwWe&#10;OwAAADkAAAAQAAAAAAAAAAEAIAAAAAsBAABkcnMvc2hhcGV4bWwueG1sUEsFBgAAAAAGAAYAWwEA&#10;ALUDAAAAAA==&#10;">
                  <v:fill on="f" focussize="0,0"/>
                  <v:stroke on="f"/>
                  <v:imagedata r:id="rId57" o:title=""/>
                  <o:lock v:ext="edit" aspectratio="f"/>
                </v:shape>
                <v:shape id="Image 156" o:spid="_x0000_s1026" o:spt="75" type="#_x0000_t75" style="position:absolute;left:303275;top:813816;height:3464051;width:6158483;" filled="f" o:preferrelative="t" stroked="f" coordsize="21600,21600" o:gfxdata="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Tal74A&#10;AADcAAAADwAAAAAAAAABACAAAAAiAAAAZHJzL2Rvd25yZXYueG1sUEsBAhQAFAAAAAgAh07iQDMv&#10;BZ47AAAAOQAAABAAAAAAAAAAAQAgAAAADQEAAGRycy9zaGFwZXhtbC54bWxQSwUGAAAAAAYABgBb&#10;AQAAtwMAAAAA&#10;">
                  <v:fill on="f" focussize="0,0"/>
                  <v:stroke on="f"/>
                  <v:imagedata r:id="rId58" o:title=""/>
                  <o:lock v:ext="edit" aspectratio="f"/>
                </v:shape>
                <v:shape id="Image 157" o:spid="_x0000_s1026" o:spt="75" type="#_x0000_t75" style="position:absolute;left:329183;top:4870704;height:3465575;width:6158483;" filled="f" o:preferrelative="t" stroked="f" coordsize="21600,21600" o:gfxdata="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Wo2vQAA&#10;ANwAAAAPAAAAAAAAAAEAIAAAACIAAABkcnMvZG93bnJldi54bWxQSwECFAAUAAAACACHTuJAMy8F&#10;njsAAAA5AAAAEAAAAAAAAAABACAAAAAMAQAAZHJzL3NoYXBleG1sLnhtbFBLBQYAAAAABgAGAFsB&#10;AAC2AwAAAAA=&#10;">
                  <v:fill on="f" focussize="0,0"/>
                  <v:stroke on="f"/>
                  <v:imagedata r:id="rId59" o:title=""/>
                  <o:lock v:ext="edit" aspectratio="f"/>
                </v:shape>
              </v:group>
            </w:pict>
          </mc:Fallback>
        </mc:AlternateContent>
      </w:r>
    </w:p>
    <w:p w14:paraId="10048091">
      <w:pPr>
        <w:spacing w:before="0"/>
        <w:ind w:left="720" w:leftChars="0" w:right="0" w:firstLine="720" w:firstLineChars="0"/>
        <w:jc w:val="left"/>
        <w:rPr>
          <w:b/>
          <w:sz w:val="22"/>
        </w:rPr>
      </w:pPr>
      <w:r>
        <w:rPr>
          <w:b/>
          <w:sz w:val="22"/>
        </w:rPr>
        <w:t>FAQ’s</w:t>
      </w:r>
      <w:r>
        <w:rPr>
          <w:b/>
          <w:spacing w:val="1"/>
          <w:sz w:val="22"/>
        </w:rPr>
        <w:t xml:space="preserve"> </w:t>
      </w:r>
      <w:r>
        <w:rPr>
          <w:b/>
          <w:spacing w:val="-10"/>
          <w:sz w:val="22"/>
        </w:rPr>
        <w:t>:</w:t>
      </w:r>
    </w:p>
    <w:p w14:paraId="6AF9AB2F">
      <w:pPr>
        <w:pStyle w:val="13"/>
        <w:rPr>
          <w:b/>
        </w:rPr>
      </w:pPr>
    </w:p>
    <w:p w14:paraId="1A1664E0">
      <w:pPr>
        <w:pStyle w:val="13"/>
        <w:rPr>
          <w:b/>
        </w:rPr>
      </w:pPr>
    </w:p>
    <w:p w14:paraId="5EAB3014">
      <w:pPr>
        <w:pStyle w:val="13"/>
        <w:rPr>
          <w:b/>
        </w:rPr>
      </w:pPr>
    </w:p>
    <w:p w14:paraId="36D4A529">
      <w:pPr>
        <w:pStyle w:val="13"/>
        <w:rPr>
          <w:b/>
        </w:rPr>
      </w:pPr>
    </w:p>
    <w:p w14:paraId="005C1943">
      <w:pPr>
        <w:pStyle w:val="13"/>
        <w:rPr>
          <w:b/>
        </w:rPr>
      </w:pPr>
    </w:p>
    <w:p w14:paraId="0C8055BA">
      <w:pPr>
        <w:pStyle w:val="13"/>
        <w:rPr>
          <w:b/>
        </w:rPr>
      </w:pPr>
    </w:p>
    <w:p w14:paraId="3158AC65">
      <w:pPr>
        <w:pStyle w:val="13"/>
        <w:rPr>
          <w:b/>
        </w:rPr>
      </w:pPr>
    </w:p>
    <w:p w14:paraId="6F3997B8">
      <w:pPr>
        <w:pStyle w:val="13"/>
        <w:rPr>
          <w:b/>
        </w:rPr>
      </w:pPr>
    </w:p>
    <w:p w14:paraId="3D3EBBCE">
      <w:pPr>
        <w:pStyle w:val="13"/>
        <w:rPr>
          <w:b/>
        </w:rPr>
      </w:pPr>
    </w:p>
    <w:p w14:paraId="4D234362">
      <w:pPr>
        <w:pStyle w:val="13"/>
        <w:rPr>
          <w:b/>
        </w:rPr>
      </w:pPr>
    </w:p>
    <w:p w14:paraId="38EAE875">
      <w:pPr>
        <w:pStyle w:val="13"/>
        <w:rPr>
          <w:b/>
        </w:rPr>
      </w:pPr>
    </w:p>
    <w:p w14:paraId="7A8F7F09">
      <w:pPr>
        <w:pStyle w:val="13"/>
        <w:rPr>
          <w:b/>
        </w:rPr>
      </w:pPr>
    </w:p>
    <w:p w14:paraId="213887B9">
      <w:pPr>
        <w:pStyle w:val="13"/>
        <w:rPr>
          <w:b/>
        </w:rPr>
      </w:pPr>
    </w:p>
    <w:p w14:paraId="6BA94039">
      <w:pPr>
        <w:pStyle w:val="13"/>
        <w:rPr>
          <w:b/>
        </w:rPr>
      </w:pPr>
    </w:p>
    <w:p w14:paraId="0CCCBF9E">
      <w:pPr>
        <w:pStyle w:val="13"/>
        <w:rPr>
          <w:b/>
        </w:rPr>
      </w:pPr>
    </w:p>
    <w:p w14:paraId="62344FDD">
      <w:pPr>
        <w:pStyle w:val="13"/>
        <w:rPr>
          <w:b/>
        </w:rPr>
      </w:pPr>
    </w:p>
    <w:p w14:paraId="62C71966">
      <w:pPr>
        <w:pStyle w:val="13"/>
        <w:rPr>
          <w:b/>
        </w:rPr>
      </w:pPr>
    </w:p>
    <w:p w14:paraId="21E4F68E">
      <w:pPr>
        <w:pStyle w:val="13"/>
        <w:rPr>
          <w:b/>
        </w:rPr>
      </w:pPr>
    </w:p>
    <w:p w14:paraId="63549D36">
      <w:pPr>
        <w:pStyle w:val="13"/>
        <w:rPr>
          <w:b/>
        </w:rPr>
      </w:pPr>
    </w:p>
    <w:p w14:paraId="3D3DB7CA">
      <w:pPr>
        <w:pStyle w:val="13"/>
        <w:rPr>
          <w:b/>
        </w:rPr>
      </w:pPr>
    </w:p>
    <w:p w14:paraId="522415BD">
      <w:pPr>
        <w:pStyle w:val="13"/>
        <w:rPr>
          <w:b/>
        </w:rPr>
      </w:pPr>
    </w:p>
    <w:p w14:paraId="0B122135">
      <w:pPr>
        <w:pStyle w:val="13"/>
        <w:rPr>
          <w:b/>
        </w:rPr>
      </w:pPr>
    </w:p>
    <w:p w14:paraId="3545D7D6">
      <w:pPr>
        <w:pStyle w:val="13"/>
        <w:rPr>
          <w:b/>
        </w:rPr>
      </w:pPr>
    </w:p>
    <w:p w14:paraId="12A4C119">
      <w:pPr>
        <w:pStyle w:val="13"/>
        <w:spacing w:before="59"/>
        <w:rPr>
          <w:b/>
        </w:rPr>
      </w:pPr>
    </w:p>
    <w:p w14:paraId="7BBFBF94">
      <w:pPr>
        <w:spacing w:before="1"/>
        <w:ind w:left="1452" w:right="0" w:firstLine="0"/>
        <w:jc w:val="left"/>
        <w:rPr>
          <w:b/>
          <w:sz w:val="22"/>
        </w:rPr>
      </w:pPr>
      <w:r>
        <w:rPr>
          <w:b/>
          <w:sz w:val="22"/>
        </w:rPr>
        <w:t>Contact</w:t>
      </w:r>
      <w:r>
        <w:rPr>
          <w:b/>
          <w:spacing w:val="2"/>
          <w:sz w:val="22"/>
        </w:rPr>
        <w:t xml:space="preserve"> </w:t>
      </w:r>
      <w:r>
        <w:rPr>
          <w:b/>
          <w:sz w:val="22"/>
        </w:rPr>
        <w:t>Us</w:t>
      </w:r>
      <w:r>
        <w:rPr>
          <w:b/>
          <w:spacing w:val="4"/>
          <w:sz w:val="22"/>
        </w:rPr>
        <w:t xml:space="preserve"> </w:t>
      </w:r>
      <w:r>
        <w:rPr>
          <w:b/>
          <w:spacing w:val="-10"/>
          <w:sz w:val="22"/>
        </w:rPr>
        <w:t>:</w:t>
      </w:r>
    </w:p>
    <w:p w14:paraId="2FBF7689">
      <w:pPr>
        <w:spacing w:after="0"/>
        <w:jc w:val="left"/>
        <w:rPr>
          <w:b/>
          <w:sz w:val="22"/>
        </w:rPr>
        <w:sectPr>
          <w:pgSz w:w="12240" w:h="15840"/>
          <w:pgMar w:top="580" w:right="360" w:bottom="1120" w:left="360" w:header="0" w:footer="920" w:gutter="0"/>
          <w:cols w:space="720" w:num="1"/>
        </w:sectPr>
      </w:pPr>
    </w:p>
    <w:p w14:paraId="309A1ABE">
      <w:pPr>
        <w:pStyle w:val="13"/>
        <w:rPr>
          <w:b/>
        </w:rPr>
      </w:pPr>
      <w:r>
        <w:rPr>
          <w:b/>
        </w:rPr>
        <mc:AlternateContent>
          <mc:Choice Requires="wpg">
            <w:drawing>
              <wp:anchor distT="0" distB="0" distL="0" distR="0" simplePos="0" relativeHeight="25169305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58" name="Group 158"/>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59" name="Graphic 159"/>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60" name="Image 160"/>
                          <pic:cNvPicPr/>
                        </pic:nvPicPr>
                        <pic:blipFill>
                          <a:blip r:embed="rId60" cstate="print"/>
                          <a:stretch>
                            <a:fillRect/>
                          </a:stretch>
                        </pic:blipFill>
                        <pic:spPr>
                          <a:xfrm>
                            <a:off x="579120" y="832104"/>
                            <a:ext cx="5759195" cy="3483864"/>
                          </a:xfrm>
                          <a:prstGeom prst="rect">
                            <a:avLst/>
                          </a:prstGeom>
                        </pic:spPr>
                      </pic:pic>
                      <pic:pic xmlns:pic="http://schemas.openxmlformats.org/drawingml/2006/picture">
                        <pic:nvPicPr>
                          <pic:cNvPr id="161" name="Image 161"/>
                          <pic:cNvPicPr/>
                        </pic:nvPicPr>
                        <pic:blipFill>
                          <a:blip r:embed="rId61" cstate="print"/>
                          <a:stretch>
                            <a:fillRect/>
                          </a:stretch>
                        </pic:blipFill>
                        <pic:spPr>
                          <a:xfrm>
                            <a:off x="579120" y="4942332"/>
                            <a:ext cx="5718047" cy="3421379"/>
                          </a:xfrm>
                          <a:prstGeom prst="rect">
                            <a:avLst/>
                          </a:prstGeom>
                        </pic:spPr>
                      </pic:pic>
                      <pic:pic xmlns:pic="http://schemas.openxmlformats.org/drawingml/2006/picture">
                        <pic:nvPicPr>
                          <pic:cNvPr id="162" name="Image 162"/>
                          <pic:cNvPicPr/>
                        </pic:nvPicPr>
                        <pic:blipFill>
                          <a:blip r:embed="rId62" cstate="print"/>
                          <a:stretch>
                            <a:fillRect/>
                          </a:stretch>
                        </pic:blipFill>
                        <pic:spPr>
                          <a:xfrm>
                            <a:off x="219456" y="804671"/>
                            <a:ext cx="6260592" cy="3521964"/>
                          </a:xfrm>
                          <a:prstGeom prst="rect">
                            <a:avLst/>
                          </a:prstGeom>
                        </pic:spPr>
                      </pic:pic>
                      <pic:pic xmlns:pic="http://schemas.openxmlformats.org/drawingml/2006/picture">
                        <pic:nvPicPr>
                          <pic:cNvPr id="163" name="Image 163"/>
                          <pic:cNvPicPr/>
                        </pic:nvPicPr>
                        <pic:blipFill>
                          <a:blip r:embed="rId63" cstate="print"/>
                          <a:stretch>
                            <a:fillRect/>
                          </a:stretch>
                        </pic:blipFill>
                        <pic:spPr>
                          <a:xfrm>
                            <a:off x="207264" y="4924044"/>
                            <a:ext cx="6208775" cy="3493007"/>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3424;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mB1/w0/5G9P+uEn9K9or&#10;xf4af8jen/XCT+le0VzVdz6bKv4IUUUVmemfNFFFFdx8M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SYHX/DT/kb0/64Sf0r2ivF/hp/yN6f9cJP6V7RXNV3Ppsq/ghRRRWZ6Z80UUUV3Hww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QBRRRQAUUUUAFFFFABRRRT&#10;AKKKKQBRRRTAKKKKQBRRRRcAooooAKKKKAC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xRRSAKKKKLDCii&#10;igQUUUUAFFFFFgCiiigYUUUUCCkxS0UAFFFFFgCiiigAoooosAUUUUAFFFFFgDFFFFABRRRTAKKK&#10;KACiiigAooopAFFFFACYpc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koAWkpM0E0ALRTCaTdRYCSio91G6iwElFR7qN1FgJKK&#10;j3UbqLASUVHuo3UWAkoqPdRuosBJRUe6jdRYCSio91G6iwElFR7qN1FgJKKj3UbqLASUVHuo3UWA&#10;koqPdRuosBJRUe6jdRYCSio91G6iwElFR7qN1FgJKKj3UbqLASUVHuo3UWAkoqPdRuosBJRUe6jd&#10;RYCSio91G6iwElFR7qN1FgJM0UwGnA8UAOopuaWgBa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DQAjVExqRjkVE1AFyP7i/Sn0yP7i/Sn1mUFFFFABRRRQAUUUUAFFFFABRRRQAUUUUAFFFFABR&#10;RRQAUUUUAFFFFABRRRQAUUUUAFFFFABRRRQAUUUUAFFFFABRRRQAUUUUAFFFFABRRRQAUUUUAFFF&#10;FAEFx9wfWolNS3H3B9agWrjsSyUdKWmg8U6mA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T0p1NPSgBp6VG1SHpUbUAXI/uL9BT6ZF/q1+lPrMoKKKKACiiigAooooAKKK&#10;KACiiigAooooAKKKKACiiigAooooAKKKKACiiigAooooAKKKKACiiigAooooAKKKKACiiigAoooo&#10;AKKKKACiiigAooooAKKKKAILj7g+tQLU9z9wfWoFq47Eskp1Np1MB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&#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mnp&#10;TqaelADT0qNqkPSo2oAuRf6tfpT6ZF/q1+lPrMoKKKKACiiigAooooAKKKKACiiigAooooAKKKKA&#10;CiiigAooooAKKKKACiiigAooooAKKKKACiiigAooooAKKKKACiiigAooooAKKKKACiiigAooooAK&#10;KKKAILn7g+tQLU9z9wfWoFq47Eskp1Np1MB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NPSnU09KAGnpUbVIelRtQBci/1a/Sn0yL/Vr9KfWZ&#10;RHL0H+8v8xUlRy9B/vL/ADFSUAFFFFABRRRQAUUUUAFFFFABRRRQAUUUUAFFFFABRRRQAUUUUAFF&#10;FFABRRRQAUUUUAFFFFABRRRQAUUUUAFFFFABRRRQAUUUUAFFFFABTJv9S/8Aun+VPpk3+pf/AHT/&#10;ACoAcO9LSDvS0AQXP3B9agWp7n7g+tQLVx2JZJTqbTqYC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NPSnU09KAGnpUbVIelRtQBci/1a/Sn0yL/Vr9KfWZQUUZqMSxscCRSfQG&#10;gCSikyPWjI9RQAtFJkeooyPUUALRSbl9R+dG5fUfnQAtFJuHqKMj1oAWio4Z4bmPfBLHKmSu5GDD&#10;IOCOPepKACiiigAooooAKKKKACiiigAooooAKKKKACiiigAooooAKKKKACiiigAooooAKKKKACii&#10;igAooooAKKKKACiiigCC5+4PrUC1Pc/cH1qBauOxLJKdTadTAW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npTqaelADT0qNqkPSo2oAuRf6tfpT6ZF/q1+l&#10;PrMoim5Uf7w/nUo6VHL0H+8v8xUlABRRRQAUUUUAFFFFABRRRQAUUUUAFFFFABRRRQAUUUUAFFFF&#10;ABRRRQAUUUUAFFFFABRRRQAUUUUAFFFFABRRRQAUUUUAFFFFABRRRQAVHN/qX9gTUlMm/wBS/wDu&#10;n+VADl4FLSDvS0AQXP3B9agWp7n7g+tQLVx2JZJTqbTqYC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PSnU09KAGnpUbVIelRtQBci/wBWv0p9Mi/1a/Sn1mURy9B/vL/M&#10;VJUcxwufcfzp4NAC0UZozQAUUZozQAUUZozQAUUZozQAUUZozQAUUZozQAUUZozQAUUZozQAUUZo&#10;zQAUUZozQAUUZozQAUUZozQAUUZozQAUUZozQAUUZozQAUUZozQAUUZozQAUUZozQAUUZozQAUyb&#10;/Uv/ALp/lT81HMf3L+4IoAeO9LSLyM0tAEFz9wfWoFqe5+4PrUC1cdiWSU6m06m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aelOpp6UANPSo2qQ9KjagC5F/q1+lPpkX+rX6&#10;U+sygpM0tJQAZozRRQK4ZozRRQFwzRmiigLhmjNFFAXDNGaKKAuGaM0UUBcM0ZoooC4ZozRRQFwz&#10;RmiigLhmjNFFAXDNGaKKAuGaM0UUBcM0ZoooC4ZozRRQFwzRmiigLhmjNFFAXDNGaKKAuGaM0UUB&#10;cM0ZoooC4ZozRQKBi0UUUAQXP3B9agWp7n7g+tQLVx2JZJTqbTqYC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09KdTT0oAaelRtUh6VG1AFyL/Vr9KeRmmRf&#10;6tfpT6zKDFJilooATFGKWigBMUYpaKAExRilooATFGKWigBMUYpaKAExRilooATFGKa7YPXFMhnj&#10;uIxJDIsiHoykEH8aAJcUYpajkfbjnAoAfijFRwTx3EKyxSLIjchlOQaWaWOCB5ZXVI0G5mY4AHrQ&#10;A/FGKZG4cZBBGOMVJmgBMUYpc0UAJijFLRQAmKMUtFACYoxS0UAJijFLRQAmKMUtFACYoxS0UAJi&#10;jFLRQAmKMUtFACYNGKWigBCKWiigCC5+4PrUC1Pc/cH1qBauOxLJKdTadTAW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lLRQAwio2FSmo2oAtR/cX6U+mR/cX6U+sygooooAKQqGIz2paKAG7Fp1FFABRR&#10;RQAUUUUAFFFFABRRRQAUUUUAFFFFABRRRQAUUUUAFFFFABRRRQAUUUUAFFFFABRRRQAUUUUAFFFF&#10;ABRRRQAUUUUAFFFFABRRRQBBcfcH1qJRU0/3B9ahWrjsSx4HFLQOlL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lLRQAmKQ&#10;06koAbSYp9FADNtG2n0UAM20bafRQAzbRtp9FADNtG2n0UAM20bafRQAzbRtp9FADNtG2n0UAM20&#10;bafRQAzbRtp9FADNtG2n0UAM20bafRQAzbRtp9FADNtG2n0UAM20bafRQAzbRtp9FADNtG2n0UAM&#10;20bafRQAzbRtp9FADNtG2n0UAM20YxT6KAG0o6UtFABiil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">
                <o:lock v:ext="edit" aspectratio="f"/>
                <v:shape id="Graphic 159" o:spid="_x0000_s1026" o:spt="100" style="position:absolute;left:0;top:12;height:9253855;width:6620509;" fillcolor="#000000" filled="t" stroked="f" coordsize="6620509,9253855" o:gfxdata="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mu1L4A&#10;AADc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60" o:spid="_x0000_s1026" o:spt="75" type="#_x0000_t75" style="position:absolute;left:579120;top:832104;height:3483864;width:5759195;" filled="f" o:preferrelative="t" stroked="f" coordsize="21600,21600" o:gfxdata="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PM0O&#10;wAAAANwAAAAPAAAAAAAAAAEAIAAAACIAAABkcnMvZG93bnJldi54bWxQSwECFAAUAAAACACHTuJA&#10;My8FnjsAAAA5AAAAEAAAAAAAAAABACAAAAAPAQAAZHJzL3NoYXBleG1sLnhtbFBLBQYAAAAABgAG&#10;AFsBAAC5AwAAAAA=&#10;">
                  <v:fill on="f" focussize="0,0"/>
                  <v:stroke on="f"/>
                  <v:imagedata r:id="rId60" o:title=""/>
                  <o:lock v:ext="edit" aspectratio="f"/>
                </v:shape>
                <v:shape id="Image 161" o:spid="_x0000_s1026" o:spt="75" type="#_x0000_t75" style="position:absolute;left:579120;top:4942332;height:3421379;width:5718047;" filled="f" o:preferrelative="t" stroked="f" coordsize="21600,21600" o:gfxdata="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3oPp7sAAADc&#10;AAAADwAAAAAAAAABACAAAAAiAAAAZHJzL2Rvd25yZXYueG1sUEsBAhQAFAAAAAgAh07iQDMvBZ47&#10;AAAAOQAAABAAAAAAAAAAAQAgAAAACgEAAGRycy9zaGFwZXhtbC54bWxQSwUGAAAAAAYABgBbAQAA&#10;tAMAAAAA&#10;">
                  <v:fill on="f" focussize="0,0"/>
                  <v:stroke on="f"/>
                  <v:imagedata r:id="rId61" o:title=""/>
                  <o:lock v:ext="edit" aspectratio="f"/>
                </v:shape>
                <v:shape id="Image 162" o:spid="_x0000_s1026" o:spt="75" type="#_x0000_t75" style="position:absolute;left:219456;top:804671;height:3521964;width:6260592;" filled="f" o:preferrelative="t" stroked="f" coordsize="21600,21600" o:gfxdata="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1bcXL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163" o:spid="_x0000_s1026" o:spt="75" type="#_x0000_t75" style="position:absolute;left:207264;top:4924044;height:3493007;width:6208775;" filled="f" o:preferrelative="t" stroked="f" coordsize="21600,21600" o:gfxdata="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JsOq/&#10;AAAA3AAAAA8AAAAAAAAAAQAgAAAAIgAAAGRycy9kb3ducmV2LnhtbFBLAQIUABQAAAAIAIdO4kAz&#10;LwWeOwAAADkAAAAQAAAAAAAAAAEAIAAAAA4BAABkcnMvc2hhcGV4bWwueG1sUEsFBgAAAAAGAAYA&#10;WwEAALgDAAAAAA==&#10;">
                  <v:fill on="f" focussize="0,0"/>
                  <v:stroke on="f"/>
                  <v:imagedata r:id="rId63" o:title=""/>
                  <o:lock v:ext="edit" aspectratio="f"/>
                </v:shape>
              </v:group>
            </w:pict>
          </mc:Fallback>
        </mc:AlternateContent>
      </w:r>
    </w:p>
    <w:p w14:paraId="0716CF42">
      <w:pPr>
        <w:spacing w:before="0"/>
        <w:ind w:left="720" w:leftChars="0" w:right="0" w:firstLine="720" w:firstLineChars="0"/>
        <w:jc w:val="left"/>
        <w:rPr>
          <w:b/>
          <w:sz w:val="22"/>
        </w:rPr>
      </w:pPr>
      <w:r>
        <w:rPr>
          <w:b/>
          <w:sz w:val="22"/>
        </w:rPr>
        <w:t>Footer</w:t>
      </w:r>
      <w:r>
        <w:rPr>
          <w:b/>
          <w:spacing w:val="4"/>
          <w:sz w:val="22"/>
        </w:rPr>
        <w:t xml:space="preserve"> </w:t>
      </w:r>
      <w:r>
        <w:rPr>
          <w:b/>
          <w:spacing w:val="-10"/>
          <w:sz w:val="22"/>
        </w:rPr>
        <w:t>:</w:t>
      </w:r>
    </w:p>
    <w:p w14:paraId="48C81D27">
      <w:pPr>
        <w:pStyle w:val="13"/>
        <w:rPr>
          <w:b/>
        </w:rPr>
      </w:pPr>
    </w:p>
    <w:p w14:paraId="3D41B204">
      <w:pPr>
        <w:pStyle w:val="13"/>
        <w:rPr>
          <w:b/>
        </w:rPr>
      </w:pPr>
    </w:p>
    <w:p w14:paraId="31EB02CC">
      <w:pPr>
        <w:pStyle w:val="13"/>
        <w:rPr>
          <w:b/>
        </w:rPr>
      </w:pPr>
    </w:p>
    <w:p w14:paraId="484B6FE2">
      <w:pPr>
        <w:pStyle w:val="13"/>
        <w:rPr>
          <w:b/>
        </w:rPr>
      </w:pPr>
    </w:p>
    <w:p w14:paraId="60C119A5">
      <w:pPr>
        <w:pStyle w:val="13"/>
        <w:rPr>
          <w:b/>
        </w:rPr>
      </w:pPr>
    </w:p>
    <w:p w14:paraId="29B577E6">
      <w:pPr>
        <w:pStyle w:val="13"/>
        <w:rPr>
          <w:b/>
        </w:rPr>
      </w:pPr>
    </w:p>
    <w:p w14:paraId="2D94557F">
      <w:pPr>
        <w:pStyle w:val="13"/>
        <w:rPr>
          <w:b/>
        </w:rPr>
      </w:pPr>
    </w:p>
    <w:p w14:paraId="5E530B50">
      <w:pPr>
        <w:pStyle w:val="13"/>
        <w:rPr>
          <w:b/>
        </w:rPr>
      </w:pPr>
    </w:p>
    <w:p w14:paraId="7BB23DB6">
      <w:pPr>
        <w:pStyle w:val="13"/>
        <w:rPr>
          <w:b/>
        </w:rPr>
      </w:pPr>
    </w:p>
    <w:p w14:paraId="3E2AF09F">
      <w:pPr>
        <w:pStyle w:val="13"/>
        <w:rPr>
          <w:b/>
        </w:rPr>
      </w:pPr>
    </w:p>
    <w:p w14:paraId="0F2AAB7A">
      <w:pPr>
        <w:pStyle w:val="13"/>
        <w:rPr>
          <w:b/>
        </w:rPr>
      </w:pPr>
    </w:p>
    <w:p w14:paraId="3FD2EC63">
      <w:pPr>
        <w:pStyle w:val="13"/>
        <w:rPr>
          <w:b/>
        </w:rPr>
      </w:pPr>
    </w:p>
    <w:p w14:paraId="7200D2E4">
      <w:pPr>
        <w:pStyle w:val="13"/>
        <w:rPr>
          <w:b/>
        </w:rPr>
      </w:pPr>
    </w:p>
    <w:p w14:paraId="3E367931">
      <w:pPr>
        <w:pStyle w:val="13"/>
        <w:rPr>
          <w:b/>
        </w:rPr>
      </w:pPr>
    </w:p>
    <w:p w14:paraId="7873E359">
      <w:pPr>
        <w:pStyle w:val="13"/>
        <w:rPr>
          <w:b/>
        </w:rPr>
      </w:pPr>
    </w:p>
    <w:p w14:paraId="2AD7AF6C">
      <w:pPr>
        <w:pStyle w:val="13"/>
        <w:rPr>
          <w:b/>
        </w:rPr>
      </w:pPr>
    </w:p>
    <w:p w14:paraId="7AA15AE0">
      <w:pPr>
        <w:pStyle w:val="13"/>
        <w:rPr>
          <w:b/>
        </w:rPr>
      </w:pPr>
    </w:p>
    <w:p w14:paraId="250FF0E8">
      <w:pPr>
        <w:pStyle w:val="13"/>
        <w:rPr>
          <w:b/>
        </w:rPr>
      </w:pPr>
    </w:p>
    <w:p w14:paraId="7C4F1E84">
      <w:pPr>
        <w:pStyle w:val="13"/>
        <w:rPr>
          <w:b/>
        </w:rPr>
      </w:pPr>
    </w:p>
    <w:p w14:paraId="57BA8E65">
      <w:pPr>
        <w:pStyle w:val="13"/>
        <w:rPr>
          <w:b/>
        </w:rPr>
      </w:pPr>
    </w:p>
    <w:p w14:paraId="1CF28DB4">
      <w:pPr>
        <w:pStyle w:val="13"/>
        <w:rPr>
          <w:b/>
        </w:rPr>
      </w:pPr>
    </w:p>
    <w:p w14:paraId="0467C866">
      <w:pPr>
        <w:pStyle w:val="13"/>
        <w:rPr>
          <w:b/>
        </w:rPr>
      </w:pPr>
    </w:p>
    <w:p w14:paraId="2EDF2BDE">
      <w:pPr>
        <w:pStyle w:val="13"/>
        <w:rPr>
          <w:b/>
        </w:rPr>
      </w:pPr>
    </w:p>
    <w:p w14:paraId="4F43F09D">
      <w:pPr>
        <w:pStyle w:val="13"/>
        <w:spacing w:before="148"/>
        <w:rPr>
          <w:b/>
        </w:rPr>
      </w:pPr>
    </w:p>
    <w:p w14:paraId="01204ACE">
      <w:pPr>
        <w:spacing w:before="0"/>
        <w:ind w:left="1452" w:right="0" w:firstLine="0"/>
        <w:jc w:val="left"/>
        <w:rPr>
          <w:b/>
          <w:sz w:val="22"/>
        </w:rPr>
      </w:pPr>
      <w:r>
        <w:rPr>
          <w:b/>
          <w:sz w:val="22"/>
        </w:rPr>
        <w:t>Login</w:t>
      </w:r>
      <w:r>
        <w:rPr>
          <w:b/>
          <w:spacing w:val="8"/>
          <w:sz w:val="22"/>
        </w:rPr>
        <w:t xml:space="preserve"> </w:t>
      </w:r>
      <w:r>
        <w:rPr>
          <w:b/>
          <w:spacing w:val="-10"/>
          <w:sz w:val="22"/>
        </w:rPr>
        <w:t>:</w:t>
      </w:r>
    </w:p>
    <w:p w14:paraId="4F2837CD">
      <w:pPr>
        <w:spacing w:after="0"/>
        <w:jc w:val="left"/>
        <w:rPr>
          <w:b/>
          <w:sz w:val="22"/>
        </w:rPr>
        <w:sectPr>
          <w:pgSz w:w="12240" w:h="15840"/>
          <w:pgMar w:top="580" w:right="360" w:bottom="1120" w:left="360" w:header="0" w:footer="920" w:gutter="0"/>
          <w:cols w:space="720" w:num="1"/>
        </w:sectPr>
      </w:pPr>
    </w:p>
    <w:p w14:paraId="594C37AB">
      <w:pPr>
        <w:pStyle w:val="13"/>
        <w:rPr>
          <w:b/>
        </w:rPr>
      </w:pPr>
      <w:r>
        <w:rPr>
          <w:b/>
        </w:rPr>
        <mc:AlternateContent>
          <mc:Choice Requires="wpg">
            <w:drawing>
              <wp:anchor distT="0" distB="0" distL="0" distR="0" simplePos="0" relativeHeight="25169305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64" name="Group 164"/>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65" name="Graphic 165"/>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66" name="Image 166"/>
                          <pic:cNvPicPr/>
                        </pic:nvPicPr>
                        <pic:blipFill>
                          <a:blip r:embed="rId64" cstate="print"/>
                          <a:stretch>
                            <a:fillRect/>
                          </a:stretch>
                        </pic:blipFill>
                        <pic:spPr>
                          <a:xfrm>
                            <a:off x="579120" y="832104"/>
                            <a:ext cx="5836919" cy="2990088"/>
                          </a:xfrm>
                          <a:prstGeom prst="rect">
                            <a:avLst/>
                          </a:prstGeom>
                        </pic:spPr>
                      </pic:pic>
                      <pic:pic xmlns:pic="http://schemas.openxmlformats.org/drawingml/2006/picture">
                        <pic:nvPicPr>
                          <pic:cNvPr id="167" name="Image 167"/>
                          <pic:cNvPicPr/>
                        </pic:nvPicPr>
                        <pic:blipFill>
                          <a:blip r:embed="rId65" cstate="print"/>
                          <a:stretch>
                            <a:fillRect/>
                          </a:stretch>
                        </pic:blipFill>
                        <pic:spPr>
                          <a:xfrm>
                            <a:off x="579120" y="4447032"/>
                            <a:ext cx="5849112" cy="2743199"/>
                          </a:xfrm>
                          <a:prstGeom prst="rect">
                            <a:avLst/>
                          </a:prstGeom>
                        </pic:spPr>
                      </pic:pic>
                      <pic:pic xmlns:pic="http://schemas.openxmlformats.org/drawingml/2006/picture">
                        <pic:nvPicPr>
                          <pic:cNvPr id="168" name="Image 168"/>
                          <pic:cNvPicPr/>
                        </pic:nvPicPr>
                        <pic:blipFill>
                          <a:blip r:embed="rId66" cstate="print"/>
                          <a:stretch>
                            <a:fillRect/>
                          </a:stretch>
                        </pic:blipFill>
                        <pic:spPr>
                          <a:xfrm>
                            <a:off x="553212" y="754379"/>
                            <a:ext cx="5891783" cy="3314699"/>
                          </a:xfrm>
                          <a:prstGeom prst="rect">
                            <a:avLst/>
                          </a:prstGeom>
                        </pic:spPr>
                      </pic:pic>
                      <pic:pic xmlns:pic="http://schemas.openxmlformats.org/drawingml/2006/picture">
                        <pic:nvPicPr>
                          <pic:cNvPr id="169" name="Image 169"/>
                          <pic:cNvPicPr/>
                        </pic:nvPicPr>
                        <pic:blipFill>
                          <a:blip r:embed="rId67" cstate="print"/>
                          <a:stretch>
                            <a:fillRect/>
                          </a:stretch>
                        </pic:blipFill>
                        <pic:spPr>
                          <a:xfrm>
                            <a:off x="377952" y="4437888"/>
                            <a:ext cx="6082283" cy="3421379"/>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3424;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nooorMoKKKKACiiigAooooAKKKKACiiig&#10;AooooAKKKKACiiigAooooAKKKKACiiigAooooAKO9FHegCC4+6PrUa9KkuPuj61GvSrWwmSDpRQO&#10;l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T0UUVmUFFFFABRRRQAUUUUAFFFFABRRRQAUUUUAFFFFABRR&#10;RQAUUUUAFFFFABRRRQAUUUUAFHeijvQBBcdF+tRqMCpLjov1pi81a2Ex46UUUUx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BsPVc4AAACxAgAAGQAAAGRycy9fcmVscy9lMm9E&#10;b2MueG1sLnJlbHO9kk2LwjAQhu+C/yHM3aatIouYelkWvC7uDxiSaRptPkiirP/egLAoiHvrcWZ4&#10;n/c5zHb3a0d2oZiMdwKaqgZGTnplnBbwc/hafABLGZ3C0TsScKUEu24+237TiLmE0mBCYoXikoAh&#10;57DhPMmBLKbKB3Ll0vtoMZcxah5QnlATb+t6zeMjA7onJtsrAXGvVsAO11Ca/2f7vjeSPr08W3L5&#10;RQU3tnQXIEZNWYAlZfC+XFXHQBr4a4nlNBLLtxLtNBLtW4lmGonmT4I/PVp3A1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">
                <o:lock v:ext="edit" aspectratio="f"/>
                <v:shape id="Graphic 165" o:spid="_x0000_s1026" o:spt="100" style="position:absolute;left:0;top:12;height:9253855;width:6620509;" fillcolor="#000000" filled="t" stroked="f" coordsize="6620509,9253855" o:gfxdata="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G5svQAA&#10;ANwAAAAPAAAAAAAAAAEAIAAAACIAAABkcnMvZG93bnJldi54bWxQSwECFAAUAAAACACHTuJAMy8F&#10;njsAAAA5AAAAEAAAAAAAAAABACAAAAAMAQAAZHJzL3NoYXBleG1sLnhtbFBLBQYAAAAABgAGAFsB&#10;AAC2Aw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66" o:spid="_x0000_s1026" o:spt="75" type="#_x0000_t75" style="position:absolute;left:579120;top:832104;height:2990088;width:5836919;" filled="f" o:preferrelative="t" stroked="f" coordsize="21600,21600" o:gfxdata="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6RE+8AAAA&#10;3AAAAA8AAAAAAAAAAQAgAAAAIgAAAGRycy9kb3ducmV2LnhtbFBLAQIUABQAAAAIAIdO4kAzLwWe&#10;OwAAADkAAAAQAAAAAAAAAAEAIAAAAAsBAABkcnMvc2hhcGV4bWwueG1sUEsFBgAAAAAGAAYAWwEA&#10;ALUDAAAAAA==&#10;">
                  <v:fill on="f" focussize="0,0"/>
                  <v:stroke on="f"/>
                  <v:imagedata r:id="rId64" o:title=""/>
                  <o:lock v:ext="edit" aspectratio="f"/>
                </v:shape>
                <v:shape id="Image 167" o:spid="_x0000_s1026" o:spt="75" type="#_x0000_t75" style="position:absolute;left:579120;top:4447032;height:2743199;width:5849112;" filled="f" o:preferrelative="t" stroked="f" coordsize="21600,21600" o:gfxdata="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T1iE65AAAA3AAA&#10;AA8AAAAAAAAAAQAgAAAAIgAAAGRycy9kb3ducmV2LnhtbFBLAQIUABQAAAAIAIdO4kAzLwWeOwAA&#10;ADkAAAAQAAAAAAAAAAEAIAAAAAgBAABkcnMvc2hhcGV4bWwueG1sUEsFBgAAAAAGAAYAWwEAALID&#10;AAAAAA==&#10;">
                  <v:fill on="f" focussize="0,0"/>
                  <v:stroke on="f"/>
                  <v:imagedata r:id="rId65" o:title=""/>
                  <o:lock v:ext="edit" aspectratio="f"/>
                </v:shape>
                <v:shape id="Image 168" o:spid="_x0000_s1026" o:spt="75" type="#_x0000_t75" style="position:absolute;left:553212;top:754379;height:3314699;width:5891783;" filled="f" o:preferrelative="t" stroked="f" coordsize="21600,21600" o:gfxdata="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b2yy/&#10;AAAA3AAAAA8AAAAAAAAAAQAgAAAAIgAAAGRycy9kb3ducmV2LnhtbFBLAQIUABQAAAAIAIdO4kAz&#10;LwWeOwAAADkAAAAQAAAAAAAAAAEAIAAAAA4BAABkcnMvc2hhcGV4bWwueG1sUEsFBgAAAAAGAAYA&#10;WwEAALgDAAAAAA==&#10;">
                  <v:fill on="f" focussize="0,0"/>
                  <v:stroke on="f"/>
                  <v:imagedata r:id="rId66" o:title=""/>
                  <o:lock v:ext="edit" aspectratio="f"/>
                </v:shape>
                <v:shape id="Image 169" o:spid="_x0000_s1026" o:spt="75" type="#_x0000_t75" style="position:absolute;left:377952;top:4437888;height:3421379;width:6082283;" filled="f" o:preferrelative="t" stroked="f" coordsize="21600,21600" o:gfxdata="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aNG5vQAA&#10;ANwAAAAPAAAAAAAAAAEAIAAAACIAAABkcnMvZG93bnJldi54bWxQSwECFAAUAAAACACHTuJAMy8F&#10;njsAAAA5AAAAEAAAAAAAAAABACAAAAAMAQAAZHJzL3NoYXBleG1sLnhtbFBLBQYAAAAABgAGAFsB&#10;AAC2AwAAAAA=&#10;">
                  <v:fill on="f" focussize="0,0"/>
                  <v:stroke on="f"/>
                  <v:imagedata r:id="rId67" o:title=""/>
                  <o:lock v:ext="edit" aspectratio="f"/>
                </v:shape>
              </v:group>
            </w:pict>
          </mc:Fallback>
        </mc:AlternateContent>
      </w:r>
    </w:p>
    <w:p w14:paraId="1E07E138">
      <w:pPr>
        <w:spacing w:before="0"/>
        <w:ind w:left="720" w:leftChars="0" w:right="0" w:firstLine="720" w:firstLineChars="0"/>
        <w:jc w:val="left"/>
        <w:rPr>
          <w:b/>
          <w:sz w:val="22"/>
        </w:rPr>
      </w:pPr>
      <w:r>
        <w:rPr>
          <w:b/>
          <w:sz w:val="22"/>
        </w:rPr>
        <w:t>Dashboard</w:t>
      </w:r>
      <w:r>
        <w:rPr>
          <w:b/>
          <w:spacing w:val="13"/>
          <w:sz w:val="22"/>
        </w:rPr>
        <w:t xml:space="preserve"> </w:t>
      </w:r>
      <w:r>
        <w:rPr>
          <w:b/>
          <w:spacing w:val="-10"/>
          <w:sz w:val="22"/>
        </w:rPr>
        <w:t>:</w:t>
      </w:r>
    </w:p>
    <w:p w14:paraId="2FD1916E">
      <w:pPr>
        <w:pStyle w:val="13"/>
        <w:rPr>
          <w:b/>
        </w:rPr>
      </w:pPr>
    </w:p>
    <w:p w14:paraId="28DBC43C">
      <w:pPr>
        <w:pStyle w:val="13"/>
        <w:rPr>
          <w:b/>
        </w:rPr>
      </w:pPr>
    </w:p>
    <w:p w14:paraId="3B62864A">
      <w:pPr>
        <w:pStyle w:val="13"/>
        <w:rPr>
          <w:b/>
        </w:rPr>
      </w:pPr>
    </w:p>
    <w:p w14:paraId="4738286A">
      <w:pPr>
        <w:pStyle w:val="13"/>
        <w:rPr>
          <w:b/>
        </w:rPr>
      </w:pPr>
    </w:p>
    <w:p w14:paraId="76680C37">
      <w:pPr>
        <w:pStyle w:val="13"/>
        <w:rPr>
          <w:b/>
        </w:rPr>
      </w:pPr>
    </w:p>
    <w:p w14:paraId="315D8293">
      <w:pPr>
        <w:pStyle w:val="13"/>
        <w:rPr>
          <w:b/>
        </w:rPr>
      </w:pPr>
    </w:p>
    <w:p w14:paraId="6F1420CD">
      <w:pPr>
        <w:pStyle w:val="13"/>
        <w:rPr>
          <w:b/>
        </w:rPr>
      </w:pPr>
    </w:p>
    <w:p w14:paraId="09D5A57B">
      <w:pPr>
        <w:pStyle w:val="13"/>
        <w:rPr>
          <w:b/>
        </w:rPr>
      </w:pPr>
    </w:p>
    <w:p w14:paraId="6018C4C9">
      <w:pPr>
        <w:pStyle w:val="13"/>
        <w:rPr>
          <w:b/>
        </w:rPr>
      </w:pPr>
    </w:p>
    <w:p w14:paraId="0B39B44B">
      <w:pPr>
        <w:pStyle w:val="13"/>
        <w:rPr>
          <w:b/>
        </w:rPr>
      </w:pPr>
    </w:p>
    <w:p w14:paraId="369AFDC4">
      <w:pPr>
        <w:pStyle w:val="13"/>
        <w:rPr>
          <w:b/>
        </w:rPr>
      </w:pPr>
    </w:p>
    <w:p w14:paraId="0D09BA9F">
      <w:pPr>
        <w:pStyle w:val="13"/>
        <w:rPr>
          <w:b/>
        </w:rPr>
      </w:pPr>
    </w:p>
    <w:p w14:paraId="10EB399B">
      <w:pPr>
        <w:pStyle w:val="13"/>
        <w:rPr>
          <w:b/>
        </w:rPr>
      </w:pPr>
    </w:p>
    <w:p w14:paraId="138190DD">
      <w:pPr>
        <w:pStyle w:val="13"/>
        <w:rPr>
          <w:b/>
        </w:rPr>
      </w:pPr>
    </w:p>
    <w:p w14:paraId="3CFC0C0D">
      <w:pPr>
        <w:pStyle w:val="13"/>
        <w:rPr>
          <w:b/>
        </w:rPr>
      </w:pPr>
    </w:p>
    <w:p w14:paraId="16C18E6D">
      <w:pPr>
        <w:pStyle w:val="13"/>
        <w:rPr>
          <w:b/>
        </w:rPr>
      </w:pPr>
    </w:p>
    <w:p w14:paraId="2B94EC4A">
      <w:pPr>
        <w:pStyle w:val="13"/>
        <w:rPr>
          <w:b/>
        </w:rPr>
      </w:pPr>
    </w:p>
    <w:p w14:paraId="7C4A72C9">
      <w:pPr>
        <w:pStyle w:val="13"/>
        <w:rPr>
          <w:b/>
        </w:rPr>
      </w:pPr>
    </w:p>
    <w:p w14:paraId="3EBAB9BF">
      <w:pPr>
        <w:pStyle w:val="13"/>
        <w:rPr>
          <w:b/>
        </w:rPr>
      </w:pPr>
    </w:p>
    <w:p w14:paraId="20D42551">
      <w:pPr>
        <w:pStyle w:val="13"/>
        <w:rPr>
          <w:b/>
        </w:rPr>
      </w:pPr>
    </w:p>
    <w:p w14:paraId="40CA14BA">
      <w:pPr>
        <w:pStyle w:val="13"/>
        <w:spacing w:before="129"/>
        <w:rPr>
          <w:b/>
        </w:rPr>
      </w:pPr>
    </w:p>
    <w:p w14:paraId="15347DB7">
      <w:pPr>
        <w:spacing w:before="1"/>
        <w:ind w:left="1452" w:right="0" w:firstLine="0"/>
        <w:jc w:val="left"/>
        <w:rPr>
          <w:b/>
          <w:sz w:val="22"/>
        </w:rPr>
      </w:pPr>
      <w:r>
        <w:rPr>
          <w:b/>
          <w:sz w:val="22"/>
        </w:rPr>
        <w:t>User</w:t>
      </w:r>
      <w:r>
        <w:rPr>
          <w:b/>
          <w:spacing w:val="1"/>
          <w:sz w:val="22"/>
        </w:rPr>
        <w:t xml:space="preserve"> </w:t>
      </w:r>
      <w:r>
        <w:rPr>
          <w:b/>
          <w:sz w:val="22"/>
        </w:rPr>
        <w:t>Profile</w:t>
      </w:r>
      <w:r>
        <w:rPr>
          <w:b/>
          <w:spacing w:val="1"/>
          <w:sz w:val="22"/>
        </w:rPr>
        <w:t xml:space="preserve"> </w:t>
      </w:r>
      <w:r>
        <w:rPr>
          <w:b/>
          <w:spacing w:val="-10"/>
          <w:sz w:val="22"/>
        </w:rPr>
        <w:t>:</w:t>
      </w:r>
    </w:p>
    <w:p w14:paraId="41E0EA08">
      <w:pPr>
        <w:spacing w:after="0"/>
        <w:jc w:val="left"/>
        <w:rPr>
          <w:b/>
          <w:sz w:val="22"/>
        </w:rPr>
        <w:sectPr>
          <w:pgSz w:w="12240" w:h="15840"/>
          <w:pgMar w:top="580" w:right="360" w:bottom="1120" w:left="360" w:header="0" w:footer="920" w:gutter="0"/>
          <w:cols w:space="720" w:num="1"/>
        </w:sectPr>
      </w:pPr>
    </w:p>
    <w:p w14:paraId="14892A8B">
      <w:pPr>
        <w:pStyle w:val="13"/>
        <w:rPr>
          <w:b/>
        </w:rPr>
      </w:pPr>
      <w:r>
        <w:rPr>
          <w:b/>
        </w:rPr>
        <mc:AlternateContent>
          <mc:Choice Requires="wpg">
            <w:drawing>
              <wp:anchor distT="0" distB="0" distL="0" distR="0" simplePos="0" relativeHeight="25169408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70" name="Group 170"/>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71" name="Graphic 171"/>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72" name="Image 172"/>
                          <pic:cNvPicPr/>
                        </pic:nvPicPr>
                        <pic:blipFill>
                          <a:blip r:embed="rId68" cstate="print"/>
                          <a:stretch>
                            <a:fillRect/>
                          </a:stretch>
                        </pic:blipFill>
                        <pic:spPr>
                          <a:xfrm>
                            <a:off x="579120" y="1092708"/>
                            <a:ext cx="5702807" cy="2974847"/>
                          </a:xfrm>
                          <a:prstGeom prst="rect">
                            <a:avLst/>
                          </a:prstGeom>
                        </pic:spPr>
                      </pic:pic>
                      <pic:pic xmlns:pic="http://schemas.openxmlformats.org/drawingml/2006/picture">
                        <pic:nvPicPr>
                          <pic:cNvPr id="173" name="Image 173"/>
                          <pic:cNvPicPr/>
                        </pic:nvPicPr>
                        <pic:blipFill>
                          <a:blip r:embed="rId69" cstate="print"/>
                          <a:stretch>
                            <a:fillRect/>
                          </a:stretch>
                        </pic:blipFill>
                        <pic:spPr>
                          <a:xfrm>
                            <a:off x="579120" y="4942332"/>
                            <a:ext cx="5718047" cy="2991611"/>
                          </a:xfrm>
                          <a:prstGeom prst="rect">
                            <a:avLst/>
                          </a:prstGeom>
                        </pic:spPr>
                      </pic:pic>
                      <pic:pic xmlns:pic="http://schemas.openxmlformats.org/drawingml/2006/picture">
                        <pic:nvPicPr>
                          <pic:cNvPr id="174" name="Image 174"/>
                          <pic:cNvPicPr/>
                        </pic:nvPicPr>
                        <pic:blipFill>
                          <a:blip r:embed="rId70" cstate="print"/>
                          <a:stretch>
                            <a:fillRect/>
                          </a:stretch>
                        </pic:blipFill>
                        <pic:spPr>
                          <a:xfrm>
                            <a:off x="446531" y="1095756"/>
                            <a:ext cx="5891783" cy="3314699"/>
                          </a:xfrm>
                          <a:prstGeom prst="rect">
                            <a:avLst/>
                          </a:prstGeom>
                        </pic:spPr>
                      </pic:pic>
                      <pic:pic xmlns:pic="http://schemas.openxmlformats.org/drawingml/2006/picture">
                        <pic:nvPicPr>
                          <pic:cNvPr id="175" name="Image 175"/>
                          <pic:cNvPicPr/>
                        </pic:nvPicPr>
                        <pic:blipFill>
                          <a:blip r:embed="rId71" cstate="print"/>
                          <a:stretch>
                            <a:fillRect/>
                          </a:stretch>
                        </pic:blipFill>
                        <pic:spPr>
                          <a:xfrm>
                            <a:off x="365760" y="4936236"/>
                            <a:ext cx="5967983" cy="3357371"/>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240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TooorkNQooooA&#10;KKKKACiiigAooooAKKKKACiiigAooooAKKKKACszVPvxVp1map9+KrhuBHFUlRxVJXQZ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p0UUVyGoUUUUAFFFFABRRRQAUUUUAFFFFA&#10;BRRRQAUUUUAFFFFABWZqn34q06zNU+/FVw3AjiqSo4qkroM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06KKK5DUKKKKACiiigAooooAKKKKACiiigAooooAKKKKACiiigArM1T&#10;78VadZmqffiq4bgRxVJUcVSV0G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adFFFchqFFFFABRRRQAUUUUAFFFFABRRRQAUUUUAFFFFABRRRQAVmap9+KtOszVPvxVcNwI4qkqO&#10;KpK6D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NOiiiuQ1CiiigAooooAKK&#10;KKACiiigAooooAKKKKACiiigAooooAKzNU+/FWnWZqn34quG4EcVSVHFUldBk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GnRRRXIahRRRQAUUUUAFFFFABRRRQAUUUUAFFFFABR&#10;RRQAUUUUAFZmqffirTrM1T78VXDcCOKpKjiqSugy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p0UUVyGoUUUUAFFFFABRRRQAUUUUAFFFFABR&#10;RRQAUUUUAFFFFADZPumsK2/1klbsn3TWFbf6yStKZlMuUUUVu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adFFFchqFFFFABRRRQAUUUUAFFFFABRRRQAUUUUAFFFFABRRRQA2T&#10;7prCtv8AWSVuyfdNYVt/rJK0pmUy5RRRW4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p0UUVyGoUUUUAFFFFABRRRQAUUUUAFFFFABRRRQAUUUUAFFFFADZPumsK2/1klbsn3TW&#10;Fbf6yStKZlMuUUUVu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adFFFchqF&#10;FFFABRRRQAUUUUAFFFFABRRRQAUUUUAFFFFABRRRQA2T7prCtv8AWSVuyfdNYVt/rJK0pmUy5RRR&#10;W4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p0UUVyGoUUUUAFFFFABRRRQA&#10;UUUUAFFFFABRRRQAUUUUAFFFFADZPumsK2/1klbsn3TWFbf6yStKZlMuUUUVu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adFFFchqFFFFABRRRQAUUUUAFFFFABRRRQAUUUUAF&#10;FFFABRRRQA2T7prCtv8AWSVuyfdNYVt/rJK0pmUy5RRRW4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p0UUVyGoUUUUAFFFFABRRRQAUUUUAFFFFABRRRQAUUUUAFFFFADZPums&#10;K2/1klbsn3TWFbf6yStKZlMuUUUVu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adFFFchqFFFFABRRRQAUUUUAFFFFABRRRQAUUUUAFFFFABRRRQA2T7prCtv8AWSVuyfdNYVt/&#10;rJK0pmUy5RRRW4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RXH+q/Gq6VYuP9V+NV0qlsSyVaWkWlpgT0UUVBQUUUUAFFFFABRRRQAUUUUAFFFFABRRR&#10;QAUUUUAFFFFABRRRQAUUUUAFFFFABRRRQAUh6UtIelAFNep+tO7U1fvGn1oSxq/61frVsVVA+dT7&#10;1aFTIaFoooqR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T0UUVmUFFFFABRRRQAUUUUAFFFFABRRRQAUUUUAFFFFABRRRQAU&#10;UUUAFFFFABRRRQAUUUUAFIelLSHpQBTH3z9akHWox98/WpB1rQTHUUUUC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nooo&#10;rMoKKKKACiiigAooooAKKKKACiiigAooooAKKKKACiiigAooooAKKKKACiiigAooooAKQ9KWkPSg&#10;CmPvn61IOtRj75+tSDrWgmOoooo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PRRRWZQUUUUAFFFFABRRRQAUUUUAFFFFA&#10;BRRRQAUUUUAFFFFABRRRQAUUUUAFFFFABRRRQAUh6UtIelAFMfeP1qQdaYvU/U1IBWgmLRRRQ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">
                <o:lock v:ext="edit" aspectratio="f"/>
                <v:shape id="Graphic 171" o:spid="_x0000_s1026" o:spt="100" style="position:absolute;left:0;top:12;height:9253855;width:6620509;" fillcolor="#000000" filled="t" stroked="f" coordsize="6620509,9253855" o:gfxdata="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a/rK8AAAA&#10;3AAAAA8AAAAAAAAAAQAgAAAAIgAAAGRycy9kb3ducmV2LnhtbFBLAQIUABQAAAAIAIdO4kAzLwWe&#10;OwAAADkAAAAQAAAAAAAAAAEAIAAAAAsBAABkcnMvc2hhcGV4bWwueG1sUEsFBgAAAAAGAAYAWwEA&#10;ALUD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72" o:spid="_x0000_s1026" o:spt="75" type="#_x0000_t75" style="position:absolute;left:579120;top:1092708;height:2974847;width:5702807;" filled="f" o:preferrelative="t" stroked="f" coordsize="21600,21600" o:gfxdata="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c5Ct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173" o:spid="_x0000_s1026" o:spt="75" type="#_x0000_t75" style="position:absolute;left:579120;top:4942332;height:2991611;width:5718047;" filled="f" o:preferrelative="t" stroked="f" coordsize="21600,21600" o:gfxdata="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520m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Image 174" o:spid="_x0000_s1026" o:spt="75" type="#_x0000_t75" style="position:absolute;left:446531;top:1095756;height:3314699;width:5891783;" filled="f" o:preferrelative="t" stroked="f" coordsize="21600,21600" o:gfxdata="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l2T1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175" o:spid="_x0000_s1026" o:spt="75" type="#_x0000_t75" style="position:absolute;left:365760;top:4936236;height:3357371;width:5967983;" filled="f" o:preferrelative="t" stroked="f" coordsize="21600,21600" o:gfxdata="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RuEK8AAAA&#10;3AAAAA8AAAAAAAAAAQAgAAAAIgAAAGRycy9kb3ducmV2LnhtbFBLAQIUABQAAAAIAIdO4kAzLwWe&#10;OwAAADkAAAAQAAAAAAAAAAEAIAAAAAsBAABkcnMvc2hhcGV4bWwueG1sUEsFBgAAAAAGAAYAWwEA&#10;ALUDAAAAAA==&#10;">
                  <v:fill on="f" focussize="0,0"/>
                  <v:stroke on="f"/>
                  <v:imagedata r:id="rId71" o:title=""/>
                  <o:lock v:ext="edit" aspectratio="f"/>
                </v:shape>
              </v:group>
            </w:pict>
          </mc:Fallback>
        </mc:AlternateContent>
      </w:r>
    </w:p>
    <w:p w14:paraId="618F6914">
      <w:pPr>
        <w:pStyle w:val="13"/>
        <w:rPr>
          <w:b/>
        </w:rPr>
      </w:pPr>
    </w:p>
    <w:p w14:paraId="10AB5893">
      <w:pPr>
        <w:spacing w:before="0"/>
        <w:ind w:left="720" w:leftChars="0" w:right="0" w:firstLine="720" w:firstLineChars="0"/>
        <w:jc w:val="left"/>
        <w:rPr>
          <w:b/>
          <w:sz w:val="22"/>
        </w:rPr>
      </w:pPr>
      <w:r>
        <w:rPr>
          <w:b/>
          <w:sz w:val="22"/>
        </w:rPr>
        <w:t>User</w:t>
      </w:r>
      <w:r>
        <w:rPr>
          <w:b/>
          <w:spacing w:val="5"/>
          <w:sz w:val="22"/>
        </w:rPr>
        <w:t xml:space="preserve"> </w:t>
      </w:r>
      <w:r>
        <w:rPr>
          <w:b/>
          <w:sz w:val="22"/>
        </w:rPr>
        <w:t>Registration</w:t>
      </w:r>
      <w:r>
        <w:rPr>
          <w:b/>
          <w:spacing w:val="7"/>
          <w:sz w:val="22"/>
        </w:rPr>
        <w:t xml:space="preserve"> </w:t>
      </w:r>
      <w:r>
        <w:rPr>
          <w:b/>
          <w:spacing w:val="-10"/>
          <w:sz w:val="22"/>
        </w:rPr>
        <w:t>:</w:t>
      </w:r>
    </w:p>
    <w:p w14:paraId="3FD6B093">
      <w:pPr>
        <w:pStyle w:val="13"/>
        <w:rPr>
          <w:b/>
        </w:rPr>
      </w:pPr>
    </w:p>
    <w:p w14:paraId="011FED0E">
      <w:pPr>
        <w:pStyle w:val="13"/>
        <w:rPr>
          <w:b/>
        </w:rPr>
      </w:pPr>
    </w:p>
    <w:p w14:paraId="1338942C">
      <w:pPr>
        <w:pStyle w:val="13"/>
        <w:rPr>
          <w:b/>
        </w:rPr>
      </w:pPr>
    </w:p>
    <w:p w14:paraId="2DDF0B78">
      <w:pPr>
        <w:pStyle w:val="13"/>
        <w:rPr>
          <w:b/>
        </w:rPr>
      </w:pPr>
    </w:p>
    <w:p w14:paraId="689360F0">
      <w:pPr>
        <w:pStyle w:val="13"/>
        <w:rPr>
          <w:b/>
        </w:rPr>
      </w:pPr>
    </w:p>
    <w:p w14:paraId="3E9031C7">
      <w:pPr>
        <w:pStyle w:val="13"/>
        <w:rPr>
          <w:b/>
        </w:rPr>
      </w:pPr>
    </w:p>
    <w:p w14:paraId="62165529">
      <w:pPr>
        <w:pStyle w:val="13"/>
        <w:rPr>
          <w:b/>
        </w:rPr>
      </w:pPr>
    </w:p>
    <w:p w14:paraId="44C43293">
      <w:pPr>
        <w:pStyle w:val="13"/>
        <w:rPr>
          <w:b/>
        </w:rPr>
      </w:pPr>
    </w:p>
    <w:p w14:paraId="6EDA8A1F">
      <w:pPr>
        <w:pStyle w:val="13"/>
        <w:rPr>
          <w:b/>
        </w:rPr>
      </w:pPr>
    </w:p>
    <w:p w14:paraId="13502B69">
      <w:pPr>
        <w:pStyle w:val="13"/>
        <w:rPr>
          <w:b/>
        </w:rPr>
      </w:pPr>
    </w:p>
    <w:p w14:paraId="5A1960C7">
      <w:pPr>
        <w:pStyle w:val="13"/>
        <w:rPr>
          <w:b/>
        </w:rPr>
      </w:pPr>
    </w:p>
    <w:p w14:paraId="3CAEF47F">
      <w:pPr>
        <w:pStyle w:val="13"/>
        <w:rPr>
          <w:b/>
        </w:rPr>
      </w:pPr>
    </w:p>
    <w:p w14:paraId="0C4FE53B">
      <w:pPr>
        <w:pStyle w:val="13"/>
        <w:rPr>
          <w:b/>
        </w:rPr>
      </w:pPr>
    </w:p>
    <w:p w14:paraId="0870B3F2">
      <w:pPr>
        <w:pStyle w:val="13"/>
        <w:rPr>
          <w:b/>
        </w:rPr>
      </w:pPr>
    </w:p>
    <w:p w14:paraId="608227F1">
      <w:pPr>
        <w:pStyle w:val="13"/>
        <w:rPr>
          <w:b/>
        </w:rPr>
      </w:pPr>
    </w:p>
    <w:p w14:paraId="6BA2068C">
      <w:pPr>
        <w:pStyle w:val="13"/>
        <w:rPr>
          <w:b/>
        </w:rPr>
      </w:pPr>
    </w:p>
    <w:p w14:paraId="64A14A39">
      <w:pPr>
        <w:pStyle w:val="13"/>
        <w:rPr>
          <w:b/>
        </w:rPr>
      </w:pPr>
    </w:p>
    <w:p w14:paraId="4FC3E573">
      <w:pPr>
        <w:pStyle w:val="13"/>
        <w:rPr>
          <w:b/>
        </w:rPr>
      </w:pPr>
    </w:p>
    <w:p w14:paraId="6E8E8E06">
      <w:pPr>
        <w:pStyle w:val="13"/>
        <w:rPr>
          <w:b/>
        </w:rPr>
      </w:pPr>
    </w:p>
    <w:p w14:paraId="483825B7">
      <w:pPr>
        <w:pStyle w:val="13"/>
        <w:rPr>
          <w:b/>
        </w:rPr>
      </w:pPr>
    </w:p>
    <w:p w14:paraId="4E7B3428">
      <w:pPr>
        <w:pStyle w:val="13"/>
        <w:rPr>
          <w:b/>
        </w:rPr>
      </w:pPr>
    </w:p>
    <w:p w14:paraId="72FAF522">
      <w:pPr>
        <w:pStyle w:val="13"/>
        <w:spacing w:before="244"/>
        <w:rPr>
          <w:b/>
        </w:rPr>
      </w:pPr>
    </w:p>
    <w:p w14:paraId="7F107FE0">
      <w:pPr>
        <w:spacing w:before="0"/>
        <w:ind w:left="1452" w:right="0" w:firstLine="0"/>
        <w:jc w:val="left"/>
        <w:rPr>
          <w:b/>
          <w:sz w:val="22"/>
        </w:rPr>
      </w:pPr>
      <w:r>
        <w:rPr>
          <w:b/>
          <w:sz w:val="22"/>
        </w:rPr>
        <w:t>Project Details</w:t>
      </w:r>
      <w:r>
        <w:rPr>
          <w:b/>
          <w:spacing w:val="3"/>
          <w:sz w:val="22"/>
        </w:rPr>
        <w:t xml:space="preserve"> </w:t>
      </w:r>
      <w:r>
        <w:rPr>
          <w:b/>
          <w:spacing w:val="-10"/>
          <w:sz w:val="22"/>
        </w:rPr>
        <w:t>:</w:t>
      </w:r>
    </w:p>
    <w:p w14:paraId="2C9D8FD5">
      <w:pPr>
        <w:spacing w:after="0"/>
        <w:jc w:val="left"/>
        <w:rPr>
          <w:b/>
          <w:sz w:val="22"/>
        </w:rPr>
        <w:sectPr>
          <w:pgSz w:w="12240" w:h="15840"/>
          <w:pgMar w:top="580" w:right="360" w:bottom="1120" w:left="360" w:header="0" w:footer="920" w:gutter="0"/>
          <w:cols w:space="720" w:num="1"/>
        </w:sectPr>
      </w:pPr>
    </w:p>
    <w:p w14:paraId="37C6078A">
      <w:pPr>
        <w:pStyle w:val="13"/>
        <w:rPr>
          <w:b/>
          <w:sz w:val="20"/>
        </w:rPr>
      </w:pPr>
      <w:r>
        <w:rPr>
          <w:b/>
          <w:sz w:val="20"/>
        </w:rPr>
        <mc:AlternateContent>
          <mc:Choice Requires="wpg">
            <w:drawing>
              <wp:anchor distT="0" distB="0" distL="0" distR="0" simplePos="0" relativeHeight="25169408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76" name="Group 176"/>
                <wp:cNvGraphicFramePr/>
                <a:graphic xmlns:a="http://schemas.openxmlformats.org/drawingml/2006/main">
                  <a:graphicData uri="http://schemas.microsoft.com/office/word/2010/wordprocessingGroup">
                    <wpg:wgp>
                      <wpg:cNvGrpSpPr/>
                      <wpg:grpSpPr>
                        <a:xfrm>
                          <a:off x="0" y="0"/>
                          <a:ext cx="6620509" cy="9253855"/>
                          <a:chOff x="0" y="0"/>
                          <a:chExt cx="6620509" cy="9253855"/>
                        </a:xfrm>
                      </wpg:grpSpPr>
                      <wps:wsp>
                        <wps:cNvPr id="177" name="Graphic 177"/>
                        <wps:cNvSpPr/>
                        <wps:spPr>
                          <a:xfrm>
                            <a:off x="0" y="12"/>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pic:pic xmlns:pic="http://schemas.openxmlformats.org/drawingml/2006/picture">
                        <pic:nvPicPr>
                          <pic:cNvPr id="178" name="Image 178"/>
                          <pic:cNvPicPr/>
                        </pic:nvPicPr>
                        <pic:blipFill>
                          <a:blip r:embed="rId72" cstate="print"/>
                          <a:stretch>
                            <a:fillRect/>
                          </a:stretch>
                        </pic:blipFill>
                        <pic:spPr>
                          <a:xfrm>
                            <a:off x="579120" y="818387"/>
                            <a:ext cx="5791199" cy="2802635"/>
                          </a:xfrm>
                          <a:prstGeom prst="rect">
                            <a:avLst/>
                          </a:prstGeom>
                        </pic:spPr>
                      </pic:pic>
                      <pic:pic xmlns:pic="http://schemas.openxmlformats.org/drawingml/2006/picture">
                        <pic:nvPicPr>
                          <pic:cNvPr id="179" name="Image 179"/>
                          <pic:cNvPicPr/>
                        </pic:nvPicPr>
                        <pic:blipFill>
                          <a:blip r:embed="rId73" cstate="print"/>
                          <a:stretch>
                            <a:fillRect/>
                          </a:stretch>
                        </pic:blipFill>
                        <pic:spPr>
                          <a:xfrm>
                            <a:off x="579120" y="4218432"/>
                            <a:ext cx="5785103" cy="3002279"/>
                          </a:xfrm>
                          <a:prstGeom prst="rect">
                            <a:avLst/>
                          </a:prstGeom>
                        </pic:spPr>
                      </pic:pic>
                      <pic:pic xmlns:pic="http://schemas.openxmlformats.org/drawingml/2006/picture">
                        <pic:nvPicPr>
                          <pic:cNvPr id="180" name="Image 180"/>
                          <pic:cNvPicPr/>
                        </pic:nvPicPr>
                        <pic:blipFill>
                          <a:blip r:embed="rId74" cstate="print"/>
                          <a:stretch>
                            <a:fillRect/>
                          </a:stretch>
                        </pic:blipFill>
                        <pic:spPr>
                          <a:xfrm>
                            <a:off x="583691" y="734568"/>
                            <a:ext cx="5817107" cy="3272027"/>
                          </a:xfrm>
                          <a:prstGeom prst="rect">
                            <a:avLst/>
                          </a:prstGeom>
                        </pic:spPr>
                      </pic:pic>
                      <pic:pic xmlns:pic="http://schemas.openxmlformats.org/drawingml/2006/picture">
                        <pic:nvPicPr>
                          <pic:cNvPr id="181" name="Image 181"/>
                          <pic:cNvPicPr/>
                        </pic:nvPicPr>
                        <pic:blipFill>
                          <a:blip r:embed="rId75" cstate="print"/>
                          <a:stretch>
                            <a:fillRect/>
                          </a:stretch>
                        </pic:blipFill>
                        <pic:spPr>
                          <a:xfrm>
                            <a:off x="571500" y="4247388"/>
                            <a:ext cx="5817107" cy="3272027"/>
                          </a:xfrm>
                          <a:prstGeom prst="rect">
                            <a:avLst/>
                          </a:prstGeom>
                        </pic:spPr>
                      </pic:pic>
                    </wpg:wgp>
                  </a:graphicData>
                </a:graphic>
              </wp:anchor>
            </w:drawing>
          </mc:Choice>
          <mc:Fallback>
            <w:pict>
              <v:group id="_x0000_s1026" o:spid="_x0000_s1026" o:spt="203" style="position:absolute;left:0pt;margin-left:45pt;margin-top:29.25pt;height:728.65pt;width:521.3pt;mso-position-horizontal-relative:page;mso-position-vertical-relative:page;z-index:-251622400;mso-width-relative:page;mso-height-relative:page;" coordsize="6620509,9253855" o:gfxdata="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NOiiiuQ1CiiigAooooAKKKKACiiigAoo&#10;ooAKKKKACiiigAooooAKq3v/AB5y/wDXOrVVdS/485KAM6171YqOKpK6z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NOiiiuQ1CiiigAooooAKKKKACiiigAooooAKKKKACiiigAooooAKwLfpW&#10;/WBb9K0pmUy7FSUsVJWwBRRRT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N&#10;OiiiuQ1CiiigAooooAKKKKACiiigAooooAKKKKACiiigAooooAKwLfpW/WBb9K0pmUy7FSUsVJWw&#10;BRRRT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NOiiiuQ1CiiigAooooAKK&#10;KKACiiigAooooAKKKKACiiigAooooAKwLfpW/WBb9K0pmUy7FSUsVJWwB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NOiiiuQ1CiiigAooooAKKKKACiiigAooooAKKKKAC&#10;iiigAooooAKwLfpW/WBb9K0pmUy7FSUsVJWwBRRRT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NOiiiuQ1CiiigAooooAKKKKACiiigAooooAKKKKACiiigAooooAKwLfpW/WBb&#10;9K0pmUy7FSUsVJWwB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NOiii&#10;uQ1CiiigAooooAKKKKACiiigAooooAKKKKACiiigAooooAKwLfpW/WBb9K0pmUy7FSUUVu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PRRRWZQUUUUAFFFFABRRRQAUUUUAFFFFABRRRQAUUU&#10;UAFFFFABRRRQAUUUUAFFFFABRRRQAVVm/wBb+FWqqzf638KcdwAdqfTB2p9W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E9FFFZ&#10;lBRRRQAUUUUAFFFFABRRRQAUUUUAFFFFABRRRQAUUUUAFFFFABRRRQAUUUUAFFFFABVWb/W/hVqq&#10;s3+t/CnHcAHan0wdqfV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PRRRWZQUUUUAFFFFABRRRQAUUUUAFFFFABRRRQAUUUUAFF&#10;FFABRRRQAUUUUAFFFFABRRRQAVVm/wBb+FWqqzf638KcdwAdqfTB2p9W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9FFFZlBRR&#10;RQAUUUUAFFFFABRRRQAUUUUAFFFFABRRRQAUUUUAFFFFABRRRQAUUUUAFFFFABVWb/W/hVqqs3+t&#10;/CnHcAHan0wdqfVk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PRRRWZQUUUUAFFFFABRRRQAUUUUAFFFFABRRRQAUUUUAFFFFAB&#10;RRRQAUUUUAFFFFABRRRQAVVm/wBb+FWqqzf638KcdwAdqfTB2p9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E9FFFZlBRRRQAU&#10;UUUAFFFFABRRRQAUUUUAFFFFABRRRQAUUUUAFFFFABRRRQAUUUUAFFFFABVWb/W/hVqqs3+t/CnH&#10;cAHan0wdqfV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PRRRWZQUUUUAFFFFABRRRQAUUUUAFFFFABRRRQAUUUUAFFFFABRRRQ&#10;AUUUUAFFFFABRRRQAVVm/wBb+FWqqzf638KcdwAdqfTB2p9WS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9FFFZlBRRRQAUUUUA&#10;FFFFABRRRQAUUUUAFFFFABRRRQAUUUUAFFFFABRRRQAUUUUAFFFFABVWb/W/hVqqs3+t/CnHcAHa&#10;n0wdqfV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PRRRWZQUUUUAFFFFABRRRQAUUUUAFFFFABRRRQAUUUUAFFFFABRRRQAUUU&#10;UAFFFFABRRRQAVVm/wBb+FWqqzf638KcdwAdqfTB2p9W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9FFFZlBRRRQAUUUUAFFFF&#10;ABRRRQAUUUUAFFFFABRRRQAUUUUAFFFFABRRRQAUUUUAFFFFABVWUZm/CrVVpf8AXfhTjuAgp9IO&#10;lLV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nooorMoKKKKACii&#10;igAooooAKKKKACiiigAooooAKKKKACiiigAooooAKKKKACiiigAooooAKqzf638KtVVm/wBb+FOO&#10;4AO1Ppg7U+rJ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eiiisygooooAKKKKACiiigAooooAKKKKACiiigAooooAKKKKACiiig&#10;AooooAKKKKACiiigAqrN/rfwq1VWb/W/hTjuADtT6YO1Pq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nooorMoKKKKACiiigAo&#10;oooAKKKKACiiigAooooAKKKKACiiigAooooAKKKKACiiigAooooAKqzf638KtVVm/wBb+FOO4AO1&#10;Ppg7U+r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eiiisygooooAKKKKACiiigAooooAKKKKACiiigAooooAKKKKACiiigAooo&#10;oAKKKKACiiigAqrN/rfwq1VWb/W/hTjuADtT6YO1Pq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nooorMoKKKKACiiigAooooA&#10;KKKKACiiigAooooAKKKKACiiigAooooAKKKKACiiigAooooAKqzf638KtVVm/wBb+FOO4AO1Ppg7&#10;U+rJ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eiiisygooooAKKKKACiiigAooooAKKKKACiiigAooooAKKKKACiiigAooooAKK&#10;KKACiiigAqrN/rfwq1VWb/W/hTjuADtT6YO1Pq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nooorMoKKKKACiiigAooooAKKKK&#10;ACiiigAooooAKKKKACiiigAooooAKKKKACiiigAooooAKqzf638KtVVm/wBb+FOO4AO1Ppg7U+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eiiisygooooAKKKKACiiigAooooAKKKKACiiigAooooAKKKKACiiigAooooAKKKKAC&#10;iiigAqrN/rfwq1VWb/W/hTjuADtT6YO1Pqy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nooorMoKKKKACiiigAooooAKKKKACii&#10;igAooooAKKKKACiiigAooooAKKKKACiiigAooooAKqzf638KtVVm/wBb+FOO4AO1Ppg7U+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CeiiisygooooAKKKKACiiigAooooAKKKKACiiigAooooAKKKKACiiigAooooAKKKKACiiig&#10;AqrN/rfwq1VWb/W/hTjuADtT6YO1Pq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nooorMoKKKKACiiigAooooAKKKKACiiigAo&#10;oooAKKKKACiiigAooooAKKKKACiiigAooooAKqzf638KtVVm/wBb+FOO4AO1Ppg7U+r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eiiisygooooAKKKKACiiigAooooAKKKKACiiigAooooAKKKKACiiigAooooAKKKKACiiigAqrN&#10;/rfwq1VWb/W/hTjuADtT6YO1Pq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nooorMoKKKKACiiigAooooAKKKKACiiigAooooA&#10;KKKKACiiigAooooAKKKKACiiigAooooAKqzf638KtVVm/wBb+FOO4AO1Ppg7U+r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ei&#10;iisygooooAKKKKACiiigAooooAKKKKACiiigAooooAKKKKACiiigAooooAKKKKACiiigAqrN/rfw&#10;q1VWb/W/hTjuADtT6YO1Pqy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ooorMoKKKKACiiigAooooAKKKKACiiigAooooAKKKK&#10;ACiiigAooooAKKKKACiiigAooooAKqzf638KtVVm/wBb+FOO4AO1Ppg7U+r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eiiisy&#10;gooooAKKKKACiiigAooooAKKKKACiiigAooooAKKKKACiiigAooooAKKKKACiiigAqrN/rfwq1VW&#10;b/W/hTjuADtT6YO1Pqy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nooorMoKKKKACiiigAooooAKKKKACiiigAooooAKKKKACii&#10;igAooooAKKKKACiiigAooooAKqzf638KtVVm/wBb+FOO4AO1Ppg7U+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eiiisygooo&#10;oAKKKKACiiigAooooAKKKKACiiigAooooAKKKKACiiigAooooAKKKKACiiigAqrN/rfwq1VWb/W/&#10;hTjuADtT6YO1Pq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nooorMoKKKKACiiigAooooAKKKKACiiigAooooAKKKKACiiigAo&#10;oooAKKKKACiiigAooooAKqzf638KtVVm/wBb+FOO4AO1Ppg7U+r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eiiisygooooAKK&#10;KKACiiigAooooAKKKKACiiigAooooAKKKKACiiigAooooAKKKKACiiigAqrKMzfhVqq0v+u/CnHc&#10;BBT6QdKWr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">
                <o:lock v:ext="edit" aspectratio="f"/>
                <v:shape id="Graphic 177" o:spid="_x0000_s1026" o:spt="100" style="position:absolute;left:0;top:12;height:9253855;width:6620509;" fillcolor="#000000" filled="t" stroked="f" coordsize="6620509,9253855" o:gfxdata="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DXb4A&#10;AADcAAAADwAAAAAAAAABACAAAAAiAAAAZHJzL2Rvd25yZXYueG1sUEsBAhQAFAAAAAgAh07iQDMv&#10;BZ47AAAAOQAAABAAAAAAAAAAAQAgAAAADQEAAGRycy9zaGFwZXhtbC54bWxQSwUGAAAAAAYABgBb&#10;AQAAtwM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v:shape id="Image 178" o:spid="_x0000_s1026" o:spt="75" type="#_x0000_t75" style="position:absolute;left:579120;top:818387;height:2802635;width:5791199;" filled="f" o:preferrelative="t" stroked="f" coordsize="21600,21600" o:gfxdata="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QnNi/&#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179" o:spid="_x0000_s1026" o:spt="75" type="#_x0000_t75" style="position:absolute;left:579120;top:4218432;height:3002279;width:5785103;" filled="f" o:preferrelative="t" stroked="f" coordsize="21600,21600" o:gfxdata="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gW/7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180" o:spid="_x0000_s1026" o:spt="75" type="#_x0000_t75" style="position:absolute;left:583691;top:734568;height:3272027;width:5817107;" filled="f" o:preferrelative="t" stroked="f" coordsize="21600,21600" o:gfxdata="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Nq3C/&#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181" o:spid="_x0000_s1026" o:spt="75" type="#_x0000_t75" style="position:absolute;left:571500;top:4247388;height:3272027;width:5817107;" filled="f" o:preferrelative="t" stroked="f" coordsize="21600,21600" o:gfxdata="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Jnx2vQAA&#10;ANwAAAAPAAAAAAAAAAEAIAAAACIAAABkcnMvZG93bnJldi54bWxQSwECFAAUAAAACACHTuJAMy8F&#10;njsAAAA5AAAAEAAAAAAAAAABACAAAAAMAQAAZHJzL3NoYXBleG1sLnhtbFBLBQYAAAAABgAGAFsB&#10;AAC2AwAAAAA=&#10;">
                  <v:fill on="f" focussize="0,0"/>
                  <v:stroke on="f"/>
                  <v:imagedata r:id="rId75" o:title=""/>
                  <o:lock v:ext="edit" aspectratio="f"/>
                </v:shape>
              </v:group>
            </w:pict>
          </mc:Fallback>
        </mc:AlternateContent>
      </w:r>
      <w:r>
        <w:rPr>
          <w:rFonts w:hint="default"/>
          <w:b/>
          <w:sz w:val="20"/>
          <w:lang w:val="en-US"/>
        </w:rPr>
        <w:tab/>
      </w:r>
      <w:r>
        <w:rPr>
          <w:rFonts w:hint="default"/>
          <w:b/>
          <w:sz w:val="20"/>
          <w:lang w:val="en-US"/>
        </w:rPr>
        <w:tab/>
      </w:r>
      <w:r>
        <w:rPr>
          <w:b/>
          <w:sz w:val="20"/>
        </w:rPr>
        <w:t>Bug</w:t>
      </w:r>
      <w:r>
        <w:rPr>
          <w:b/>
          <w:spacing w:val="3"/>
          <w:sz w:val="20"/>
        </w:rPr>
        <w:t xml:space="preserve"> </w:t>
      </w:r>
      <w:r>
        <w:rPr>
          <w:b/>
          <w:sz w:val="20"/>
        </w:rPr>
        <w:t>Tracker</w:t>
      </w:r>
      <w:r>
        <w:rPr>
          <w:b/>
          <w:spacing w:val="2"/>
          <w:sz w:val="20"/>
        </w:rPr>
        <w:t xml:space="preserve"> </w:t>
      </w:r>
      <w:r>
        <w:rPr>
          <w:b/>
          <w:spacing w:val="-12"/>
          <w:sz w:val="20"/>
        </w:rPr>
        <w:t>:</w:t>
      </w:r>
    </w:p>
    <w:p w14:paraId="1B2948EB">
      <w:pPr>
        <w:pStyle w:val="13"/>
        <w:rPr>
          <w:b/>
          <w:sz w:val="20"/>
        </w:rPr>
      </w:pPr>
    </w:p>
    <w:p w14:paraId="1CF21AAF">
      <w:pPr>
        <w:pStyle w:val="13"/>
        <w:rPr>
          <w:b/>
          <w:sz w:val="20"/>
        </w:rPr>
      </w:pPr>
    </w:p>
    <w:p w14:paraId="1D12340A">
      <w:pPr>
        <w:pStyle w:val="13"/>
        <w:rPr>
          <w:b/>
          <w:sz w:val="20"/>
        </w:rPr>
      </w:pPr>
    </w:p>
    <w:p w14:paraId="1165CECD">
      <w:pPr>
        <w:pStyle w:val="13"/>
        <w:rPr>
          <w:b/>
          <w:sz w:val="20"/>
        </w:rPr>
      </w:pPr>
    </w:p>
    <w:p w14:paraId="57B57600">
      <w:pPr>
        <w:pStyle w:val="13"/>
        <w:rPr>
          <w:b/>
          <w:sz w:val="20"/>
        </w:rPr>
      </w:pPr>
    </w:p>
    <w:p w14:paraId="61E786C1">
      <w:pPr>
        <w:pStyle w:val="13"/>
        <w:rPr>
          <w:b/>
          <w:sz w:val="20"/>
        </w:rPr>
      </w:pPr>
    </w:p>
    <w:p w14:paraId="6D34583C">
      <w:pPr>
        <w:pStyle w:val="13"/>
        <w:rPr>
          <w:b/>
          <w:sz w:val="20"/>
        </w:rPr>
      </w:pPr>
    </w:p>
    <w:p w14:paraId="6464D0C3">
      <w:pPr>
        <w:pStyle w:val="13"/>
        <w:rPr>
          <w:b/>
          <w:sz w:val="20"/>
        </w:rPr>
      </w:pPr>
    </w:p>
    <w:p w14:paraId="2B8FAAFE">
      <w:pPr>
        <w:pStyle w:val="13"/>
        <w:rPr>
          <w:b/>
          <w:sz w:val="20"/>
        </w:rPr>
      </w:pPr>
    </w:p>
    <w:p w14:paraId="65BE0FC6">
      <w:pPr>
        <w:pStyle w:val="13"/>
        <w:rPr>
          <w:b/>
          <w:sz w:val="20"/>
        </w:rPr>
      </w:pPr>
    </w:p>
    <w:p w14:paraId="4DF5230C">
      <w:pPr>
        <w:pStyle w:val="13"/>
        <w:rPr>
          <w:b/>
          <w:sz w:val="20"/>
        </w:rPr>
      </w:pPr>
    </w:p>
    <w:p w14:paraId="52E9A03F">
      <w:pPr>
        <w:pStyle w:val="13"/>
        <w:rPr>
          <w:b/>
          <w:sz w:val="20"/>
        </w:rPr>
      </w:pPr>
    </w:p>
    <w:p w14:paraId="54CFCFCA">
      <w:pPr>
        <w:pStyle w:val="13"/>
        <w:rPr>
          <w:b/>
          <w:sz w:val="20"/>
        </w:rPr>
      </w:pPr>
    </w:p>
    <w:p w14:paraId="142A7A50">
      <w:pPr>
        <w:pStyle w:val="13"/>
        <w:rPr>
          <w:b/>
          <w:sz w:val="20"/>
        </w:rPr>
      </w:pPr>
    </w:p>
    <w:p w14:paraId="0060EA3C">
      <w:pPr>
        <w:pStyle w:val="13"/>
        <w:rPr>
          <w:b/>
          <w:sz w:val="20"/>
        </w:rPr>
      </w:pPr>
    </w:p>
    <w:p w14:paraId="5DF8E357">
      <w:pPr>
        <w:pStyle w:val="13"/>
        <w:rPr>
          <w:b/>
          <w:sz w:val="20"/>
        </w:rPr>
      </w:pPr>
    </w:p>
    <w:p w14:paraId="73EE72C5">
      <w:pPr>
        <w:pStyle w:val="13"/>
        <w:rPr>
          <w:b/>
          <w:sz w:val="20"/>
        </w:rPr>
      </w:pPr>
    </w:p>
    <w:p w14:paraId="1C5546F1">
      <w:pPr>
        <w:pStyle w:val="13"/>
        <w:rPr>
          <w:b/>
          <w:sz w:val="20"/>
        </w:rPr>
      </w:pPr>
    </w:p>
    <w:p w14:paraId="4B286699">
      <w:pPr>
        <w:pStyle w:val="13"/>
        <w:rPr>
          <w:b/>
          <w:sz w:val="20"/>
        </w:rPr>
      </w:pPr>
    </w:p>
    <w:p w14:paraId="08EC9A9C">
      <w:pPr>
        <w:pStyle w:val="13"/>
        <w:rPr>
          <w:b/>
          <w:sz w:val="20"/>
        </w:rPr>
      </w:pPr>
    </w:p>
    <w:p w14:paraId="6E62C767">
      <w:pPr>
        <w:pStyle w:val="13"/>
        <w:rPr>
          <w:b/>
          <w:sz w:val="20"/>
        </w:rPr>
      </w:pPr>
    </w:p>
    <w:p w14:paraId="209A8B1F">
      <w:pPr>
        <w:pStyle w:val="13"/>
        <w:spacing w:before="64"/>
        <w:rPr>
          <w:b/>
          <w:sz w:val="20"/>
        </w:rPr>
      </w:pPr>
    </w:p>
    <w:p w14:paraId="629C7F54">
      <w:pPr>
        <w:spacing w:before="0"/>
        <w:ind w:left="1452" w:right="0" w:firstLine="0"/>
        <w:jc w:val="left"/>
        <w:rPr>
          <w:b/>
          <w:sz w:val="20"/>
        </w:rPr>
      </w:pPr>
    </w:p>
    <w:p w14:paraId="5D798808">
      <w:pPr>
        <w:spacing w:before="0"/>
        <w:ind w:left="1452" w:right="0" w:firstLine="0"/>
        <w:jc w:val="left"/>
        <w:rPr>
          <w:b/>
          <w:sz w:val="20"/>
        </w:rPr>
      </w:pPr>
      <w:r>
        <w:rPr>
          <w:b/>
          <w:sz w:val="20"/>
        </w:rPr>
        <w:t>Closed</w:t>
      </w:r>
      <w:r>
        <w:rPr>
          <w:b/>
          <w:spacing w:val="-6"/>
          <w:sz w:val="20"/>
        </w:rPr>
        <w:t xml:space="preserve"> </w:t>
      </w:r>
      <w:r>
        <w:rPr>
          <w:b/>
          <w:sz w:val="20"/>
        </w:rPr>
        <w:t>Bug</w:t>
      </w:r>
      <w:r>
        <w:rPr>
          <w:b/>
          <w:spacing w:val="6"/>
          <w:sz w:val="20"/>
        </w:rPr>
        <w:t xml:space="preserve"> </w:t>
      </w:r>
      <w:r>
        <w:rPr>
          <w:b/>
          <w:sz w:val="20"/>
        </w:rPr>
        <w:t>Report</w:t>
      </w:r>
      <w:r>
        <w:rPr>
          <w:b/>
          <w:spacing w:val="2"/>
          <w:sz w:val="20"/>
        </w:rPr>
        <w:t xml:space="preserve"> </w:t>
      </w:r>
      <w:r>
        <w:rPr>
          <w:b/>
          <w:spacing w:val="-10"/>
          <w:sz w:val="20"/>
        </w:rPr>
        <w:t>:</w:t>
      </w:r>
    </w:p>
    <w:p w14:paraId="518950B8">
      <w:pPr>
        <w:spacing w:after="0"/>
        <w:jc w:val="left"/>
        <w:rPr>
          <w:b/>
          <w:sz w:val="20"/>
        </w:rPr>
        <w:sectPr>
          <w:pgSz w:w="12240" w:h="15840"/>
          <w:pgMar w:top="580" w:right="360" w:bottom="1120" w:left="360" w:header="0" w:footer="920" w:gutter="0"/>
          <w:cols w:space="720" w:num="1"/>
        </w:sectPr>
      </w:pPr>
    </w:p>
    <w:p w14:paraId="7A22B99D">
      <w:pPr>
        <w:pStyle w:val="13"/>
        <w:rPr>
          <w:b/>
          <w:sz w:val="105"/>
        </w:rPr>
      </w:pPr>
      <w:r>
        <w:rPr>
          <w:b/>
          <w:sz w:val="105"/>
        </w:rPr>
        <mc:AlternateContent>
          <mc:Choice Requires="wps">
            <w:drawing>
              <wp:anchor distT="0" distB="0" distL="0" distR="0" simplePos="0" relativeHeight="25169510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2" name="Graphic 182"/>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2" o:spid="_x0000_s1026" o:spt="100" style="position:absolute;left:0pt;margin-left:45pt;margin-top:29.25pt;height:728.65pt;width:521.3pt;mso-position-horizontal-relative:page;mso-position-vertical-relative:page;z-index:-25162137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BJYnzg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351AD6A">
      <w:pPr>
        <w:pStyle w:val="13"/>
        <w:rPr>
          <w:b/>
          <w:sz w:val="105"/>
        </w:rPr>
      </w:pPr>
    </w:p>
    <w:p w14:paraId="29C30FB9">
      <w:pPr>
        <w:pStyle w:val="13"/>
        <w:spacing w:before="1028"/>
        <w:rPr>
          <w:b/>
          <w:sz w:val="105"/>
        </w:rPr>
      </w:pPr>
    </w:p>
    <w:p w14:paraId="68742A32">
      <w:pPr>
        <w:pStyle w:val="2"/>
      </w:pPr>
      <w:r>
        <mc:AlternateContent>
          <mc:Choice Requires="wps">
            <w:drawing>
              <wp:anchor distT="0" distB="0" distL="0" distR="0" simplePos="0" relativeHeight="251695104" behindDoc="1" locked="0" layoutInCell="1" allowOverlap="1">
                <wp:simplePos x="0" y="0"/>
                <wp:positionH relativeFrom="page">
                  <wp:posOffset>1852930</wp:posOffset>
                </wp:positionH>
                <wp:positionV relativeFrom="paragraph">
                  <wp:posOffset>697230</wp:posOffset>
                </wp:positionV>
                <wp:extent cx="3749040" cy="64135"/>
                <wp:effectExtent l="0" t="0" r="0" b="0"/>
                <wp:wrapNone/>
                <wp:docPr id="183" name="Graphic 183"/>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39" y="64008"/>
                              </a:moveTo>
                              <a:lnTo>
                                <a:pt x="0" y="64008"/>
                              </a:lnTo>
                              <a:lnTo>
                                <a:pt x="0" y="0"/>
                              </a:lnTo>
                              <a:lnTo>
                                <a:pt x="3749039" y="0"/>
                              </a:lnTo>
                              <a:lnTo>
                                <a:pt x="3749039" y="64008"/>
                              </a:lnTo>
                              <a:close/>
                            </a:path>
                          </a:pathLst>
                        </a:custGeom>
                        <a:solidFill>
                          <a:srgbClr val="000000"/>
                        </a:solidFill>
                      </wps:spPr>
                      <wps:bodyPr wrap="square" lIns="0" tIns="0" rIns="0" bIns="0" rtlCol="0">
                        <a:noAutofit/>
                      </wps:bodyPr>
                    </wps:wsp>
                  </a:graphicData>
                </a:graphic>
              </wp:anchor>
            </w:drawing>
          </mc:Choice>
          <mc:Fallback>
            <w:pict>
              <v:shape id="Graphic 183" o:spid="_x0000_s1026" o:spt="100" style="position:absolute;left:0pt;margin-left:145.9pt;margin-top:54.9pt;height:5.05pt;width:295.2pt;mso-position-horizontal-relative:page;z-index:-251621376;mso-width-relative:page;mso-height-relative:page;" fillcolor="#000000" filled="t" stroked="f" coordsize="3749040,64135" o:gfxdata="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kB&#10;tZ7WAAAACwEAAA8AAAAAAAAAAQAgAAAAIgAAAGRycy9kb3ducmV2LnhtbFBLAQIUABQAAAAIAIdO&#10;4kDZXX1rJQIAAOgEAAAOAAAAAAAAAAEAIAAAACUBAABkcnMvZTJvRG9jLnhtbFBLBQYAAAAABgAG&#10;AFkBAAC8BQAAAAA=&#10;" path="m3749039,64008l0,64008,0,0,3749039,0,3749039,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6</w:t>
      </w:r>
    </w:p>
    <w:p w14:paraId="073BEC3A">
      <w:pPr>
        <w:pStyle w:val="5"/>
        <w:ind w:right="2557"/>
      </w:pPr>
      <w:r>
        <w:rPr>
          <w:spacing w:val="-2"/>
        </w:rPr>
        <w:t>TESTING</w:t>
      </w:r>
    </w:p>
    <w:p w14:paraId="47768F3D">
      <w:pPr>
        <w:pStyle w:val="5"/>
        <w:spacing w:after="0"/>
        <w:sectPr>
          <w:headerReference r:id="rId15" w:type="default"/>
          <w:pgSz w:w="12240" w:h="15840"/>
          <w:pgMar w:top="580" w:right="360" w:bottom="1120" w:left="360" w:header="0" w:footer="920" w:gutter="0"/>
          <w:cols w:space="720" w:num="1"/>
        </w:sectPr>
      </w:pPr>
    </w:p>
    <w:p w14:paraId="42EBD79C">
      <w:pPr>
        <w:pStyle w:val="13"/>
        <w:rPr>
          <w:b/>
          <w:sz w:val="26"/>
        </w:rPr>
      </w:pPr>
      <w:r>
        <w:rPr>
          <w:b/>
          <w:sz w:val="26"/>
        </w:rPr>
        <mc:AlternateContent>
          <mc:Choice Requires="wps">
            <w:drawing>
              <wp:anchor distT="0" distB="0" distL="0" distR="0" simplePos="0" relativeHeight="25169612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4" name="Graphic 184"/>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4" o:spid="_x0000_s1026" o:spt="100" style="position:absolute;left:0pt;margin-left:45pt;margin-top:29.25pt;height:728.65pt;width:521.3pt;mso-position-horizontal-relative:page;mso-position-vertical-relative:page;z-index:-25162035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zmt2Yg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622E6A94">
      <w:pPr>
        <w:pStyle w:val="13"/>
        <w:spacing w:before="10"/>
        <w:rPr>
          <w:b/>
          <w:sz w:val="26"/>
        </w:rPr>
      </w:pPr>
    </w:p>
    <w:p w14:paraId="313EEFCE">
      <w:pPr>
        <w:pStyle w:val="7"/>
        <w:numPr>
          <w:ilvl w:val="1"/>
          <w:numId w:val="20"/>
        </w:numPr>
        <w:tabs>
          <w:tab w:val="left" w:pos="1584"/>
        </w:tabs>
        <w:spacing w:before="0" w:after="0" w:line="240" w:lineRule="auto"/>
        <w:ind w:left="1584" w:right="0" w:hanging="397"/>
        <w:jc w:val="left"/>
      </w:pPr>
      <w:bookmarkStart w:id="13" w:name="_TOC_250004"/>
      <w:r>
        <w:t>TESTING</w:t>
      </w:r>
      <w:r>
        <w:rPr>
          <w:spacing w:val="-16"/>
        </w:rPr>
        <w:t xml:space="preserve"> </w:t>
      </w:r>
      <w:bookmarkEnd w:id="13"/>
      <w:r>
        <w:rPr>
          <w:spacing w:val="-4"/>
        </w:rPr>
        <w:t>PLAN</w:t>
      </w:r>
    </w:p>
    <w:p w14:paraId="66E31661">
      <w:pPr>
        <w:pStyle w:val="13"/>
        <w:spacing w:before="154"/>
        <w:ind w:left="1452"/>
      </w:pPr>
      <w:r>
        <w:rPr>
          <w:color w:val="1F1F23"/>
        </w:rPr>
        <w:t>We</w:t>
      </w:r>
      <w:r>
        <w:rPr>
          <w:color w:val="1F1F23"/>
          <w:spacing w:val="-2"/>
        </w:rPr>
        <w:t xml:space="preserve"> </w:t>
      </w:r>
      <w:r>
        <w:rPr>
          <w:color w:val="1F1F23"/>
        </w:rPr>
        <w:t>are</w:t>
      </w:r>
      <w:r>
        <w:rPr>
          <w:color w:val="1F1F23"/>
          <w:spacing w:val="5"/>
        </w:rPr>
        <w:t xml:space="preserve"> </w:t>
      </w:r>
      <w:r>
        <w:rPr>
          <w:color w:val="1F1F23"/>
        </w:rPr>
        <w:t>using</w:t>
      </w:r>
      <w:r>
        <w:rPr>
          <w:color w:val="1F1F23"/>
          <w:spacing w:val="3"/>
        </w:rPr>
        <w:t xml:space="preserve"> </w:t>
      </w:r>
      <w:r>
        <w:rPr>
          <w:color w:val="1F1F23"/>
        </w:rPr>
        <w:t>white</w:t>
      </w:r>
      <w:r>
        <w:rPr>
          <w:color w:val="1F1F23"/>
          <w:spacing w:val="5"/>
        </w:rPr>
        <w:t xml:space="preserve"> </w:t>
      </w:r>
      <w:r>
        <w:rPr>
          <w:color w:val="1F1F23"/>
        </w:rPr>
        <w:t>box</w:t>
      </w:r>
      <w:r>
        <w:rPr>
          <w:color w:val="1F1F23"/>
          <w:spacing w:val="-1"/>
        </w:rPr>
        <w:t xml:space="preserve"> </w:t>
      </w:r>
      <w:r>
        <w:rPr>
          <w:color w:val="1F1F23"/>
        </w:rPr>
        <w:t>testing</w:t>
      </w:r>
      <w:r>
        <w:rPr>
          <w:color w:val="1F1F23"/>
          <w:spacing w:val="4"/>
        </w:rPr>
        <w:t xml:space="preserve"> </w:t>
      </w:r>
      <w:r>
        <w:rPr>
          <w:color w:val="1F1F23"/>
        </w:rPr>
        <w:t>because testers</w:t>
      </w:r>
      <w:r>
        <w:rPr>
          <w:color w:val="1F1F23"/>
          <w:spacing w:val="3"/>
        </w:rPr>
        <w:t xml:space="preserve"> </w:t>
      </w:r>
      <w:r>
        <w:rPr>
          <w:color w:val="1F1F23"/>
        </w:rPr>
        <w:t>know</w:t>
      </w:r>
      <w:r>
        <w:rPr>
          <w:color w:val="1F1F23"/>
          <w:spacing w:val="3"/>
        </w:rPr>
        <w:t xml:space="preserve"> </w:t>
      </w:r>
      <w:r>
        <w:rPr>
          <w:color w:val="1F1F23"/>
        </w:rPr>
        <w:t>the</w:t>
      </w:r>
      <w:r>
        <w:rPr>
          <w:color w:val="1F1F23"/>
          <w:spacing w:val="5"/>
        </w:rPr>
        <w:t xml:space="preserve"> </w:t>
      </w:r>
      <w:r>
        <w:rPr>
          <w:color w:val="1F1F23"/>
        </w:rPr>
        <w:t>internal</w:t>
      </w:r>
      <w:r>
        <w:rPr>
          <w:color w:val="1F1F23"/>
          <w:spacing w:val="6"/>
        </w:rPr>
        <w:t xml:space="preserve"> </w:t>
      </w:r>
      <w:r>
        <w:rPr>
          <w:color w:val="1F1F23"/>
        </w:rPr>
        <w:t>structure</w:t>
      </w:r>
      <w:r>
        <w:rPr>
          <w:color w:val="1F1F23"/>
          <w:spacing w:val="7"/>
        </w:rPr>
        <w:t xml:space="preserve"> </w:t>
      </w:r>
      <w:r>
        <w:rPr>
          <w:color w:val="1F1F23"/>
        </w:rPr>
        <w:t>of</w:t>
      </w:r>
      <w:r>
        <w:rPr>
          <w:color w:val="1F1F23"/>
          <w:spacing w:val="4"/>
        </w:rPr>
        <w:t xml:space="preserve"> </w:t>
      </w:r>
      <w:r>
        <w:rPr>
          <w:color w:val="1F1F23"/>
          <w:spacing w:val="-2"/>
        </w:rPr>
        <w:t>software.</w:t>
      </w:r>
    </w:p>
    <w:p w14:paraId="528263D5">
      <w:pPr>
        <w:pStyle w:val="13"/>
        <w:spacing w:before="145" w:line="367" w:lineRule="auto"/>
        <w:ind w:left="1452" w:right="2978"/>
      </w:pPr>
      <w:r>
        <w:rPr>
          <w:color w:val="1F1F23"/>
        </w:rPr>
        <w:t>The</w:t>
      </w:r>
      <w:r>
        <w:rPr>
          <w:color w:val="1F1F23"/>
          <w:spacing w:val="-14"/>
        </w:rPr>
        <w:t xml:space="preserve"> </w:t>
      </w:r>
      <w:r>
        <w:rPr>
          <w:color w:val="1F1F23"/>
        </w:rPr>
        <w:t>development</w:t>
      </w:r>
      <w:r>
        <w:rPr>
          <w:color w:val="1F1F23"/>
          <w:spacing w:val="-14"/>
        </w:rPr>
        <w:t xml:space="preserve"> </w:t>
      </w:r>
      <w:r>
        <w:rPr>
          <w:color w:val="1F1F23"/>
        </w:rPr>
        <w:t>process</w:t>
      </w:r>
      <w:r>
        <w:rPr>
          <w:color w:val="1F1F23"/>
          <w:spacing w:val="-14"/>
        </w:rPr>
        <w:t xml:space="preserve"> </w:t>
      </w:r>
      <w:r>
        <w:rPr>
          <w:color w:val="1F1F23"/>
        </w:rPr>
        <w:t>repeats</w:t>
      </w:r>
      <w:r>
        <w:rPr>
          <w:color w:val="1F1F23"/>
          <w:spacing w:val="-14"/>
        </w:rPr>
        <w:t xml:space="preserve"> </w:t>
      </w:r>
      <w:r>
        <w:rPr>
          <w:color w:val="1F1F23"/>
        </w:rPr>
        <w:t>this</w:t>
      </w:r>
      <w:r>
        <w:rPr>
          <w:color w:val="1F1F23"/>
          <w:spacing w:val="-13"/>
        </w:rPr>
        <w:t xml:space="preserve"> </w:t>
      </w:r>
      <w:r>
        <w:rPr>
          <w:color w:val="1F1F23"/>
        </w:rPr>
        <w:t>testing</w:t>
      </w:r>
      <w:r>
        <w:rPr>
          <w:color w:val="1F1F23"/>
          <w:spacing w:val="-14"/>
        </w:rPr>
        <w:t xml:space="preserve"> </w:t>
      </w:r>
      <w:r>
        <w:rPr>
          <w:color w:val="1F1F23"/>
        </w:rPr>
        <w:t>sub-process</w:t>
      </w:r>
      <w:r>
        <w:rPr>
          <w:color w:val="1F1F23"/>
          <w:spacing w:val="-14"/>
        </w:rPr>
        <w:t xml:space="preserve"> </w:t>
      </w:r>
      <w:r>
        <w:rPr>
          <w:color w:val="1F1F23"/>
        </w:rPr>
        <w:t>a</w:t>
      </w:r>
      <w:r>
        <w:rPr>
          <w:color w:val="1F1F23"/>
          <w:spacing w:val="-14"/>
        </w:rPr>
        <w:t xml:space="preserve"> </w:t>
      </w:r>
      <w:r>
        <w:rPr>
          <w:color w:val="1F1F23"/>
        </w:rPr>
        <w:t>number</w:t>
      </w:r>
      <w:r>
        <w:rPr>
          <w:color w:val="1F1F23"/>
          <w:spacing w:val="-14"/>
        </w:rPr>
        <w:t xml:space="preserve"> </w:t>
      </w:r>
      <w:r>
        <w:rPr>
          <w:color w:val="1F1F23"/>
        </w:rPr>
        <w:t>of</w:t>
      </w:r>
      <w:r>
        <w:rPr>
          <w:color w:val="1F1F23"/>
          <w:spacing w:val="-16"/>
        </w:rPr>
        <w:t xml:space="preserve"> </w:t>
      </w:r>
      <w:r>
        <w:rPr>
          <w:color w:val="1F1F23"/>
        </w:rPr>
        <w:t>times</w:t>
      </w:r>
      <w:r>
        <w:rPr>
          <w:color w:val="1F1F23"/>
          <w:spacing w:val="-14"/>
        </w:rPr>
        <w:t xml:space="preserve"> </w:t>
      </w:r>
      <w:r>
        <w:rPr>
          <w:color w:val="1F1F23"/>
        </w:rPr>
        <w:t>for the following phases.</w:t>
      </w:r>
    </w:p>
    <w:p w14:paraId="7519C615">
      <w:pPr>
        <w:pStyle w:val="13"/>
        <w:spacing w:before="130"/>
      </w:pPr>
    </w:p>
    <w:p w14:paraId="469D65A5">
      <w:pPr>
        <w:pStyle w:val="20"/>
        <w:numPr>
          <w:ilvl w:val="2"/>
          <w:numId w:val="20"/>
        </w:numPr>
        <w:tabs>
          <w:tab w:val="left" w:pos="1679"/>
        </w:tabs>
        <w:spacing w:before="0" w:after="0" w:line="240" w:lineRule="auto"/>
        <w:ind w:left="1679" w:right="0" w:hanging="227"/>
        <w:jc w:val="left"/>
        <w:rPr>
          <w:sz w:val="22"/>
        </w:rPr>
      </w:pPr>
      <w:r>
        <w:rPr>
          <w:color w:val="1F1F23"/>
          <w:sz w:val="22"/>
        </w:rPr>
        <w:t>Unit</w:t>
      </w:r>
      <w:r>
        <w:rPr>
          <w:color w:val="1F1F23"/>
          <w:spacing w:val="6"/>
          <w:sz w:val="22"/>
        </w:rPr>
        <w:t xml:space="preserve"> </w:t>
      </w:r>
      <w:r>
        <w:rPr>
          <w:color w:val="1F1F23"/>
          <w:spacing w:val="-2"/>
          <w:sz w:val="22"/>
        </w:rPr>
        <w:t>Testing</w:t>
      </w:r>
    </w:p>
    <w:p w14:paraId="3B2A82E8">
      <w:pPr>
        <w:pStyle w:val="20"/>
        <w:numPr>
          <w:ilvl w:val="2"/>
          <w:numId w:val="20"/>
        </w:numPr>
        <w:tabs>
          <w:tab w:val="left" w:pos="1696"/>
        </w:tabs>
        <w:spacing w:before="136" w:after="0" w:line="240" w:lineRule="auto"/>
        <w:ind w:left="1696" w:right="0" w:hanging="244"/>
        <w:jc w:val="left"/>
        <w:rPr>
          <w:sz w:val="22"/>
        </w:rPr>
      </w:pPr>
      <w:r>
        <w:rPr>
          <w:color w:val="1F1F23"/>
          <w:sz w:val="22"/>
        </w:rPr>
        <w:t xml:space="preserve">Integration </w:t>
      </w:r>
      <w:r>
        <w:rPr>
          <w:color w:val="1F1F23"/>
          <w:spacing w:val="-2"/>
          <w:sz w:val="22"/>
        </w:rPr>
        <w:t>Testing</w:t>
      </w:r>
    </w:p>
    <w:p w14:paraId="28F5B6AE">
      <w:pPr>
        <w:pStyle w:val="20"/>
        <w:numPr>
          <w:ilvl w:val="2"/>
          <w:numId w:val="20"/>
        </w:numPr>
        <w:tabs>
          <w:tab w:val="left" w:pos="1679"/>
        </w:tabs>
        <w:spacing w:before="136" w:after="0" w:line="240" w:lineRule="auto"/>
        <w:ind w:left="1679" w:right="0" w:hanging="227"/>
        <w:jc w:val="left"/>
        <w:rPr>
          <w:sz w:val="22"/>
        </w:rPr>
      </w:pPr>
      <w:r>
        <w:rPr>
          <w:color w:val="1F1F23"/>
          <w:sz w:val="22"/>
        </w:rPr>
        <w:t>System</w:t>
      </w:r>
      <w:r>
        <w:rPr>
          <w:color w:val="1F1F23"/>
          <w:spacing w:val="13"/>
          <w:sz w:val="22"/>
        </w:rPr>
        <w:t xml:space="preserve"> </w:t>
      </w:r>
      <w:r>
        <w:rPr>
          <w:color w:val="1F1F23"/>
          <w:spacing w:val="-2"/>
          <w:sz w:val="22"/>
        </w:rPr>
        <w:t>Testing</w:t>
      </w:r>
    </w:p>
    <w:p w14:paraId="500C8408">
      <w:pPr>
        <w:pStyle w:val="13"/>
      </w:pPr>
    </w:p>
    <w:p w14:paraId="1F161083">
      <w:pPr>
        <w:pStyle w:val="13"/>
        <w:spacing w:before="76"/>
      </w:pPr>
    </w:p>
    <w:p w14:paraId="6B1702FB">
      <w:pPr>
        <w:pStyle w:val="13"/>
        <w:ind w:left="1187"/>
      </w:pPr>
      <w:r>
        <w:rPr>
          <w:b/>
        </w:rPr>
        <w:t>Unit</w:t>
      </w:r>
      <w:r>
        <w:rPr>
          <w:b/>
          <w:spacing w:val="9"/>
        </w:rPr>
        <w:t xml:space="preserve"> </w:t>
      </w:r>
      <w:r>
        <w:rPr>
          <w:b/>
        </w:rPr>
        <w:t>Testing</w:t>
      </w:r>
      <w:r>
        <w:rPr>
          <w:b/>
          <w:spacing w:val="-2"/>
        </w:rPr>
        <w:t xml:space="preserve"> </w:t>
      </w:r>
      <w:r>
        <w:rPr>
          <w:b/>
        </w:rPr>
        <w:t>:</w:t>
      </w:r>
      <w:r>
        <w:rPr>
          <w:b/>
          <w:spacing w:val="14"/>
        </w:rPr>
        <w:t xml:space="preserve"> </w:t>
      </w:r>
      <w:r>
        <w:t>In unit</w:t>
      </w:r>
      <w:r>
        <w:rPr>
          <w:spacing w:val="6"/>
        </w:rPr>
        <w:t xml:space="preserve"> </w:t>
      </w:r>
      <w:r>
        <w:t>testing</w:t>
      </w:r>
      <w:r>
        <w:rPr>
          <w:spacing w:val="11"/>
        </w:rPr>
        <w:t xml:space="preserve"> </w:t>
      </w:r>
      <w:r>
        <w:t>for</w:t>
      </w:r>
      <w:r>
        <w:rPr>
          <w:spacing w:val="5"/>
        </w:rPr>
        <w:t xml:space="preserve"> </w:t>
      </w:r>
      <w:r>
        <w:t>your</w:t>
      </w:r>
      <w:r>
        <w:rPr>
          <w:spacing w:val="1"/>
        </w:rPr>
        <w:t xml:space="preserve"> </w:t>
      </w:r>
      <w:r>
        <w:t>bug</w:t>
      </w:r>
      <w:r>
        <w:rPr>
          <w:spacing w:val="2"/>
        </w:rPr>
        <w:t xml:space="preserve"> </w:t>
      </w:r>
      <w:r>
        <w:t>tracking system,</w:t>
      </w:r>
      <w:r>
        <w:rPr>
          <w:spacing w:val="4"/>
        </w:rPr>
        <w:t xml:space="preserve"> </w:t>
      </w:r>
      <w:r>
        <w:t>individual</w:t>
      </w:r>
      <w:r>
        <w:rPr>
          <w:spacing w:val="4"/>
        </w:rPr>
        <w:t xml:space="preserve"> </w:t>
      </w:r>
      <w:r>
        <w:t>components,</w:t>
      </w:r>
      <w:r>
        <w:rPr>
          <w:spacing w:val="4"/>
        </w:rPr>
        <w:t xml:space="preserve"> </w:t>
      </w:r>
      <w:r>
        <w:rPr>
          <w:spacing w:val="-2"/>
        </w:rPr>
        <w:t>modules,</w:t>
      </w:r>
    </w:p>
    <w:p w14:paraId="35CE921F">
      <w:pPr>
        <w:pStyle w:val="13"/>
        <w:spacing w:before="201" w:line="367" w:lineRule="auto"/>
        <w:ind w:left="1187" w:right="1853"/>
      </w:pPr>
      <w:r>
        <w:t>or classes are tested in isolation to verify that they function correctly and produce the expected results. Test cases</w:t>
      </w:r>
      <w:r>
        <w:rPr>
          <w:spacing w:val="37"/>
        </w:rPr>
        <w:t xml:space="preserve"> </w:t>
      </w:r>
      <w:r>
        <w:t>are designed to cover various scenarios</w:t>
      </w:r>
      <w:r>
        <w:rPr>
          <w:spacing w:val="37"/>
        </w:rPr>
        <w:t xml:space="preserve"> </w:t>
      </w:r>
      <w:r>
        <w:t>and edge cases, ensuring</w:t>
      </w:r>
      <w:r>
        <w:rPr>
          <w:spacing w:val="37"/>
        </w:rPr>
        <w:t xml:space="preserve"> </w:t>
      </w:r>
      <w:r>
        <w:t>that each</w:t>
      </w:r>
    </w:p>
    <w:p w14:paraId="6584267A">
      <w:pPr>
        <w:pStyle w:val="13"/>
        <w:spacing w:before="54"/>
        <w:ind w:left="1187"/>
      </w:pPr>
      <w:r>
        <w:t>unit</w:t>
      </w:r>
      <w:r>
        <w:rPr>
          <w:spacing w:val="6"/>
        </w:rPr>
        <w:t xml:space="preserve"> </w:t>
      </w:r>
      <w:r>
        <w:t>behaves</w:t>
      </w:r>
      <w:r>
        <w:rPr>
          <w:spacing w:val="4"/>
        </w:rPr>
        <w:t xml:space="preserve"> </w:t>
      </w:r>
      <w:r>
        <w:t>as</w:t>
      </w:r>
      <w:r>
        <w:rPr>
          <w:spacing w:val="9"/>
        </w:rPr>
        <w:t xml:space="preserve"> </w:t>
      </w:r>
      <w:r>
        <w:t>intended</w:t>
      </w:r>
      <w:r>
        <w:rPr>
          <w:spacing w:val="4"/>
        </w:rPr>
        <w:t xml:space="preserve"> </w:t>
      </w:r>
      <w:r>
        <w:t>and</w:t>
      </w:r>
      <w:r>
        <w:rPr>
          <w:spacing w:val="6"/>
        </w:rPr>
        <w:t xml:space="preserve"> </w:t>
      </w:r>
      <w:r>
        <w:t>handles</w:t>
      </w:r>
      <w:r>
        <w:rPr>
          <w:spacing w:val="2"/>
        </w:rPr>
        <w:t xml:space="preserve"> </w:t>
      </w:r>
      <w:r>
        <w:t>different</w:t>
      </w:r>
      <w:r>
        <w:rPr>
          <w:spacing w:val="7"/>
        </w:rPr>
        <w:t xml:space="preserve"> </w:t>
      </w:r>
      <w:r>
        <w:t>inputs</w:t>
      </w:r>
      <w:r>
        <w:rPr>
          <w:spacing w:val="2"/>
        </w:rPr>
        <w:t xml:space="preserve"> </w:t>
      </w:r>
      <w:r>
        <w:t>and</w:t>
      </w:r>
      <w:r>
        <w:rPr>
          <w:spacing w:val="6"/>
        </w:rPr>
        <w:t xml:space="preserve"> </w:t>
      </w:r>
      <w:r>
        <w:t>conditions</w:t>
      </w:r>
      <w:r>
        <w:rPr>
          <w:spacing w:val="4"/>
        </w:rPr>
        <w:t xml:space="preserve"> </w:t>
      </w:r>
      <w:r>
        <w:t>appropriately.</w:t>
      </w:r>
      <w:r>
        <w:rPr>
          <w:spacing w:val="6"/>
        </w:rPr>
        <w:t xml:space="preserve"> </w:t>
      </w:r>
      <w:r>
        <w:t>Mock</w:t>
      </w:r>
      <w:r>
        <w:rPr>
          <w:spacing w:val="5"/>
        </w:rPr>
        <w:t xml:space="preserve"> </w:t>
      </w:r>
      <w:r>
        <w:rPr>
          <w:spacing w:val="-2"/>
        </w:rPr>
        <w:t>objects</w:t>
      </w:r>
    </w:p>
    <w:p w14:paraId="083AD446">
      <w:pPr>
        <w:pStyle w:val="13"/>
        <w:spacing w:before="198" w:line="367" w:lineRule="auto"/>
        <w:ind w:left="1187" w:right="1575"/>
        <w:jc w:val="both"/>
      </w:pPr>
      <w:r>
        <w:t>or test doubles may be used to simulate dependencies and isolate the unit under test. Unit testing helps</w:t>
      </w:r>
      <w:r>
        <w:rPr>
          <w:spacing w:val="-3"/>
        </w:rPr>
        <w:t xml:space="preserve"> </w:t>
      </w:r>
      <w:r>
        <w:t>identify</w:t>
      </w:r>
      <w:r>
        <w:rPr>
          <w:spacing w:val="-1"/>
        </w:rPr>
        <w:t xml:space="preserve"> </w:t>
      </w:r>
      <w:r>
        <w:t>defects early</w:t>
      </w:r>
      <w:r>
        <w:rPr>
          <w:spacing w:val="-1"/>
        </w:rPr>
        <w:t xml:space="preserve"> </w:t>
      </w:r>
      <w:r>
        <w:t>in the development</w:t>
      </w:r>
      <w:r>
        <w:rPr>
          <w:spacing w:val="-1"/>
        </w:rPr>
        <w:t xml:space="preserve"> </w:t>
      </w:r>
      <w:r>
        <w:t>process,</w:t>
      </w:r>
      <w:r>
        <w:rPr>
          <w:spacing w:val="-1"/>
        </w:rPr>
        <w:t xml:space="preserve"> </w:t>
      </w:r>
      <w:r>
        <w:t>promotes code quality</w:t>
      </w:r>
      <w:r>
        <w:rPr>
          <w:spacing w:val="-1"/>
        </w:rPr>
        <w:t xml:space="preserve"> </w:t>
      </w:r>
      <w:r>
        <w:t>and</w:t>
      </w:r>
      <w:r>
        <w:rPr>
          <w:spacing w:val="-3"/>
        </w:rPr>
        <w:t xml:space="preserve"> </w:t>
      </w:r>
      <w:r>
        <w:t>maintainability, and facilitates refactoring and code reuse.</w:t>
      </w:r>
    </w:p>
    <w:p w14:paraId="79E0A9EC">
      <w:pPr>
        <w:pStyle w:val="13"/>
        <w:spacing w:before="246"/>
      </w:pPr>
    </w:p>
    <w:p w14:paraId="1540B913">
      <w:pPr>
        <w:pStyle w:val="13"/>
        <w:spacing w:line="369" w:lineRule="auto"/>
        <w:ind w:left="1187" w:right="1440"/>
        <w:jc w:val="both"/>
      </w:pPr>
      <w:r>
        <w:rPr>
          <w:b/>
        </w:rPr>
        <w:t>System</w:t>
      </w:r>
      <w:r>
        <w:rPr>
          <w:b/>
          <w:spacing w:val="22"/>
        </w:rPr>
        <w:t xml:space="preserve"> </w:t>
      </w:r>
      <w:r>
        <w:rPr>
          <w:b/>
        </w:rPr>
        <w:t>Testing</w:t>
      </w:r>
      <w:r>
        <w:rPr>
          <w:b/>
          <w:spacing w:val="-13"/>
        </w:rPr>
        <w:t xml:space="preserve"> </w:t>
      </w:r>
      <w:r>
        <w:rPr>
          <w:b/>
        </w:rPr>
        <w:t>:</w:t>
      </w:r>
      <w:r>
        <w:rPr>
          <w:b/>
          <w:spacing w:val="23"/>
        </w:rPr>
        <w:t xml:space="preserve"> </w:t>
      </w:r>
      <w:r>
        <w:t>System</w:t>
      </w:r>
      <w:r>
        <w:rPr>
          <w:spacing w:val="-11"/>
        </w:rPr>
        <w:t xml:space="preserve"> </w:t>
      </w:r>
      <w:r>
        <w:t>testing</w:t>
      </w:r>
      <w:r>
        <w:rPr>
          <w:spacing w:val="-13"/>
        </w:rPr>
        <w:t xml:space="preserve"> </w:t>
      </w:r>
      <w:r>
        <w:t>involves testing</w:t>
      </w:r>
      <w:r>
        <w:rPr>
          <w:spacing w:val="-11"/>
        </w:rPr>
        <w:t xml:space="preserve"> </w:t>
      </w:r>
      <w:r>
        <w:t>the</w:t>
      </w:r>
      <w:r>
        <w:rPr>
          <w:spacing w:val="-14"/>
        </w:rPr>
        <w:t xml:space="preserve"> </w:t>
      </w:r>
      <w:r>
        <w:t>entire bug</w:t>
      </w:r>
      <w:r>
        <w:rPr>
          <w:spacing w:val="-14"/>
        </w:rPr>
        <w:t xml:space="preserve"> </w:t>
      </w:r>
      <w:r>
        <w:t>tracking system as a</w:t>
      </w:r>
      <w:r>
        <w:rPr>
          <w:spacing w:val="-10"/>
        </w:rPr>
        <w:t xml:space="preserve"> </w:t>
      </w:r>
      <w:r>
        <w:t>whole</w:t>
      </w:r>
      <w:r>
        <w:rPr>
          <w:spacing w:val="-14"/>
        </w:rPr>
        <w:t xml:space="preserve"> </w:t>
      </w:r>
      <w:r>
        <w:t>to</w:t>
      </w:r>
      <w:r>
        <w:rPr>
          <w:spacing w:val="-12"/>
        </w:rPr>
        <w:t xml:space="preserve"> </w:t>
      </w:r>
      <w:r>
        <w:t>verify that all components work together seamlessly and meet the specified requirements and objectives. Test cases are designed to validate the system's functionality, performance, usability, security, and other quality attributes under realistic usage scenarios and conditions. System testing encompasses end-to-end testing of all system features, integration points, and user interactions, ensuring that the software behaves as expected from the user's perspective. It helps uncover defects, inconsistencies, and deficiencies in the overall system design and implementation, enabling stakeholders to make informed decisions and improvements before deployment.</w:t>
      </w:r>
    </w:p>
    <w:p w14:paraId="412D38FA">
      <w:pPr>
        <w:pStyle w:val="13"/>
        <w:spacing w:before="240"/>
      </w:pPr>
    </w:p>
    <w:p w14:paraId="13E7B94B">
      <w:pPr>
        <w:pStyle w:val="13"/>
        <w:spacing w:line="422" w:lineRule="auto"/>
        <w:ind w:left="1187" w:right="1844"/>
        <w:jc w:val="both"/>
      </w:pPr>
      <w:r>
        <w:rPr>
          <w:b/>
        </w:rPr>
        <w:t xml:space="preserve">Integration Testing : </w:t>
      </w:r>
      <w:r>
        <w:t>Integration testing focuses on testing the interactions and interfaces between different</w:t>
      </w:r>
      <w:r>
        <w:rPr>
          <w:spacing w:val="40"/>
        </w:rPr>
        <w:t xml:space="preserve"> </w:t>
      </w:r>
      <w:r>
        <w:t>modules, components, or subsystems of the bug tracking</w:t>
      </w:r>
      <w:r>
        <w:rPr>
          <w:spacing w:val="40"/>
        </w:rPr>
        <w:t xml:space="preserve"> </w:t>
      </w:r>
      <w:r>
        <w:t>system to</w:t>
      </w:r>
      <w:r>
        <w:rPr>
          <w:spacing w:val="40"/>
        </w:rPr>
        <w:t xml:space="preserve"> </w:t>
      </w:r>
      <w:r>
        <w:t>ensure</w:t>
      </w:r>
    </w:p>
    <w:p w14:paraId="13DAEEC7">
      <w:pPr>
        <w:pStyle w:val="13"/>
        <w:spacing w:line="369" w:lineRule="auto"/>
        <w:ind w:left="1187" w:right="1846"/>
        <w:jc w:val="both"/>
      </w:pPr>
      <w:r>
        <w:t>that they integrate and function</w:t>
      </w:r>
      <w:r>
        <w:rPr>
          <w:spacing w:val="-5"/>
        </w:rPr>
        <w:t xml:space="preserve"> </w:t>
      </w:r>
      <w:r>
        <w:t>correctly together.</w:t>
      </w:r>
      <w:r>
        <w:rPr>
          <w:spacing w:val="-2"/>
        </w:rPr>
        <w:t xml:space="preserve"> </w:t>
      </w:r>
      <w:r>
        <w:t>Test</w:t>
      </w:r>
      <w:r>
        <w:rPr>
          <w:spacing w:val="-4"/>
        </w:rPr>
        <w:t xml:space="preserve"> </w:t>
      </w:r>
      <w:r>
        <w:t>cases</w:t>
      </w:r>
      <w:r>
        <w:rPr>
          <w:spacing w:val="-2"/>
        </w:rPr>
        <w:t xml:space="preserve"> </w:t>
      </w:r>
      <w:r>
        <w:t>are designed</w:t>
      </w:r>
      <w:r>
        <w:rPr>
          <w:spacing w:val="-5"/>
        </w:rPr>
        <w:t xml:space="preserve"> </w:t>
      </w:r>
      <w:r>
        <w:t>to validate data flow, communication protocols, and dependencies between integrated components, detecting any integration</w:t>
      </w:r>
      <w:r>
        <w:rPr>
          <w:spacing w:val="-1"/>
        </w:rPr>
        <w:t xml:space="preserve"> </w:t>
      </w:r>
      <w:r>
        <w:t>errors,</w:t>
      </w:r>
      <w:r>
        <w:rPr>
          <w:spacing w:val="-5"/>
        </w:rPr>
        <w:t xml:space="preserve"> </w:t>
      </w:r>
      <w:r>
        <w:t>interface</w:t>
      </w:r>
      <w:r>
        <w:rPr>
          <w:spacing w:val="-4"/>
        </w:rPr>
        <w:t xml:space="preserve"> </w:t>
      </w:r>
      <w:r>
        <w:t>mismatches,</w:t>
      </w:r>
      <w:r>
        <w:rPr>
          <w:spacing w:val="-3"/>
        </w:rPr>
        <w:t xml:space="preserve"> </w:t>
      </w:r>
      <w:r>
        <w:t>or compatibility issues. Integration</w:t>
      </w:r>
      <w:r>
        <w:rPr>
          <w:spacing w:val="-5"/>
        </w:rPr>
        <w:t xml:space="preserve"> </w:t>
      </w:r>
      <w:r>
        <w:t>testing</w:t>
      </w:r>
      <w:r>
        <w:rPr>
          <w:spacing w:val="-5"/>
        </w:rPr>
        <w:t xml:space="preserve"> </w:t>
      </w:r>
      <w:r>
        <w:t>may</w:t>
      </w:r>
      <w:r>
        <w:rPr>
          <w:spacing w:val="-3"/>
        </w:rPr>
        <w:t xml:space="preserve"> </w:t>
      </w:r>
      <w:r>
        <w:t>involve</w:t>
      </w:r>
    </w:p>
    <w:p w14:paraId="11A0193D">
      <w:pPr>
        <w:pStyle w:val="13"/>
        <w:spacing w:after="0" w:line="369" w:lineRule="auto"/>
        <w:jc w:val="both"/>
        <w:sectPr>
          <w:pgSz w:w="12240" w:h="15840"/>
          <w:pgMar w:top="580" w:right="360" w:bottom="1120" w:left="360" w:header="0" w:footer="920" w:gutter="0"/>
          <w:cols w:space="720" w:num="1"/>
        </w:sectPr>
      </w:pPr>
    </w:p>
    <w:p w14:paraId="74C06FA8">
      <w:pPr>
        <w:pStyle w:val="13"/>
      </w:pPr>
      <w:r>
        <mc:AlternateContent>
          <mc:Choice Requires="wps">
            <w:drawing>
              <wp:anchor distT="0" distB="0" distL="0" distR="0" simplePos="0" relativeHeight="25169612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5" name="Graphic 185"/>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5" o:spid="_x0000_s1026" o:spt="100" style="position:absolute;left:0pt;margin-left:45pt;margin-top:29.25pt;height:728.65pt;width:521.3pt;mso-position-horizontal-relative:page;mso-position-vertical-relative:page;z-index:-25162035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G0+blAJAwAARA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093B33F">
      <w:pPr>
        <w:pStyle w:val="13"/>
      </w:pPr>
    </w:p>
    <w:p w14:paraId="6603ED72">
      <w:pPr>
        <w:pStyle w:val="13"/>
        <w:spacing w:before="150"/>
      </w:pPr>
    </w:p>
    <w:p w14:paraId="7CE83985">
      <w:pPr>
        <w:pStyle w:val="13"/>
        <w:spacing w:line="369" w:lineRule="auto"/>
        <w:ind w:left="1187" w:right="1575"/>
        <w:jc w:val="both"/>
      </w:pPr>
      <w:r>
        <w:t xml:space="preserve">various techniques such as top-down, bottom-up, and incremental integration, depending on the system architecture and development approach. It helps identify and resolve integration problems early in the development lifecycle, ensuring smooth integration and interoperability of system </w:t>
      </w:r>
      <w:r>
        <w:rPr>
          <w:spacing w:val="-2"/>
        </w:rPr>
        <w:t>components.</w:t>
      </w:r>
    </w:p>
    <w:p w14:paraId="10A59E5D">
      <w:pPr>
        <w:pStyle w:val="13"/>
        <w:spacing w:before="193"/>
      </w:pPr>
    </w:p>
    <w:p w14:paraId="214676EF">
      <w:pPr>
        <w:pStyle w:val="7"/>
        <w:numPr>
          <w:ilvl w:val="1"/>
          <w:numId w:val="20"/>
        </w:numPr>
        <w:tabs>
          <w:tab w:val="left" w:pos="1584"/>
        </w:tabs>
        <w:spacing w:before="0" w:after="0" w:line="240" w:lineRule="auto"/>
        <w:ind w:left="1584" w:right="0" w:hanging="397"/>
        <w:jc w:val="left"/>
      </w:pPr>
      <w:bookmarkStart w:id="14" w:name="_TOC_250003"/>
      <w:r>
        <w:t>TEST</w:t>
      </w:r>
      <w:r>
        <w:rPr>
          <w:spacing w:val="-16"/>
        </w:rPr>
        <w:t xml:space="preserve"> </w:t>
      </w:r>
      <w:r>
        <w:t>CASES</w:t>
      </w:r>
      <w:r>
        <w:rPr>
          <w:spacing w:val="-8"/>
        </w:rPr>
        <w:t xml:space="preserve"> </w:t>
      </w:r>
      <w:bookmarkEnd w:id="14"/>
      <w:r>
        <w:rPr>
          <w:spacing w:val="-10"/>
        </w:rPr>
        <w:t>:</w:t>
      </w:r>
    </w:p>
    <w:p w14:paraId="204AE45B">
      <w:pPr>
        <w:pStyle w:val="13"/>
        <w:rPr>
          <w:b/>
          <w:sz w:val="20"/>
        </w:rPr>
      </w:pPr>
    </w:p>
    <w:p w14:paraId="557C24F3">
      <w:pPr>
        <w:pStyle w:val="13"/>
        <w:spacing w:before="113"/>
        <w:rPr>
          <w:b/>
          <w:sz w:val="20"/>
        </w:rPr>
      </w:pPr>
    </w:p>
    <w:tbl>
      <w:tblPr>
        <w:tblStyle w:val="12"/>
        <w:tblW w:w="0" w:type="auto"/>
        <w:tblInd w:w="10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1018"/>
        <w:gridCol w:w="1822"/>
        <w:gridCol w:w="2936"/>
        <w:gridCol w:w="1282"/>
        <w:gridCol w:w="1277"/>
        <w:gridCol w:w="665"/>
      </w:tblGrid>
      <w:tr w14:paraId="2A4F4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 w:hRule="atLeast"/>
        </w:trPr>
        <w:tc>
          <w:tcPr>
            <w:tcW w:w="562" w:type="dxa"/>
          </w:tcPr>
          <w:p w14:paraId="534C926E">
            <w:pPr>
              <w:pStyle w:val="21"/>
              <w:spacing w:before="195" w:line="244" w:lineRule="auto"/>
              <w:ind w:left="129" w:right="103" w:firstLine="48"/>
              <w:jc w:val="left"/>
              <w:rPr>
                <w:b/>
                <w:sz w:val="22"/>
              </w:rPr>
            </w:pPr>
            <w:r>
              <w:rPr>
                <w:b/>
                <w:spacing w:val="-6"/>
                <w:sz w:val="22"/>
              </w:rPr>
              <w:t xml:space="preserve">Sr </w:t>
            </w:r>
            <w:r>
              <w:rPr>
                <w:b/>
                <w:spacing w:val="-8"/>
                <w:sz w:val="22"/>
              </w:rPr>
              <w:t>No.</w:t>
            </w:r>
          </w:p>
        </w:tc>
        <w:tc>
          <w:tcPr>
            <w:tcW w:w="1018" w:type="dxa"/>
          </w:tcPr>
          <w:p w14:paraId="01AD5F8E">
            <w:pPr>
              <w:pStyle w:val="21"/>
              <w:spacing w:before="195" w:line="244" w:lineRule="auto"/>
              <w:ind w:left="289" w:right="282" w:firstLine="24"/>
              <w:jc w:val="left"/>
              <w:rPr>
                <w:b/>
                <w:sz w:val="22"/>
              </w:rPr>
            </w:pPr>
            <w:r>
              <w:rPr>
                <w:b/>
                <w:spacing w:val="-4"/>
                <w:sz w:val="22"/>
              </w:rPr>
              <w:t xml:space="preserve">Test </w:t>
            </w:r>
            <w:r>
              <w:rPr>
                <w:b/>
                <w:spacing w:val="-9"/>
                <w:sz w:val="22"/>
              </w:rPr>
              <w:t>Case</w:t>
            </w:r>
          </w:p>
        </w:tc>
        <w:tc>
          <w:tcPr>
            <w:tcW w:w="1822" w:type="dxa"/>
          </w:tcPr>
          <w:p w14:paraId="060C3977">
            <w:pPr>
              <w:pStyle w:val="21"/>
              <w:spacing w:before="71"/>
              <w:ind w:left="0"/>
              <w:jc w:val="left"/>
              <w:rPr>
                <w:b/>
                <w:sz w:val="22"/>
              </w:rPr>
            </w:pPr>
          </w:p>
          <w:p w14:paraId="0C81F0FD">
            <w:pPr>
              <w:pStyle w:val="21"/>
              <w:spacing w:before="1"/>
              <w:ind w:left="181" w:right="155"/>
              <w:rPr>
                <w:b/>
                <w:sz w:val="22"/>
              </w:rPr>
            </w:pPr>
            <w:r>
              <w:rPr>
                <w:b/>
                <w:spacing w:val="-2"/>
                <w:sz w:val="22"/>
              </w:rPr>
              <w:t>Inputs</w:t>
            </w:r>
          </w:p>
        </w:tc>
        <w:tc>
          <w:tcPr>
            <w:tcW w:w="2936" w:type="dxa"/>
          </w:tcPr>
          <w:p w14:paraId="0C10BF58">
            <w:pPr>
              <w:pStyle w:val="21"/>
              <w:spacing w:before="71"/>
              <w:ind w:left="0"/>
              <w:jc w:val="left"/>
              <w:rPr>
                <w:b/>
                <w:sz w:val="22"/>
              </w:rPr>
            </w:pPr>
          </w:p>
          <w:p w14:paraId="12872725">
            <w:pPr>
              <w:pStyle w:val="21"/>
              <w:spacing w:before="1"/>
              <w:ind w:left="98" w:right="67"/>
              <w:rPr>
                <w:b/>
                <w:sz w:val="22"/>
              </w:rPr>
            </w:pPr>
            <w:r>
              <w:rPr>
                <w:b/>
                <w:sz w:val="22"/>
              </w:rPr>
              <w:t>Test</w:t>
            </w:r>
            <w:r>
              <w:rPr>
                <w:b/>
                <w:spacing w:val="2"/>
                <w:sz w:val="22"/>
              </w:rPr>
              <w:t xml:space="preserve"> </w:t>
            </w:r>
            <w:r>
              <w:rPr>
                <w:b/>
                <w:spacing w:val="-4"/>
                <w:sz w:val="22"/>
              </w:rPr>
              <w:t>Data</w:t>
            </w:r>
          </w:p>
        </w:tc>
        <w:tc>
          <w:tcPr>
            <w:tcW w:w="1282" w:type="dxa"/>
          </w:tcPr>
          <w:p w14:paraId="03A62651">
            <w:pPr>
              <w:pStyle w:val="21"/>
              <w:spacing w:before="195" w:line="244" w:lineRule="auto"/>
              <w:ind w:left="338" w:hanging="142"/>
              <w:jc w:val="left"/>
              <w:rPr>
                <w:b/>
                <w:sz w:val="22"/>
              </w:rPr>
            </w:pPr>
            <w:r>
              <w:rPr>
                <w:b/>
                <w:spacing w:val="-6"/>
                <w:sz w:val="22"/>
              </w:rPr>
              <w:t xml:space="preserve">Expected </w:t>
            </w:r>
            <w:r>
              <w:rPr>
                <w:b/>
                <w:spacing w:val="-2"/>
                <w:sz w:val="22"/>
              </w:rPr>
              <w:t>Result</w:t>
            </w:r>
          </w:p>
        </w:tc>
        <w:tc>
          <w:tcPr>
            <w:tcW w:w="1277" w:type="dxa"/>
          </w:tcPr>
          <w:p w14:paraId="5D9FC87A">
            <w:pPr>
              <w:pStyle w:val="21"/>
              <w:spacing w:before="195" w:line="244" w:lineRule="auto"/>
              <w:ind w:left="335" w:right="337" w:hanging="17"/>
              <w:jc w:val="left"/>
              <w:rPr>
                <w:b/>
                <w:sz w:val="22"/>
              </w:rPr>
            </w:pPr>
            <w:r>
              <w:rPr>
                <w:b/>
                <w:spacing w:val="-6"/>
                <w:sz w:val="22"/>
              </w:rPr>
              <w:t xml:space="preserve">Actual </w:t>
            </w:r>
            <w:r>
              <w:rPr>
                <w:b/>
                <w:spacing w:val="-4"/>
                <w:sz w:val="22"/>
              </w:rPr>
              <w:t>Result</w:t>
            </w:r>
          </w:p>
        </w:tc>
        <w:tc>
          <w:tcPr>
            <w:tcW w:w="665" w:type="dxa"/>
          </w:tcPr>
          <w:p w14:paraId="3D70AEF9">
            <w:pPr>
              <w:pStyle w:val="21"/>
              <w:spacing w:before="65" w:line="244" w:lineRule="auto"/>
              <w:ind w:left="158" w:right="137" w:hanging="44"/>
              <w:jc w:val="left"/>
              <w:rPr>
                <w:b/>
                <w:sz w:val="22"/>
              </w:rPr>
            </w:pPr>
            <w:r>
              <w:rPr>
                <w:b/>
                <w:spacing w:val="-8"/>
                <w:sz w:val="22"/>
              </w:rPr>
              <w:t xml:space="preserve">Pass </w:t>
            </w:r>
            <w:r>
              <w:rPr>
                <w:b/>
                <w:spacing w:val="-5"/>
                <w:sz w:val="22"/>
              </w:rPr>
              <w:t>OR</w:t>
            </w:r>
          </w:p>
          <w:p w14:paraId="1F4A17B4">
            <w:pPr>
              <w:pStyle w:val="21"/>
              <w:spacing w:before="0" w:line="251" w:lineRule="exact"/>
              <w:ind w:left="146"/>
              <w:jc w:val="left"/>
              <w:rPr>
                <w:b/>
                <w:sz w:val="22"/>
              </w:rPr>
            </w:pPr>
            <w:r>
              <w:rPr>
                <w:b/>
                <w:spacing w:val="-4"/>
                <w:sz w:val="22"/>
              </w:rPr>
              <w:t>Fail</w:t>
            </w:r>
          </w:p>
        </w:tc>
      </w:tr>
      <w:tr w14:paraId="763E4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562" w:type="dxa"/>
          </w:tcPr>
          <w:p w14:paraId="69B80980">
            <w:pPr>
              <w:pStyle w:val="21"/>
              <w:spacing w:before="46"/>
              <w:ind w:left="0"/>
              <w:jc w:val="left"/>
              <w:rPr>
                <w:b/>
                <w:sz w:val="20"/>
              </w:rPr>
            </w:pPr>
          </w:p>
          <w:p w14:paraId="6E9DF77F">
            <w:pPr>
              <w:pStyle w:val="21"/>
              <w:spacing w:before="0"/>
              <w:ind w:left="48"/>
              <w:rPr>
                <w:sz w:val="20"/>
              </w:rPr>
            </w:pPr>
            <w:r>
              <w:rPr>
                <w:spacing w:val="-5"/>
                <w:sz w:val="20"/>
              </w:rPr>
              <w:t>1.</w:t>
            </w:r>
          </w:p>
        </w:tc>
        <w:tc>
          <w:tcPr>
            <w:tcW w:w="1018" w:type="dxa"/>
          </w:tcPr>
          <w:p w14:paraId="76E2C661">
            <w:pPr>
              <w:pStyle w:val="21"/>
              <w:spacing w:before="36" w:line="249" w:lineRule="auto"/>
              <w:ind w:left="103" w:right="59"/>
              <w:rPr>
                <w:sz w:val="20"/>
              </w:rPr>
            </w:pPr>
            <w:r>
              <w:rPr>
                <w:spacing w:val="-6"/>
                <w:sz w:val="20"/>
              </w:rPr>
              <w:t xml:space="preserve">Validate </w:t>
            </w:r>
            <w:r>
              <w:rPr>
                <w:spacing w:val="-2"/>
                <w:sz w:val="20"/>
              </w:rPr>
              <w:t xml:space="preserve">Login </w:t>
            </w:r>
            <w:r>
              <w:rPr>
                <w:spacing w:val="-4"/>
                <w:sz w:val="20"/>
              </w:rPr>
              <w:t>Form</w:t>
            </w:r>
          </w:p>
        </w:tc>
        <w:tc>
          <w:tcPr>
            <w:tcW w:w="1822" w:type="dxa"/>
          </w:tcPr>
          <w:p w14:paraId="4798C8ED">
            <w:pPr>
              <w:pStyle w:val="21"/>
              <w:spacing w:before="156" w:line="247" w:lineRule="auto"/>
              <w:ind w:left="538" w:right="151" w:hanging="416"/>
              <w:jc w:val="left"/>
              <w:rPr>
                <w:sz w:val="20"/>
              </w:rPr>
            </w:pPr>
            <w:r>
              <w:rPr>
                <w:sz w:val="20"/>
              </w:rPr>
              <w:t>Enter</w:t>
            </w:r>
            <w:r>
              <w:rPr>
                <w:spacing w:val="-13"/>
                <w:sz w:val="20"/>
              </w:rPr>
              <w:t xml:space="preserve"> </w:t>
            </w:r>
            <w:r>
              <w:rPr>
                <w:sz w:val="20"/>
              </w:rPr>
              <w:t>UserName</w:t>
            </w:r>
            <w:r>
              <w:rPr>
                <w:spacing w:val="-12"/>
                <w:sz w:val="20"/>
              </w:rPr>
              <w:t xml:space="preserve"> </w:t>
            </w:r>
            <w:r>
              <w:rPr>
                <w:sz w:val="20"/>
              </w:rPr>
              <w:t xml:space="preserve">&amp; </w:t>
            </w:r>
            <w:r>
              <w:rPr>
                <w:spacing w:val="-2"/>
                <w:sz w:val="20"/>
              </w:rPr>
              <w:t>Password</w:t>
            </w:r>
          </w:p>
        </w:tc>
        <w:tc>
          <w:tcPr>
            <w:tcW w:w="2936" w:type="dxa"/>
          </w:tcPr>
          <w:p w14:paraId="3A95B440">
            <w:pPr>
              <w:pStyle w:val="21"/>
              <w:spacing w:before="46"/>
              <w:ind w:left="0"/>
              <w:jc w:val="left"/>
              <w:rPr>
                <w:b/>
                <w:sz w:val="20"/>
              </w:rPr>
            </w:pPr>
          </w:p>
          <w:p w14:paraId="355D6283">
            <w:pPr>
              <w:pStyle w:val="21"/>
              <w:spacing w:before="0"/>
              <w:ind w:left="101" w:right="67"/>
              <w:rPr>
                <w:sz w:val="20"/>
              </w:rPr>
            </w:pPr>
            <w:r>
              <w:rPr>
                <w:sz w:val="20"/>
              </w:rPr>
              <w:t>Admin,</w:t>
            </w:r>
            <w:r>
              <w:rPr>
                <w:spacing w:val="4"/>
                <w:sz w:val="20"/>
              </w:rPr>
              <w:t xml:space="preserve"> </w:t>
            </w:r>
            <w:r>
              <w:rPr>
                <w:spacing w:val="-2"/>
                <w:sz w:val="20"/>
              </w:rPr>
              <w:t>Admin@22456</w:t>
            </w:r>
          </w:p>
        </w:tc>
        <w:tc>
          <w:tcPr>
            <w:tcW w:w="1282" w:type="dxa"/>
          </w:tcPr>
          <w:p w14:paraId="20FF71FA">
            <w:pPr>
              <w:pStyle w:val="21"/>
              <w:spacing w:before="156" w:line="247" w:lineRule="auto"/>
              <w:ind w:left="120" w:firstLine="283"/>
              <w:jc w:val="left"/>
              <w:rPr>
                <w:sz w:val="20"/>
              </w:rPr>
            </w:pPr>
            <w:r>
              <w:rPr>
                <w:spacing w:val="-2"/>
                <w:sz w:val="20"/>
              </w:rPr>
              <w:t xml:space="preserve">Login </w:t>
            </w:r>
            <w:r>
              <w:rPr>
                <w:spacing w:val="-4"/>
                <w:sz w:val="20"/>
              </w:rPr>
              <w:t>Successfully</w:t>
            </w:r>
          </w:p>
        </w:tc>
        <w:tc>
          <w:tcPr>
            <w:tcW w:w="1277" w:type="dxa"/>
          </w:tcPr>
          <w:p w14:paraId="39773D10">
            <w:pPr>
              <w:pStyle w:val="21"/>
              <w:spacing w:before="156" w:line="247" w:lineRule="auto"/>
              <w:ind w:left="117" w:firstLine="283"/>
              <w:jc w:val="left"/>
              <w:rPr>
                <w:sz w:val="20"/>
              </w:rPr>
            </w:pPr>
            <w:r>
              <w:rPr>
                <w:spacing w:val="-2"/>
                <w:sz w:val="20"/>
              </w:rPr>
              <w:t xml:space="preserve">Login </w:t>
            </w:r>
            <w:r>
              <w:rPr>
                <w:spacing w:val="-4"/>
                <w:sz w:val="20"/>
              </w:rPr>
              <w:t>Successfully</w:t>
            </w:r>
          </w:p>
        </w:tc>
        <w:tc>
          <w:tcPr>
            <w:tcW w:w="665" w:type="dxa"/>
          </w:tcPr>
          <w:p w14:paraId="62653A59">
            <w:pPr>
              <w:pStyle w:val="21"/>
              <w:spacing w:before="46"/>
              <w:ind w:left="0"/>
              <w:jc w:val="left"/>
              <w:rPr>
                <w:b/>
                <w:sz w:val="20"/>
              </w:rPr>
            </w:pPr>
          </w:p>
          <w:p w14:paraId="795E46EA">
            <w:pPr>
              <w:pStyle w:val="21"/>
              <w:spacing w:before="0"/>
              <w:ind w:left="16" w:right="1"/>
              <w:rPr>
                <w:sz w:val="20"/>
              </w:rPr>
            </w:pPr>
            <w:r>
              <w:rPr>
                <w:spacing w:val="-4"/>
                <w:sz w:val="20"/>
              </w:rPr>
              <w:t>Pass</w:t>
            </w:r>
          </w:p>
        </w:tc>
      </w:tr>
      <w:tr w14:paraId="03E1B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562" w:type="dxa"/>
          </w:tcPr>
          <w:p w14:paraId="33FA8DDC">
            <w:pPr>
              <w:pStyle w:val="21"/>
              <w:spacing w:before="46"/>
              <w:ind w:left="0"/>
              <w:jc w:val="left"/>
              <w:rPr>
                <w:b/>
                <w:sz w:val="20"/>
              </w:rPr>
            </w:pPr>
          </w:p>
          <w:p w14:paraId="2C2FB9D8">
            <w:pPr>
              <w:pStyle w:val="21"/>
              <w:spacing w:before="0"/>
              <w:ind w:left="48"/>
              <w:rPr>
                <w:sz w:val="20"/>
              </w:rPr>
            </w:pPr>
            <w:r>
              <w:rPr>
                <w:spacing w:val="-5"/>
                <w:sz w:val="20"/>
              </w:rPr>
              <w:t>2.</w:t>
            </w:r>
          </w:p>
        </w:tc>
        <w:tc>
          <w:tcPr>
            <w:tcW w:w="1018" w:type="dxa"/>
          </w:tcPr>
          <w:p w14:paraId="45F47441">
            <w:pPr>
              <w:pStyle w:val="21"/>
              <w:spacing w:before="156" w:line="244" w:lineRule="auto"/>
              <w:ind w:left="119" w:right="134" w:firstLine="52"/>
              <w:jc w:val="left"/>
              <w:rPr>
                <w:sz w:val="20"/>
              </w:rPr>
            </w:pPr>
            <w:r>
              <w:rPr>
                <w:spacing w:val="-2"/>
                <w:sz w:val="20"/>
              </w:rPr>
              <w:t xml:space="preserve">Recover </w:t>
            </w:r>
            <w:r>
              <w:rPr>
                <w:spacing w:val="-4"/>
                <w:sz w:val="20"/>
              </w:rPr>
              <w:t>Password</w:t>
            </w:r>
          </w:p>
        </w:tc>
        <w:tc>
          <w:tcPr>
            <w:tcW w:w="1822" w:type="dxa"/>
          </w:tcPr>
          <w:p w14:paraId="759F5693">
            <w:pPr>
              <w:pStyle w:val="21"/>
              <w:spacing w:before="46"/>
              <w:ind w:left="0"/>
              <w:jc w:val="left"/>
              <w:rPr>
                <w:b/>
                <w:sz w:val="20"/>
              </w:rPr>
            </w:pPr>
          </w:p>
          <w:p w14:paraId="20CC7933">
            <w:pPr>
              <w:pStyle w:val="21"/>
              <w:spacing w:before="0"/>
              <w:ind w:left="179" w:right="161"/>
              <w:rPr>
                <w:sz w:val="20"/>
              </w:rPr>
            </w:pPr>
            <w:r>
              <w:rPr>
                <w:sz w:val="20"/>
              </w:rPr>
              <w:t>Enter</w:t>
            </w:r>
            <w:r>
              <w:rPr>
                <w:spacing w:val="6"/>
                <w:sz w:val="20"/>
              </w:rPr>
              <w:t xml:space="preserve"> </w:t>
            </w:r>
            <w:r>
              <w:rPr>
                <w:spacing w:val="-2"/>
                <w:sz w:val="20"/>
              </w:rPr>
              <w:t>UserName</w:t>
            </w:r>
          </w:p>
        </w:tc>
        <w:tc>
          <w:tcPr>
            <w:tcW w:w="2936" w:type="dxa"/>
          </w:tcPr>
          <w:p w14:paraId="01D4E04D">
            <w:pPr>
              <w:pStyle w:val="21"/>
              <w:spacing w:before="46"/>
              <w:ind w:left="0"/>
              <w:jc w:val="left"/>
              <w:rPr>
                <w:b/>
                <w:sz w:val="20"/>
              </w:rPr>
            </w:pPr>
          </w:p>
          <w:p w14:paraId="52A0E74A">
            <w:pPr>
              <w:pStyle w:val="21"/>
              <w:spacing w:before="0"/>
              <w:ind w:left="94" w:right="69"/>
              <w:rPr>
                <w:sz w:val="20"/>
              </w:rPr>
            </w:pPr>
            <w:r>
              <w:rPr>
                <w:spacing w:val="-2"/>
                <w:sz w:val="20"/>
              </w:rPr>
              <w:t>Admin@22456</w:t>
            </w:r>
          </w:p>
        </w:tc>
        <w:tc>
          <w:tcPr>
            <w:tcW w:w="1282" w:type="dxa"/>
          </w:tcPr>
          <w:p w14:paraId="0A30D123">
            <w:pPr>
              <w:pStyle w:val="21"/>
              <w:spacing w:before="36" w:line="249" w:lineRule="auto"/>
              <w:ind w:left="165" w:right="141" w:firstLine="2"/>
              <w:rPr>
                <w:sz w:val="20"/>
              </w:rPr>
            </w:pPr>
            <w:r>
              <w:rPr>
                <w:spacing w:val="-2"/>
                <w:sz w:val="20"/>
              </w:rPr>
              <w:t xml:space="preserve">Password Recover </w:t>
            </w:r>
            <w:r>
              <w:rPr>
                <w:spacing w:val="-6"/>
                <w:sz w:val="20"/>
              </w:rPr>
              <w:t>Successfully</w:t>
            </w:r>
          </w:p>
        </w:tc>
        <w:tc>
          <w:tcPr>
            <w:tcW w:w="1277" w:type="dxa"/>
          </w:tcPr>
          <w:p w14:paraId="7D57EC8E">
            <w:pPr>
              <w:pStyle w:val="21"/>
              <w:spacing w:before="36" w:line="249" w:lineRule="auto"/>
              <w:ind w:left="163" w:right="139" w:firstLine="2"/>
              <w:rPr>
                <w:sz w:val="20"/>
              </w:rPr>
            </w:pPr>
            <w:r>
              <w:rPr>
                <w:spacing w:val="-2"/>
                <w:sz w:val="20"/>
              </w:rPr>
              <w:t xml:space="preserve">Password Recover </w:t>
            </w:r>
            <w:r>
              <w:rPr>
                <w:spacing w:val="-6"/>
                <w:sz w:val="20"/>
              </w:rPr>
              <w:t>Successfully</w:t>
            </w:r>
          </w:p>
        </w:tc>
        <w:tc>
          <w:tcPr>
            <w:tcW w:w="665" w:type="dxa"/>
          </w:tcPr>
          <w:p w14:paraId="547CB827">
            <w:pPr>
              <w:pStyle w:val="21"/>
              <w:spacing w:before="46"/>
              <w:ind w:left="0"/>
              <w:jc w:val="left"/>
              <w:rPr>
                <w:b/>
                <w:sz w:val="20"/>
              </w:rPr>
            </w:pPr>
          </w:p>
          <w:p w14:paraId="529672F4">
            <w:pPr>
              <w:pStyle w:val="21"/>
              <w:spacing w:before="0"/>
              <w:ind w:left="16" w:right="1"/>
              <w:rPr>
                <w:sz w:val="20"/>
              </w:rPr>
            </w:pPr>
            <w:r>
              <w:rPr>
                <w:spacing w:val="-4"/>
                <w:sz w:val="20"/>
              </w:rPr>
              <w:t>Pass</w:t>
            </w:r>
          </w:p>
        </w:tc>
      </w:tr>
      <w:tr w14:paraId="165DA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562" w:type="dxa"/>
          </w:tcPr>
          <w:p w14:paraId="0006CE87">
            <w:pPr>
              <w:pStyle w:val="21"/>
              <w:spacing w:before="0"/>
              <w:ind w:left="0"/>
              <w:jc w:val="left"/>
              <w:rPr>
                <w:b/>
                <w:sz w:val="20"/>
              </w:rPr>
            </w:pPr>
          </w:p>
          <w:p w14:paraId="12144E00">
            <w:pPr>
              <w:pStyle w:val="21"/>
              <w:spacing w:before="200"/>
              <w:ind w:left="0"/>
              <w:jc w:val="left"/>
              <w:rPr>
                <w:b/>
                <w:sz w:val="20"/>
              </w:rPr>
            </w:pPr>
          </w:p>
          <w:p w14:paraId="5E966A91">
            <w:pPr>
              <w:pStyle w:val="21"/>
              <w:spacing w:before="0"/>
              <w:ind w:left="48"/>
              <w:rPr>
                <w:sz w:val="20"/>
              </w:rPr>
            </w:pPr>
            <w:r>
              <w:rPr>
                <w:spacing w:val="-5"/>
                <w:sz w:val="20"/>
              </w:rPr>
              <w:t>3.</w:t>
            </w:r>
          </w:p>
        </w:tc>
        <w:tc>
          <w:tcPr>
            <w:tcW w:w="1018" w:type="dxa"/>
          </w:tcPr>
          <w:p w14:paraId="6341508F">
            <w:pPr>
              <w:pStyle w:val="21"/>
              <w:spacing w:before="192"/>
              <w:ind w:left="0"/>
              <w:jc w:val="left"/>
              <w:rPr>
                <w:b/>
                <w:sz w:val="20"/>
              </w:rPr>
            </w:pPr>
          </w:p>
          <w:p w14:paraId="1CF04802">
            <w:pPr>
              <w:pStyle w:val="21"/>
              <w:spacing w:before="0" w:line="247" w:lineRule="auto"/>
              <w:ind w:left="225" w:right="240" w:firstLine="67"/>
              <w:jc w:val="both"/>
              <w:rPr>
                <w:sz w:val="20"/>
              </w:rPr>
            </w:pPr>
            <w:r>
              <w:rPr>
                <w:spacing w:val="-2"/>
                <w:sz w:val="20"/>
              </w:rPr>
              <w:t xml:space="preserve">Enter </w:t>
            </w:r>
            <w:r>
              <w:rPr>
                <w:spacing w:val="-6"/>
                <w:sz w:val="20"/>
              </w:rPr>
              <w:t>Project Details</w:t>
            </w:r>
          </w:p>
        </w:tc>
        <w:tc>
          <w:tcPr>
            <w:tcW w:w="1822" w:type="dxa"/>
          </w:tcPr>
          <w:p w14:paraId="5F135296">
            <w:pPr>
              <w:pStyle w:val="21"/>
              <w:spacing w:before="187" w:line="247" w:lineRule="auto"/>
              <w:ind w:left="176" w:right="142" w:firstLine="4"/>
              <w:rPr>
                <w:sz w:val="20"/>
              </w:rPr>
            </w:pPr>
            <w:r>
              <w:rPr>
                <w:spacing w:val="-4"/>
                <w:sz w:val="20"/>
              </w:rPr>
              <w:t>Enter</w:t>
            </w:r>
            <w:r>
              <w:rPr>
                <w:spacing w:val="-2"/>
                <w:sz w:val="20"/>
              </w:rPr>
              <w:t xml:space="preserve"> ProjectName, ProjectLink, </w:t>
            </w:r>
            <w:r>
              <w:rPr>
                <w:sz w:val="20"/>
              </w:rPr>
              <w:t xml:space="preserve">Description &amp; </w:t>
            </w:r>
            <w:r>
              <w:rPr>
                <w:spacing w:val="-2"/>
                <w:sz w:val="20"/>
              </w:rPr>
              <w:t>Completion</w:t>
            </w:r>
            <w:r>
              <w:rPr>
                <w:spacing w:val="-13"/>
                <w:sz w:val="20"/>
              </w:rPr>
              <w:t xml:space="preserve"> </w:t>
            </w:r>
            <w:r>
              <w:rPr>
                <w:spacing w:val="-2"/>
                <w:sz w:val="20"/>
              </w:rPr>
              <w:t>Range</w:t>
            </w:r>
          </w:p>
        </w:tc>
        <w:tc>
          <w:tcPr>
            <w:tcW w:w="2936" w:type="dxa"/>
          </w:tcPr>
          <w:p w14:paraId="423AE9F6">
            <w:pPr>
              <w:pStyle w:val="21"/>
              <w:spacing w:before="53" w:line="247" w:lineRule="auto"/>
              <w:ind w:left="260" w:right="221" w:hanging="9"/>
              <w:rPr>
                <w:sz w:val="20"/>
              </w:rPr>
            </w:pPr>
            <w:r>
              <w:rPr>
                <w:spacing w:val="-2"/>
                <w:sz w:val="20"/>
              </w:rPr>
              <w:t xml:space="preserve">Policybazzar, </w:t>
            </w:r>
            <w:r>
              <w:rPr>
                <w:color w:val="0000FF"/>
                <w:spacing w:val="-6"/>
                <w:sz w:val="20"/>
                <w:u w:val="single" w:color="0000FF"/>
              </w:rPr>
              <w:t>https://</w:t>
            </w:r>
            <w:r>
              <w:fldChar w:fldCharType="begin"/>
            </w:r>
            <w:r>
              <w:instrText xml:space="preserve"> HYPERLINK "http://www.policybazaar.com/" \h </w:instrText>
            </w:r>
            <w:r>
              <w:fldChar w:fldCharType="separate"/>
            </w:r>
            <w:r>
              <w:rPr>
                <w:color w:val="0000FF"/>
                <w:spacing w:val="-6"/>
                <w:sz w:val="20"/>
                <w:u w:val="single" w:color="0000FF"/>
              </w:rPr>
              <w:t>www.policybazaar.com/,</w:t>
            </w:r>
            <w:r>
              <w:rPr>
                <w:color w:val="0000FF"/>
                <w:spacing w:val="-6"/>
                <w:sz w:val="20"/>
                <w:u w:val="single" w:color="0000FF"/>
              </w:rPr>
              <w:fldChar w:fldCharType="end"/>
            </w:r>
            <w:r>
              <w:rPr>
                <w:color w:val="0000FF"/>
                <w:spacing w:val="-6"/>
                <w:sz w:val="20"/>
              </w:rPr>
              <w:t xml:space="preserve"> </w:t>
            </w:r>
            <w:r>
              <w:rPr>
                <w:sz w:val="20"/>
              </w:rPr>
              <w:t>Purchase Policy,</w:t>
            </w:r>
          </w:p>
          <w:p w14:paraId="5567CA25">
            <w:pPr>
              <w:pStyle w:val="21"/>
              <w:spacing w:before="2"/>
              <w:ind w:left="103" w:right="67"/>
              <w:rPr>
                <w:sz w:val="20"/>
              </w:rPr>
            </w:pPr>
            <w:r>
              <w:rPr>
                <w:spacing w:val="-5"/>
                <w:sz w:val="20"/>
              </w:rPr>
              <w:t>45%</w:t>
            </w:r>
          </w:p>
        </w:tc>
        <w:tc>
          <w:tcPr>
            <w:tcW w:w="1282" w:type="dxa"/>
          </w:tcPr>
          <w:p w14:paraId="5C5940AD">
            <w:pPr>
              <w:pStyle w:val="21"/>
              <w:spacing w:before="72"/>
              <w:ind w:left="0"/>
              <w:jc w:val="left"/>
              <w:rPr>
                <w:b/>
                <w:sz w:val="20"/>
              </w:rPr>
            </w:pPr>
          </w:p>
          <w:p w14:paraId="3F3B05C1">
            <w:pPr>
              <w:pStyle w:val="21"/>
              <w:spacing w:before="0" w:line="247" w:lineRule="auto"/>
              <w:ind w:left="165" w:right="141" w:hanging="1"/>
              <w:rPr>
                <w:sz w:val="20"/>
              </w:rPr>
            </w:pPr>
            <w:r>
              <w:rPr>
                <w:spacing w:val="-2"/>
                <w:sz w:val="20"/>
              </w:rPr>
              <w:t xml:space="preserve">Project Details Added </w:t>
            </w:r>
            <w:r>
              <w:rPr>
                <w:spacing w:val="-6"/>
                <w:sz w:val="20"/>
              </w:rPr>
              <w:t>Successfully</w:t>
            </w:r>
          </w:p>
        </w:tc>
        <w:tc>
          <w:tcPr>
            <w:tcW w:w="1277" w:type="dxa"/>
          </w:tcPr>
          <w:p w14:paraId="724B0C43">
            <w:pPr>
              <w:pStyle w:val="21"/>
              <w:spacing w:before="72"/>
              <w:ind w:left="0"/>
              <w:jc w:val="left"/>
              <w:rPr>
                <w:b/>
                <w:sz w:val="20"/>
              </w:rPr>
            </w:pPr>
          </w:p>
          <w:p w14:paraId="38C92AE6">
            <w:pPr>
              <w:pStyle w:val="21"/>
              <w:spacing w:before="0" w:line="247" w:lineRule="auto"/>
              <w:ind w:left="163" w:right="139" w:hanging="6"/>
              <w:rPr>
                <w:sz w:val="20"/>
              </w:rPr>
            </w:pPr>
            <w:r>
              <w:rPr>
                <w:spacing w:val="-2"/>
                <w:sz w:val="20"/>
              </w:rPr>
              <w:t xml:space="preserve">Project Details Added </w:t>
            </w:r>
            <w:r>
              <w:rPr>
                <w:spacing w:val="-6"/>
                <w:sz w:val="20"/>
              </w:rPr>
              <w:t>Successfully</w:t>
            </w:r>
          </w:p>
        </w:tc>
        <w:tc>
          <w:tcPr>
            <w:tcW w:w="665" w:type="dxa"/>
          </w:tcPr>
          <w:p w14:paraId="441FFBC2">
            <w:pPr>
              <w:pStyle w:val="21"/>
              <w:spacing w:before="0"/>
              <w:ind w:left="0"/>
              <w:jc w:val="left"/>
              <w:rPr>
                <w:b/>
                <w:sz w:val="20"/>
              </w:rPr>
            </w:pPr>
          </w:p>
          <w:p w14:paraId="10E35521">
            <w:pPr>
              <w:pStyle w:val="21"/>
              <w:spacing w:before="200"/>
              <w:ind w:left="0"/>
              <w:jc w:val="left"/>
              <w:rPr>
                <w:b/>
                <w:sz w:val="20"/>
              </w:rPr>
            </w:pPr>
          </w:p>
          <w:p w14:paraId="3DA452D8">
            <w:pPr>
              <w:pStyle w:val="21"/>
              <w:spacing w:before="0"/>
              <w:ind w:left="16" w:right="1"/>
              <w:rPr>
                <w:sz w:val="20"/>
              </w:rPr>
            </w:pPr>
            <w:r>
              <w:rPr>
                <w:spacing w:val="-4"/>
                <w:sz w:val="20"/>
              </w:rPr>
              <w:t>Pass</w:t>
            </w:r>
          </w:p>
        </w:tc>
      </w:tr>
      <w:tr w14:paraId="31C78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4" w:hRule="atLeast"/>
        </w:trPr>
        <w:tc>
          <w:tcPr>
            <w:tcW w:w="562" w:type="dxa"/>
          </w:tcPr>
          <w:p w14:paraId="1FC3BFC6">
            <w:pPr>
              <w:pStyle w:val="21"/>
              <w:spacing w:before="0"/>
              <w:ind w:left="0"/>
              <w:jc w:val="left"/>
              <w:rPr>
                <w:b/>
                <w:sz w:val="20"/>
              </w:rPr>
            </w:pPr>
          </w:p>
          <w:p w14:paraId="5DEFDC9A">
            <w:pPr>
              <w:pStyle w:val="21"/>
              <w:spacing w:before="0"/>
              <w:ind w:left="0"/>
              <w:jc w:val="left"/>
              <w:rPr>
                <w:b/>
                <w:sz w:val="20"/>
              </w:rPr>
            </w:pPr>
          </w:p>
          <w:p w14:paraId="0D5B64D4">
            <w:pPr>
              <w:pStyle w:val="21"/>
              <w:spacing w:before="0"/>
              <w:ind w:left="0"/>
              <w:jc w:val="left"/>
              <w:rPr>
                <w:b/>
                <w:sz w:val="20"/>
              </w:rPr>
            </w:pPr>
          </w:p>
          <w:p w14:paraId="3B632502">
            <w:pPr>
              <w:pStyle w:val="21"/>
              <w:spacing w:before="81"/>
              <w:ind w:left="0"/>
              <w:jc w:val="left"/>
              <w:rPr>
                <w:b/>
                <w:sz w:val="20"/>
              </w:rPr>
            </w:pPr>
          </w:p>
          <w:p w14:paraId="1AED11A4">
            <w:pPr>
              <w:pStyle w:val="21"/>
              <w:spacing w:before="0"/>
              <w:ind w:left="48"/>
              <w:rPr>
                <w:sz w:val="20"/>
              </w:rPr>
            </w:pPr>
            <w:r>
              <w:rPr>
                <w:spacing w:val="-5"/>
                <w:sz w:val="20"/>
              </w:rPr>
              <w:t>4.</w:t>
            </w:r>
          </w:p>
        </w:tc>
        <w:tc>
          <w:tcPr>
            <w:tcW w:w="1018" w:type="dxa"/>
          </w:tcPr>
          <w:p w14:paraId="15998070">
            <w:pPr>
              <w:pStyle w:val="21"/>
              <w:spacing w:before="0"/>
              <w:ind w:left="0"/>
              <w:jc w:val="left"/>
              <w:rPr>
                <w:b/>
                <w:sz w:val="20"/>
              </w:rPr>
            </w:pPr>
          </w:p>
          <w:p w14:paraId="2CF92A03">
            <w:pPr>
              <w:pStyle w:val="21"/>
              <w:spacing w:before="0"/>
              <w:ind w:left="0"/>
              <w:jc w:val="left"/>
              <w:rPr>
                <w:b/>
                <w:sz w:val="20"/>
              </w:rPr>
            </w:pPr>
          </w:p>
          <w:p w14:paraId="44437940">
            <w:pPr>
              <w:pStyle w:val="21"/>
              <w:spacing w:before="75"/>
              <w:ind w:left="0"/>
              <w:jc w:val="left"/>
              <w:rPr>
                <w:b/>
                <w:sz w:val="20"/>
              </w:rPr>
            </w:pPr>
          </w:p>
          <w:p w14:paraId="1531DE58">
            <w:pPr>
              <w:pStyle w:val="21"/>
              <w:spacing w:before="1" w:line="247" w:lineRule="auto"/>
              <w:ind w:left="248" w:right="215" w:firstLine="48"/>
              <w:jc w:val="left"/>
              <w:rPr>
                <w:sz w:val="20"/>
              </w:rPr>
            </w:pPr>
            <w:r>
              <w:rPr>
                <w:spacing w:val="-4"/>
                <w:sz w:val="20"/>
              </w:rPr>
              <w:t xml:space="preserve">Enter Bug </w:t>
            </w:r>
            <w:r>
              <w:rPr>
                <w:spacing w:val="-6"/>
                <w:sz w:val="20"/>
              </w:rPr>
              <w:t>Details</w:t>
            </w:r>
          </w:p>
        </w:tc>
        <w:tc>
          <w:tcPr>
            <w:tcW w:w="1822" w:type="dxa"/>
          </w:tcPr>
          <w:p w14:paraId="28105723">
            <w:pPr>
              <w:pStyle w:val="21"/>
              <w:spacing w:before="175" w:line="247" w:lineRule="auto"/>
              <w:ind w:left="176" w:right="150" w:firstLine="12"/>
              <w:rPr>
                <w:sz w:val="20"/>
              </w:rPr>
            </w:pPr>
            <w:r>
              <w:rPr>
                <w:spacing w:val="-2"/>
                <w:sz w:val="20"/>
              </w:rPr>
              <w:t xml:space="preserve">Enter ProjectName, PageName, </w:t>
            </w:r>
            <w:r>
              <w:rPr>
                <w:sz w:val="20"/>
              </w:rPr>
              <w:t>BugTitle,</w:t>
            </w:r>
            <w:r>
              <w:rPr>
                <w:spacing w:val="-13"/>
                <w:sz w:val="20"/>
              </w:rPr>
              <w:t xml:space="preserve"> </w:t>
            </w:r>
            <w:r>
              <w:rPr>
                <w:sz w:val="20"/>
              </w:rPr>
              <w:t xml:space="preserve">Priority, Severity, Status, </w:t>
            </w:r>
            <w:r>
              <w:rPr>
                <w:spacing w:val="-2"/>
                <w:sz w:val="20"/>
              </w:rPr>
              <w:t xml:space="preserve">CreationDate, </w:t>
            </w:r>
            <w:r>
              <w:rPr>
                <w:spacing w:val="-4"/>
                <w:sz w:val="20"/>
              </w:rPr>
              <w:t xml:space="preserve">LastModifiedDate, </w:t>
            </w:r>
            <w:r>
              <w:rPr>
                <w:spacing w:val="-2"/>
                <w:sz w:val="20"/>
              </w:rPr>
              <w:t>Description</w:t>
            </w:r>
          </w:p>
        </w:tc>
        <w:tc>
          <w:tcPr>
            <w:tcW w:w="2936" w:type="dxa"/>
          </w:tcPr>
          <w:p w14:paraId="2D443734">
            <w:pPr>
              <w:pStyle w:val="21"/>
              <w:spacing w:before="0"/>
              <w:ind w:left="0"/>
              <w:jc w:val="left"/>
              <w:rPr>
                <w:b/>
                <w:sz w:val="20"/>
              </w:rPr>
            </w:pPr>
          </w:p>
          <w:p w14:paraId="76F4E0DC">
            <w:pPr>
              <w:pStyle w:val="21"/>
              <w:spacing w:before="65"/>
              <w:ind w:left="0"/>
              <w:jc w:val="left"/>
              <w:rPr>
                <w:b/>
                <w:sz w:val="20"/>
              </w:rPr>
            </w:pPr>
          </w:p>
          <w:p w14:paraId="687152FF">
            <w:pPr>
              <w:pStyle w:val="21"/>
              <w:spacing w:before="1" w:line="247" w:lineRule="auto"/>
              <w:ind w:left="95" w:right="67"/>
              <w:rPr>
                <w:sz w:val="20"/>
              </w:rPr>
            </w:pPr>
            <w:r>
              <w:rPr>
                <w:spacing w:val="-2"/>
                <w:sz w:val="20"/>
              </w:rPr>
              <w:t xml:space="preserve">Policybazzar, Health Insurance, </w:t>
            </w:r>
            <w:r>
              <w:rPr>
                <w:sz w:val="20"/>
              </w:rPr>
              <w:t>Some Images Not Loaded, Medium, Trivial, Open,</w:t>
            </w:r>
          </w:p>
          <w:p w14:paraId="1A6AB008">
            <w:pPr>
              <w:pStyle w:val="21"/>
              <w:spacing w:before="2"/>
              <w:ind w:left="96" w:right="67"/>
              <w:rPr>
                <w:sz w:val="20"/>
              </w:rPr>
            </w:pPr>
            <w:r>
              <w:rPr>
                <w:sz w:val="20"/>
              </w:rPr>
              <w:t>27-03-2024,</w:t>
            </w:r>
            <w:r>
              <w:rPr>
                <w:spacing w:val="5"/>
                <w:sz w:val="20"/>
              </w:rPr>
              <w:t xml:space="preserve"> </w:t>
            </w:r>
            <w:r>
              <w:rPr>
                <w:sz w:val="20"/>
              </w:rPr>
              <w:t>27-03-2024,</w:t>
            </w:r>
            <w:r>
              <w:rPr>
                <w:spacing w:val="3"/>
                <w:sz w:val="20"/>
              </w:rPr>
              <w:t xml:space="preserve"> </w:t>
            </w:r>
            <w:r>
              <w:rPr>
                <w:spacing w:val="-2"/>
                <w:sz w:val="20"/>
              </w:rPr>
              <w:t>Please</w:t>
            </w:r>
          </w:p>
          <w:p w14:paraId="062A4E06">
            <w:pPr>
              <w:pStyle w:val="21"/>
              <w:spacing w:before="12"/>
              <w:ind w:left="98" w:right="67"/>
              <w:rPr>
                <w:sz w:val="20"/>
              </w:rPr>
            </w:pPr>
            <w:r>
              <w:rPr>
                <w:sz w:val="20"/>
              </w:rPr>
              <w:t>Resolve</w:t>
            </w:r>
            <w:r>
              <w:rPr>
                <w:spacing w:val="-3"/>
                <w:sz w:val="20"/>
              </w:rPr>
              <w:t xml:space="preserve"> </w:t>
            </w:r>
            <w:r>
              <w:rPr>
                <w:spacing w:val="-4"/>
                <w:sz w:val="20"/>
              </w:rPr>
              <w:t>ASAP</w:t>
            </w:r>
          </w:p>
        </w:tc>
        <w:tc>
          <w:tcPr>
            <w:tcW w:w="1282" w:type="dxa"/>
          </w:tcPr>
          <w:p w14:paraId="3D02FD72">
            <w:pPr>
              <w:pStyle w:val="21"/>
              <w:spacing w:before="0"/>
              <w:ind w:left="0"/>
              <w:jc w:val="left"/>
              <w:rPr>
                <w:b/>
                <w:sz w:val="20"/>
              </w:rPr>
            </w:pPr>
          </w:p>
          <w:p w14:paraId="46649AB0">
            <w:pPr>
              <w:pStyle w:val="21"/>
              <w:spacing w:before="0"/>
              <w:ind w:left="0"/>
              <w:jc w:val="left"/>
              <w:rPr>
                <w:b/>
                <w:sz w:val="20"/>
              </w:rPr>
            </w:pPr>
          </w:p>
          <w:p w14:paraId="7663A177">
            <w:pPr>
              <w:pStyle w:val="21"/>
              <w:spacing w:before="75"/>
              <w:ind w:left="0"/>
              <w:jc w:val="left"/>
              <w:rPr>
                <w:b/>
                <w:sz w:val="20"/>
              </w:rPr>
            </w:pPr>
          </w:p>
          <w:p w14:paraId="4D68C545">
            <w:pPr>
              <w:pStyle w:val="21"/>
              <w:spacing w:before="1" w:line="247" w:lineRule="auto"/>
              <w:ind w:left="24"/>
              <w:rPr>
                <w:sz w:val="20"/>
              </w:rPr>
            </w:pPr>
            <w:r>
              <w:rPr>
                <w:sz w:val="20"/>
              </w:rPr>
              <w:t>Bug</w:t>
            </w:r>
            <w:r>
              <w:rPr>
                <w:spacing w:val="-13"/>
                <w:sz w:val="20"/>
              </w:rPr>
              <w:t xml:space="preserve"> </w:t>
            </w:r>
            <w:r>
              <w:rPr>
                <w:sz w:val="20"/>
              </w:rPr>
              <w:t xml:space="preserve">Details </w:t>
            </w:r>
            <w:r>
              <w:rPr>
                <w:spacing w:val="-4"/>
                <w:sz w:val="20"/>
              </w:rPr>
              <w:t xml:space="preserve">Added </w:t>
            </w:r>
            <w:r>
              <w:rPr>
                <w:spacing w:val="-6"/>
                <w:sz w:val="20"/>
              </w:rPr>
              <w:t>Successfully</w:t>
            </w:r>
          </w:p>
        </w:tc>
        <w:tc>
          <w:tcPr>
            <w:tcW w:w="1277" w:type="dxa"/>
          </w:tcPr>
          <w:p w14:paraId="09FB27F1">
            <w:pPr>
              <w:pStyle w:val="21"/>
              <w:spacing w:before="0"/>
              <w:ind w:left="0"/>
              <w:jc w:val="left"/>
              <w:rPr>
                <w:b/>
                <w:sz w:val="20"/>
              </w:rPr>
            </w:pPr>
          </w:p>
          <w:p w14:paraId="4EC0AFFB">
            <w:pPr>
              <w:pStyle w:val="21"/>
              <w:spacing w:before="0"/>
              <w:ind w:left="0"/>
              <w:jc w:val="left"/>
              <w:rPr>
                <w:b/>
                <w:sz w:val="20"/>
              </w:rPr>
            </w:pPr>
          </w:p>
          <w:p w14:paraId="24C984E0">
            <w:pPr>
              <w:pStyle w:val="21"/>
              <w:spacing w:before="75"/>
              <w:ind w:left="0"/>
              <w:jc w:val="left"/>
              <w:rPr>
                <w:b/>
                <w:sz w:val="20"/>
              </w:rPr>
            </w:pPr>
          </w:p>
          <w:p w14:paraId="5C257248">
            <w:pPr>
              <w:pStyle w:val="21"/>
              <w:spacing w:before="1" w:line="247" w:lineRule="auto"/>
              <w:ind w:left="43" w:right="25"/>
              <w:rPr>
                <w:sz w:val="20"/>
              </w:rPr>
            </w:pPr>
            <w:r>
              <w:rPr>
                <w:sz w:val="20"/>
              </w:rPr>
              <w:t>Bug</w:t>
            </w:r>
            <w:r>
              <w:rPr>
                <w:spacing w:val="-13"/>
                <w:sz w:val="20"/>
              </w:rPr>
              <w:t xml:space="preserve"> </w:t>
            </w:r>
            <w:r>
              <w:rPr>
                <w:sz w:val="20"/>
              </w:rPr>
              <w:t xml:space="preserve">Details </w:t>
            </w:r>
            <w:r>
              <w:rPr>
                <w:spacing w:val="-4"/>
                <w:sz w:val="20"/>
              </w:rPr>
              <w:t xml:space="preserve">Add </w:t>
            </w:r>
            <w:r>
              <w:rPr>
                <w:spacing w:val="-6"/>
                <w:sz w:val="20"/>
              </w:rPr>
              <w:t>Successfully</w:t>
            </w:r>
          </w:p>
        </w:tc>
        <w:tc>
          <w:tcPr>
            <w:tcW w:w="665" w:type="dxa"/>
          </w:tcPr>
          <w:p w14:paraId="1769B8BA">
            <w:pPr>
              <w:pStyle w:val="21"/>
              <w:spacing w:before="0"/>
              <w:ind w:left="0"/>
              <w:jc w:val="left"/>
              <w:rPr>
                <w:b/>
                <w:sz w:val="20"/>
              </w:rPr>
            </w:pPr>
          </w:p>
          <w:p w14:paraId="57BF6E09">
            <w:pPr>
              <w:pStyle w:val="21"/>
              <w:spacing w:before="0"/>
              <w:ind w:left="0"/>
              <w:jc w:val="left"/>
              <w:rPr>
                <w:b/>
                <w:sz w:val="20"/>
              </w:rPr>
            </w:pPr>
          </w:p>
          <w:p w14:paraId="42F91D41">
            <w:pPr>
              <w:pStyle w:val="21"/>
              <w:spacing w:before="0"/>
              <w:ind w:left="0"/>
              <w:jc w:val="left"/>
              <w:rPr>
                <w:b/>
                <w:sz w:val="20"/>
              </w:rPr>
            </w:pPr>
          </w:p>
          <w:p w14:paraId="5E76194B">
            <w:pPr>
              <w:pStyle w:val="21"/>
              <w:spacing w:before="81"/>
              <w:ind w:left="0"/>
              <w:jc w:val="left"/>
              <w:rPr>
                <w:b/>
                <w:sz w:val="20"/>
              </w:rPr>
            </w:pPr>
          </w:p>
          <w:p w14:paraId="6E4E9600">
            <w:pPr>
              <w:pStyle w:val="21"/>
              <w:spacing w:before="0"/>
              <w:ind w:left="16" w:right="1"/>
              <w:rPr>
                <w:sz w:val="20"/>
              </w:rPr>
            </w:pPr>
            <w:r>
              <w:rPr>
                <w:spacing w:val="-4"/>
                <w:sz w:val="20"/>
              </w:rPr>
              <w:t>Pass</w:t>
            </w:r>
          </w:p>
        </w:tc>
      </w:tr>
      <w:tr w14:paraId="61B49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trPr>
        <w:tc>
          <w:tcPr>
            <w:tcW w:w="562" w:type="dxa"/>
          </w:tcPr>
          <w:p w14:paraId="0DEDC8DE">
            <w:pPr>
              <w:pStyle w:val="21"/>
              <w:spacing w:before="173"/>
              <w:ind w:left="0"/>
              <w:jc w:val="left"/>
              <w:rPr>
                <w:b/>
                <w:sz w:val="20"/>
              </w:rPr>
            </w:pPr>
          </w:p>
          <w:p w14:paraId="2C462538">
            <w:pPr>
              <w:pStyle w:val="21"/>
              <w:spacing w:before="0"/>
              <w:ind w:left="48"/>
              <w:rPr>
                <w:sz w:val="20"/>
              </w:rPr>
            </w:pPr>
            <w:r>
              <w:rPr>
                <w:spacing w:val="-5"/>
                <w:sz w:val="20"/>
              </w:rPr>
              <w:t>5.</w:t>
            </w:r>
          </w:p>
        </w:tc>
        <w:tc>
          <w:tcPr>
            <w:tcW w:w="1018" w:type="dxa"/>
          </w:tcPr>
          <w:p w14:paraId="000A3D17">
            <w:pPr>
              <w:pStyle w:val="21"/>
              <w:spacing w:before="53" w:line="247" w:lineRule="auto"/>
              <w:ind w:left="160" w:right="125" w:firstLine="2"/>
              <w:rPr>
                <w:sz w:val="20"/>
              </w:rPr>
            </w:pPr>
            <w:r>
              <w:rPr>
                <w:spacing w:val="-2"/>
                <w:sz w:val="20"/>
              </w:rPr>
              <w:t xml:space="preserve">Enter </w:t>
            </w:r>
            <w:r>
              <w:rPr>
                <w:spacing w:val="-4"/>
                <w:sz w:val="20"/>
              </w:rPr>
              <w:t xml:space="preserve">Bug </w:t>
            </w:r>
            <w:r>
              <w:rPr>
                <w:spacing w:val="-2"/>
                <w:sz w:val="20"/>
              </w:rPr>
              <w:t>Details [In</w:t>
            </w:r>
            <w:r>
              <w:rPr>
                <w:spacing w:val="-11"/>
                <w:sz w:val="20"/>
              </w:rPr>
              <w:t xml:space="preserve"> </w:t>
            </w:r>
            <w:r>
              <w:rPr>
                <w:spacing w:val="-2"/>
                <w:sz w:val="20"/>
              </w:rPr>
              <w:t>Bulk]</w:t>
            </w:r>
          </w:p>
        </w:tc>
        <w:tc>
          <w:tcPr>
            <w:tcW w:w="1822" w:type="dxa"/>
          </w:tcPr>
          <w:p w14:paraId="2B88BACF">
            <w:pPr>
              <w:pStyle w:val="21"/>
              <w:spacing w:before="53" w:line="247" w:lineRule="auto"/>
              <w:ind w:left="157" w:right="131"/>
              <w:rPr>
                <w:sz w:val="20"/>
              </w:rPr>
            </w:pPr>
            <w:r>
              <w:rPr>
                <w:spacing w:val="-2"/>
                <w:sz w:val="20"/>
              </w:rPr>
              <w:t>Import</w:t>
            </w:r>
            <w:r>
              <w:rPr>
                <w:spacing w:val="-12"/>
                <w:sz w:val="20"/>
              </w:rPr>
              <w:t xml:space="preserve"> </w:t>
            </w:r>
            <w:r>
              <w:rPr>
                <w:spacing w:val="-2"/>
                <w:sz w:val="20"/>
              </w:rPr>
              <w:t>Bug</w:t>
            </w:r>
            <w:r>
              <w:rPr>
                <w:spacing w:val="-11"/>
                <w:sz w:val="20"/>
              </w:rPr>
              <w:t xml:space="preserve"> </w:t>
            </w:r>
            <w:r>
              <w:rPr>
                <w:spacing w:val="-2"/>
                <w:sz w:val="20"/>
              </w:rPr>
              <w:t xml:space="preserve">Details </w:t>
            </w:r>
            <w:r>
              <w:rPr>
                <w:sz w:val="20"/>
              </w:rPr>
              <w:t xml:space="preserve">File which contains All Bug </w:t>
            </w:r>
            <w:r>
              <w:rPr>
                <w:spacing w:val="-2"/>
                <w:sz w:val="20"/>
              </w:rPr>
              <w:t>Inputs</w:t>
            </w:r>
          </w:p>
        </w:tc>
        <w:tc>
          <w:tcPr>
            <w:tcW w:w="2936" w:type="dxa"/>
          </w:tcPr>
          <w:p w14:paraId="692636FF">
            <w:pPr>
              <w:pStyle w:val="21"/>
              <w:spacing w:before="173"/>
              <w:ind w:left="0"/>
              <w:jc w:val="left"/>
              <w:rPr>
                <w:b/>
                <w:sz w:val="20"/>
              </w:rPr>
            </w:pPr>
          </w:p>
          <w:p w14:paraId="2068D00E">
            <w:pPr>
              <w:pStyle w:val="21"/>
              <w:spacing w:before="0"/>
              <w:ind w:left="94" w:right="68"/>
              <w:rPr>
                <w:sz w:val="20"/>
              </w:rPr>
            </w:pPr>
            <w:r>
              <w:rPr>
                <w:sz w:val="20"/>
              </w:rPr>
              <w:t>All</w:t>
            </w:r>
            <w:r>
              <w:rPr>
                <w:spacing w:val="2"/>
                <w:sz w:val="20"/>
              </w:rPr>
              <w:t xml:space="preserve"> </w:t>
            </w:r>
            <w:r>
              <w:rPr>
                <w:sz w:val="20"/>
              </w:rPr>
              <w:t>Bug</w:t>
            </w:r>
            <w:r>
              <w:rPr>
                <w:spacing w:val="-3"/>
                <w:sz w:val="20"/>
              </w:rPr>
              <w:t xml:space="preserve"> </w:t>
            </w:r>
            <w:r>
              <w:rPr>
                <w:sz w:val="20"/>
              </w:rPr>
              <w:t>Details</w:t>
            </w:r>
            <w:r>
              <w:rPr>
                <w:spacing w:val="-7"/>
                <w:sz w:val="20"/>
              </w:rPr>
              <w:t xml:space="preserve"> </w:t>
            </w:r>
            <w:r>
              <w:rPr>
                <w:spacing w:val="-2"/>
                <w:sz w:val="20"/>
              </w:rPr>
              <w:t>Inputs</w:t>
            </w:r>
          </w:p>
        </w:tc>
        <w:tc>
          <w:tcPr>
            <w:tcW w:w="1282" w:type="dxa"/>
          </w:tcPr>
          <w:p w14:paraId="7FB448A5">
            <w:pPr>
              <w:pStyle w:val="21"/>
              <w:spacing w:before="170" w:line="247" w:lineRule="auto"/>
              <w:ind w:left="165" w:right="141" w:firstLine="1"/>
              <w:rPr>
                <w:sz w:val="20"/>
              </w:rPr>
            </w:pPr>
            <w:r>
              <w:rPr>
                <w:spacing w:val="-4"/>
                <w:sz w:val="20"/>
              </w:rPr>
              <w:t xml:space="preserve">File </w:t>
            </w:r>
            <w:r>
              <w:rPr>
                <w:spacing w:val="-2"/>
                <w:sz w:val="20"/>
              </w:rPr>
              <w:t xml:space="preserve">Imported </w:t>
            </w:r>
            <w:r>
              <w:rPr>
                <w:spacing w:val="-6"/>
                <w:sz w:val="20"/>
              </w:rPr>
              <w:t>Successfully</w:t>
            </w:r>
          </w:p>
        </w:tc>
        <w:tc>
          <w:tcPr>
            <w:tcW w:w="1277" w:type="dxa"/>
          </w:tcPr>
          <w:p w14:paraId="31FB162A">
            <w:pPr>
              <w:pStyle w:val="21"/>
              <w:spacing w:before="170" w:line="247" w:lineRule="auto"/>
              <w:ind w:left="163" w:right="139" w:firstLine="6"/>
              <w:rPr>
                <w:sz w:val="20"/>
              </w:rPr>
            </w:pPr>
            <w:r>
              <w:rPr>
                <w:spacing w:val="-4"/>
                <w:sz w:val="20"/>
              </w:rPr>
              <w:t xml:space="preserve">File </w:t>
            </w:r>
            <w:r>
              <w:rPr>
                <w:spacing w:val="-2"/>
                <w:sz w:val="20"/>
              </w:rPr>
              <w:t xml:space="preserve">Imported </w:t>
            </w:r>
            <w:r>
              <w:rPr>
                <w:spacing w:val="-6"/>
                <w:sz w:val="20"/>
              </w:rPr>
              <w:t>Successfully</w:t>
            </w:r>
          </w:p>
        </w:tc>
        <w:tc>
          <w:tcPr>
            <w:tcW w:w="665" w:type="dxa"/>
          </w:tcPr>
          <w:p w14:paraId="498D0E58">
            <w:pPr>
              <w:pStyle w:val="21"/>
              <w:spacing w:before="173"/>
              <w:ind w:left="0"/>
              <w:jc w:val="left"/>
              <w:rPr>
                <w:b/>
                <w:sz w:val="20"/>
              </w:rPr>
            </w:pPr>
          </w:p>
          <w:p w14:paraId="558E13EC">
            <w:pPr>
              <w:pStyle w:val="21"/>
              <w:spacing w:before="0"/>
              <w:ind w:left="16" w:right="1"/>
              <w:rPr>
                <w:sz w:val="20"/>
              </w:rPr>
            </w:pPr>
            <w:r>
              <w:rPr>
                <w:spacing w:val="-4"/>
                <w:sz w:val="20"/>
              </w:rPr>
              <w:t>Pass</w:t>
            </w:r>
          </w:p>
        </w:tc>
      </w:tr>
      <w:tr w14:paraId="1D3EC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trPr>
        <w:tc>
          <w:tcPr>
            <w:tcW w:w="562" w:type="dxa"/>
          </w:tcPr>
          <w:p w14:paraId="0D0A3429">
            <w:pPr>
              <w:pStyle w:val="21"/>
              <w:spacing w:before="41"/>
              <w:ind w:left="0"/>
              <w:jc w:val="left"/>
              <w:rPr>
                <w:b/>
                <w:sz w:val="20"/>
              </w:rPr>
            </w:pPr>
          </w:p>
          <w:p w14:paraId="67516318">
            <w:pPr>
              <w:pStyle w:val="21"/>
              <w:spacing w:before="0"/>
              <w:ind w:left="48"/>
              <w:rPr>
                <w:sz w:val="20"/>
              </w:rPr>
            </w:pPr>
            <w:r>
              <w:rPr>
                <w:spacing w:val="-5"/>
                <w:sz w:val="20"/>
              </w:rPr>
              <w:t>6.</w:t>
            </w:r>
          </w:p>
        </w:tc>
        <w:tc>
          <w:tcPr>
            <w:tcW w:w="1018" w:type="dxa"/>
          </w:tcPr>
          <w:p w14:paraId="6E2462E4">
            <w:pPr>
              <w:pStyle w:val="21"/>
              <w:spacing w:before="31" w:line="249" w:lineRule="auto"/>
              <w:ind w:left="124" w:right="128" w:firstLine="156"/>
              <w:jc w:val="left"/>
              <w:rPr>
                <w:sz w:val="20"/>
              </w:rPr>
            </w:pPr>
            <w:r>
              <w:rPr>
                <w:spacing w:val="-4"/>
                <w:sz w:val="20"/>
              </w:rPr>
              <w:t xml:space="preserve">Show </w:t>
            </w:r>
            <w:r>
              <w:rPr>
                <w:spacing w:val="-2"/>
                <w:sz w:val="20"/>
              </w:rPr>
              <w:t>Closed Bug</w:t>
            </w:r>
            <w:r>
              <w:rPr>
                <w:spacing w:val="-11"/>
                <w:sz w:val="20"/>
              </w:rPr>
              <w:t xml:space="preserve"> </w:t>
            </w:r>
            <w:r>
              <w:rPr>
                <w:spacing w:val="-2"/>
                <w:sz w:val="20"/>
              </w:rPr>
              <w:t>Data</w:t>
            </w:r>
          </w:p>
        </w:tc>
        <w:tc>
          <w:tcPr>
            <w:tcW w:w="1822" w:type="dxa"/>
          </w:tcPr>
          <w:p w14:paraId="2F4F8043">
            <w:pPr>
              <w:pStyle w:val="21"/>
              <w:spacing w:before="151" w:line="247" w:lineRule="auto"/>
              <w:ind w:left="579" w:right="151" w:hanging="466"/>
              <w:jc w:val="left"/>
              <w:rPr>
                <w:sz w:val="20"/>
              </w:rPr>
            </w:pPr>
            <w:r>
              <w:rPr>
                <w:spacing w:val="-2"/>
                <w:sz w:val="20"/>
              </w:rPr>
              <w:t>Enter</w:t>
            </w:r>
            <w:r>
              <w:rPr>
                <w:spacing w:val="-11"/>
                <w:sz w:val="20"/>
              </w:rPr>
              <w:t xml:space="preserve"> </w:t>
            </w:r>
            <w:r>
              <w:rPr>
                <w:spacing w:val="-2"/>
                <w:sz w:val="20"/>
              </w:rPr>
              <w:t>Date</w:t>
            </w:r>
            <w:r>
              <w:rPr>
                <w:spacing w:val="-11"/>
                <w:sz w:val="20"/>
              </w:rPr>
              <w:t xml:space="preserve"> </w:t>
            </w:r>
            <w:r>
              <w:rPr>
                <w:spacing w:val="-2"/>
                <w:sz w:val="20"/>
              </w:rPr>
              <w:t>From</w:t>
            </w:r>
            <w:r>
              <w:rPr>
                <w:spacing w:val="-13"/>
                <w:sz w:val="20"/>
              </w:rPr>
              <w:t xml:space="preserve"> </w:t>
            </w:r>
            <w:r>
              <w:rPr>
                <w:spacing w:val="-2"/>
                <w:sz w:val="20"/>
              </w:rPr>
              <w:t xml:space="preserve">&amp; </w:t>
            </w:r>
            <w:r>
              <w:rPr>
                <w:sz w:val="20"/>
              </w:rPr>
              <w:t>Date To</w:t>
            </w:r>
          </w:p>
        </w:tc>
        <w:tc>
          <w:tcPr>
            <w:tcW w:w="2936" w:type="dxa"/>
          </w:tcPr>
          <w:p w14:paraId="0CC82CA0">
            <w:pPr>
              <w:pStyle w:val="21"/>
              <w:spacing w:before="41"/>
              <w:ind w:left="0"/>
              <w:jc w:val="left"/>
              <w:rPr>
                <w:b/>
                <w:sz w:val="20"/>
              </w:rPr>
            </w:pPr>
          </w:p>
          <w:p w14:paraId="7807443A">
            <w:pPr>
              <w:pStyle w:val="21"/>
              <w:spacing w:before="0"/>
              <w:ind w:left="101" w:right="67"/>
              <w:rPr>
                <w:sz w:val="20"/>
              </w:rPr>
            </w:pPr>
            <w:r>
              <w:rPr>
                <w:sz w:val="20"/>
              </w:rPr>
              <w:t>01-03-2024,</w:t>
            </w:r>
            <w:r>
              <w:rPr>
                <w:spacing w:val="8"/>
                <w:sz w:val="20"/>
              </w:rPr>
              <w:t xml:space="preserve"> </w:t>
            </w:r>
            <w:r>
              <w:rPr>
                <w:sz w:val="20"/>
              </w:rPr>
              <w:t>31-03-</w:t>
            </w:r>
            <w:r>
              <w:rPr>
                <w:spacing w:val="-4"/>
                <w:sz w:val="20"/>
              </w:rPr>
              <w:t>2024</w:t>
            </w:r>
          </w:p>
        </w:tc>
        <w:tc>
          <w:tcPr>
            <w:tcW w:w="1282" w:type="dxa"/>
          </w:tcPr>
          <w:p w14:paraId="5415D7F8">
            <w:pPr>
              <w:pStyle w:val="21"/>
              <w:spacing w:before="151" w:line="247" w:lineRule="auto"/>
              <w:ind w:left="348" w:right="365" w:firstLine="60"/>
              <w:jc w:val="left"/>
              <w:rPr>
                <w:sz w:val="20"/>
              </w:rPr>
            </w:pPr>
            <w:r>
              <w:rPr>
                <w:spacing w:val="-4"/>
                <w:sz w:val="20"/>
              </w:rPr>
              <w:t>Show Details</w:t>
            </w:r>
          </w:p>
        </w:tc>
        <w:tc>
          <w:tcPr>
            <w:tcW w:w="1277" w:type="dxa"/>
          </w:tcPr>
          <w:p w14:paraId="3E87146D">
            <w:pPr>
              <w:pStyle w:val="21"/>
              <w:spacing w:before="151" w:line="247" w:lineRule="auto"/>
              <w:ind w:left="345" w:right="363" w:firstLine="60"/>
              <w:jc w:val="left"/>
              <w:rPr>
                <w:sz w:val="20"/>
              </w:rPr>
            </w:pPr>
            <w:r>
              <w:rPr>
                <w:spacing w:val="-4"/>
                <w:sz w:val="20"/>
              </w:rPr>
              <w:t>Show Details</w:t>
            </w:r>
          </w:p>
        </w:tc>
        <w:tc>
          <w:tcPr>
            <w:tcW w:w="665" w:type="dxa"/>
          </w:tcPr>
          <w:p w14:paraId="5E14FE93">
            <w:pPr>
              <w:pStyle w:val="21"/>
              <w:spacing w:before="41"/>
              <w:ind w:left="0"/>
              <w:jc w:val="left"/>
              <w:rPr>
                <w:b/>
                <w:sz w:val="20"/>
              </w:rPr>
            </w:pPr>
          </w:p>
          <w:p w14:paraId="188C73A4">
            <w:pPr>
              <w:pStyle w:val="21"/>
              <w:spacing w:before="0"/>
              <w:ind w:left="16" w:right="1"/>
              <w:rPr>
                <w:sz w:val="20"/>
              </w:rPr>
            </w:pPr>
            <w:r>
              <w:rPr>
                <w:spacing w:val="-4"/>
                <w:sz w:val="20"/>
              </w:rPr>
              <w:t>Pass</w:t>
            </w:r>
          </w:p>
        </w:tc>
      </w:tr>
      <w:tr w14:paraId="5CF3C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1" w:hRule="atLeast"/>
        </w:trPr>
        <w:tc>
          <w:tcPr>
            <w:tcW w:w="562" w:type="dxa"/>
          </w:tcPr>
          <w:p w14:paraId="047BEEB3">
            <w:pPr>
              <w:pStyle w:val="21"/>
              <w:spacing w:before="178"/>
              <w:ind w:left="0"/>
              <w:jc w:val="left"/>
              <w:rPr>
                <w:b/>
                <w:sz w:val="20"/>
              </w:rPr>
            </w:pPr>
          </w:p>
          <w:p w14:paraId="1B91BCF1">
            <w:pPr>
              <w:pStyle w:val="21"/>
              <w:spacing w:before="0"/>
              <w:ind w:left="48"/>
              <w:rPr>
                <w:sz w:val="20"/>
              </w:rPr>
            </w:pPr>
            <w:r>
              <w:rPr>
                <w:spacing w:val="-5"/>
                <w:sz w:val="20"/>
              </w:rPr>
              <w:t>7.</w:t>
            </w:r>
          </w:p>
        </w:tc>
        <w:tc>
          <w:tcPr>
            <w:tcW w:w="1018" w:type="dxa"/>
          </w:tcPr>
          <w:p w14:paraId="4C80EACC">
            <w:pPr>
              <w:pStyle w:val="21"/>
              <w:spacing w:before="173" w:line="247" w:lineRule="auto"/>
              <w:ind w:left="103" w:right="59"/>
              <w:rPr>
                <w:sz w:val="20"/>
              </w:rPr>
            </w:pPr>
            <w:r>
              <w:rPr>
                <w:spacing w:val="-6"/>
                <w:sz w:val="20"/>
              </w:rPr>
              <w:t xml:space="preserve">Validate </w:t>
            </w:r>
            <w:r>
              <w:rPr>
                <w:spacing w:val="-2"/>
                <w:sz w:val="20"/>
              </w:rPr>
              <w:t xml:space="preserve">Login </w:t>
            </w:r>
            <w:r>
              <w:rPr>
                <w:spacing w:val="-4"/>
                <w:sz w:val="20"/>
              </w:rPr>
              <w:t>Form</w:t>
            </w:r>
          </w:p>
        </w:tc>
        <w:tc>
          <w:tcPr>
            <w:tcW w:w="1822" w:type="dxa"/>
          </w:tcPr>
          <w:p w14:paraId="2FC2D96C">
            <w:pPr>
              <w:pStyle w:val="21"/>
              <w:spacing w:before="58"/>
              <w:ind w:left="0"/>
              <w:jc w:val="left"/>
              <w:rPr>
                <w:b/>
                <w:sz w:val="20"/>
              </w:rPr>
            </w:pPr>
          </w:p>
          <w:p w14:paraId="431818DD">
            <w:pPr>
              <w:pStyle w:val="21"/>
              <w:spacing w:before="0" w:line="247" w:lineRule="auto"/>
              <w:ind w:left="538" w:right="151" w:hanging="416"/>
              <w:jc w:val="left"/>
              <w:rPr>
                <w:sz w:val="20"/>
              </w:rPr>
            </w:pPr>
            <w:r>
              <w:rPr>
                <w:sz w:val="20"/>
              </w:rPr>
              <w:t>Enter</w:t>
            </w:r>
            <w:r>
              <w:rPr>
                <w:spacing w:val="-13"/>
                <w:sz w:val="20"/>
              </w:rPr>
              <w:t xml:space="preserve"> </w:t>
            </w:r>
            <w:r>
              <w:rPr>
                <w:sz w:val="20"/>
              </w:rPr>
              <w:t>UserName</w:t>
            </w:r>
            <w:r>
              <w:rPr>
                <w:spacing w:val="-12"/>
                <w:sz w:val="20"/>
              </w:rPr>
              <w:t xml:space="preserve"> </w:t>
            </w:r>
            <w:r>
              <w:rPr>
                <w:sz w:val="20"/>
              </w:rPr>
              <w:t xml:space="preserve">&amp; </w:t>
            </w:r>
            <w:r>
              <w:rPr>
                <w:spacing w:val="-2"/>
                <w:sz w:val="20"/>
              </w:rPr>
              <w:t>Password</w:t>
            </w:r>
          </w:p>
        </w:tc>
        <w:tc>
          <w:tcPr>
            <w:tcW w:w="2936" w:type="dxa"/>
          </w:tcPr>
          <w:p w14:paraId="535F9ECA">
            <w:pPr>
              <w:pStyle w:val="21"/>
              <w:spacing w:before="178"/>
              <w:ind w:left="0"/>
              <w:jc w:val="left"/>
              <w:rPr>
                <w:b/>
                <w:sz w:val="20"/>
              </w:rPr>
            </w:pPr>
          </w:p>
          <w:p w14:paraId="0A4ADD81">
            <w:pPr>
              <w:pStyle w:val="21"/>
              <w:spacing w:before="0"/>
              <w:ind w:left="94" w:right="71"/>
              <w:rPr>
                <w:sz w:val="20"/>
              </w:rPr>
            </w:pPr>
            <w:r>
              <w:rPr>
                <w:sz w:val="20"/>
              </w:rPr>
              <w:t>testUser,</w:t>
            </w:r>
            <w:r>
              <w:rPr>
                <w:spacing w:val="-1"/>
                <w:sz w:val="20"/>
              </w:rPr>
              <w:t xml:space="preserve"> </w:t>
            </w:r>
            <w:r>
              <w:rPr>
                <w:spacing w:val="-2"/>
                <w:sz w:val="20"/>
              </w:rPr>
              <w:t>test$3426</w:t>
            </w:r>
          </w:p>
        </w:tc>
        <w:tc>
          <w:tcPr>
            <w:tcW w:w="1282" w:type="dxa"/>
          </w:tcPr>
          <w:p w14:paraId="06C7BAC2">
            <w:pPr>
              <w:pStyle w:val="21"/>
              <w:spacing w:before="173" w:line="247" w:lineRule="auto"/>
              <w:ind w:left="139" w:right="117" w:firstLine="4"/>
              <w:rPr>
                <w:sz w:val="20"/>
              </w:rPr>
            </w:pPr>
            <w:r>
              <w:rPr>
                <w:spacing w:val="-2"/>
                <w:sz w:val="20"/>
              </w:rPr>
              <w:t xml:space="preserve">Invalid </w:t>
            </w:r>
            <w:r>
              <w:rPr>
                <w:sz w:val="20"/>
              </w:rPr>
              <w:t xml:space="preserve">UserId. So, </w:t>
            </w:r>
            <w:r>
              <w:rPr>
                <w:spacing w:val="-2"/>
                <w:sz w:val="20"/>
              </w:rPr>
              <w:t>Login</w:t>
            </w:r>
            <w:r>
              <w:rPr>
                <w:spacing w:val="-13"/>
                <w:sz w:val="20"/>
              </w:rPr>
              <w:t xml:space="preserve"> </w:t>
            </w:r>
            <w:r>
              <w:rPr>
                <w:spacing w:val="-2"/>
                <w:sz w:val="20"/>
              </w:rPr>
              <w:t>Failed</w:t>
            </w:r>
          </w:p>
        </w:tc>
        <w:tc>
          <w:tcPr>
            <w:tcW w:w="1277" w:type="dxa"/>
          </w:tcPr>
          <w:p w14:paraId="27507E83">
            <w:pPr>
              <w:pStyle w:val="21"/>
              <w:spacing w:before="178"/>
              <w:ind w:left="0"/>
              <w:jc w:val="left"/>
              <w:rPr>
                <w:b/>
                <w:sz w:val="20"/>
              </w:rPr>
            </w:pPr>
          </w:p>
          <w:p w14:paraId="0AF5F3AE">
            <w:pPr>
              <w:pStyle w:val="21"/>
              <w:spacing w:before="0"/>
              <w:ind w:left="110"/>
              <w:jc w:val="left"/>
              <w:rPr>
                <w:sz w:val="20"/>
              </w:rPr>
            </w:pPr>
            <w:r>
              <w:rPr>
                <w:sz w:val="20"/>
              </w:rPr>
              <w:t>Login</w:t>
            </w:r>
            <w:r>
              <w:rPr>
                <w:spacing w:val="8"/>
                <w:sz w:val="20"/>
              </w:rPr>
              <w:t xml:space="preserve"> </w:t>
            </w:r>
            <w:r>
              <w:rPr>
                <w:spacing w:val="-2"/>
                <w:sz w:val="20"/>
              </w:rPr>
              <w:t>Failed</w:t>
            </w:r>
          </w:p>
        </w:tc>
        <w:tc>
          <w:tcPr>
            <w:tcW w:w="665" w:type="dxa"/>
          </w:tcPr>
          <w:p w14:paraId="74DD004F">
            <w:pPr>
              <w:pStyle w:val="21"/>
              <w:spacing w:before="178"/>
              <w:ind w:left="0"/>
              <w:jc w:val="left"/>
              <w:rPr>
                <w:b/>
                <w:sz w:val="20"/>
              </w:rPr>
            </w:pPr>
          </w:p>
          <w:p w14:paraId="75FE5A48">
            <w:pPr>
              <w:pStyle w:val="21"/>
              <w:spacing w:before="0"/>
              <w:ind w:left="16"/>
              <w:rPr>
                <w:sz w:val="20"/>
              </w:rPr>
            </w:pPr>
            <w:r>
              <w:rPr>
                <w:spacing w:val="-4"/>
                <w:sz w:val="20"/>
              </w:rPr>
              <w:t>Fail</w:t>
            </w:r>
          </w:p>
        </w:tc>
      </w:tr>
    </w:tbl>
    <w:p w14:paraId="57C6FAE9">
      <w:pPr>
        <w:pStyle w:val="21"/>
        <w:spacing w:after="0"/>
        <w:rPr>
          <w:sz w:val="20"/>
        </w:rPr>
        <w:sectPr>
          <w:pgSz w:w="12240" w:h="15840"/>
          <w:pgMar w:top="580" w:right="360" w:bottom="1120" w:left="360" w:header="0" w:footer="920" w:gutter="0"/>
          <w:cols w:space="720" w:num="1"/>
        </w:sectPr>
      </w:pPr>
    </w:p>
    <w:p w14:paraId="5E37D903">
      <w:pPr>
        <w:pStyle w:val="13"/>
        <w:rPr>
          <w:b/>
          <w:sz w:val="20"/>
        </w:rPr>
      </w:pPr>
      <w:r>
        <w:rPr>
          <w:b/>
          <w:sz w:val="20"/>
        </w:rPr>
        <mc:AlternateContent>
          <mc:Choice Requires="wps">
            <w:drawing>
              <wp:anchor distT="0" distB="0" distL="0" distR="0" simplePos="0" relativeHeight="25169715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6" name="Graphic 186"/>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6" o:spid="_x0000_s1026" o:spt="100" style="position:absolute;left:0pt;margin-left:45pt;margin-top:29.25pt;height:728.65pt;width:521.3pt;mso-position-horizontal-relative:page;mso-position-vertical-relative:page;z-index:-25161932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IjARgY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8FF4CC2">
      <w:pPr>
        <w:pStyle w:val="13"/>
        <w:rPr>
          <w:b/>
          <w:sz w:val="20"/>
        </w:rPr>
      </w:pPr>
    </w:p>
    <w:p w14:paraId="465A98B3">
      <w:pPr>
        <w:pStyle w:val="13"/>
        <w:rPr>
          <w:b/>
          <w:sz w:val="20"/>
        </w:rPr>
      </w:pPr>
    </w:p>
    <w:p w14:paraId="4A222CC4">
      <w:pPr>
        <w:pStyle w:val="13"/>
        <w:rPr>
          <w:b/>
          <w:sz w:val="20"/>
        </w:rPr>
      </w:pPr>
    </w:p>
    <w:p w14:paraId="2DED131F">
      <w:pPr>
        <w:pStyle w:val="13"/>
        <w:spacing w:before="175"/>
        <w:rPr>
          <w:b/>
          <w:sz w:val="20"/>
        </w:rPr>
      </w:pPr>
    </w:p>
    <w:tbl>
      <w:tblPr>
        <w:tblStyle w:val="12"/>
        <w:tblW w:w="0" w:type="auto"/>
        <w:tblInd w:w="10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1018"/>
        <w:gridCol w:w="1822"/>
        <w:gridCol w:w="2936"/>
        <w:gridCol w:w="1282"/>
        <w:gridCol w:w="1277"/>
        <w:gridCol w:w="665"/>
      </w:tblGrid>
      <w:tr w14:paraId="3FE6F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 w:hRule="atLeast"/>
        </w:trPr>
        <w:tc>
          <w:tcPr>
            <w:tcW w:w="562" w:type="dxa"/>
          </w:tcPr>
          <w:p w14:paraId="66DD2F81">
            <w:pPr>
              <w:pStyle w:val="21"/>
              <w:spacing w:before="195" w:line="247" w:lineRule="auto"/>
              <w:ind w:left="129" w:right="103" w:firstLine="48"/>
              <w:jc w:val="left"/>
              <w:rPr>
                <w:b/>
                <w:sz w:val="22"/>
              </w:rPr>
            </w:pPr>
            <w:r>
              <w:rPr>
                <w:b/>
                <w:spacing w:val="-6"/>
                <w:sz w:val="22"/>
              </w:rPr>
              <w:t xml:space="preserve">Sr </w:t>
            </w:r>
            <w:r>
              <w:rPr>
                <w:b/>
                <w:spacing w:val="-8"/>
                <w:sz w:val="22"/>
              </w:rPr>
              <w:t>No.</w:t>
            </w:r>
          </w:p>
        </w:tc>
        <w:tc>
          <w:tcPr>
            <w:tcW w:w="1018" w:type="dxa"/>
          </w:tcPr>
          <w:p w14:paraId="66655F7C">
            <w:pPr>
              <w:pStyle w:val="21"/>
              <w:spacing w:before="195" w:line="247" w:lineRule="auto"/>
              <w:ind w:left="289" w:right="282" w:firstLine="24"/>
              <w:jc w:val="left"/>
              <w:rPr>
                <w:b/>
                <w:sz w:val="22"/>
              </w:rPr>
            </w:pPr>
            <w:r>
              <w:rPr>
                <w:b/>
                <w:spacing w:val="-4"/>
                <w:sz w:val="22"/>
              </w:rPr>
              <w:t xml:space="preserve">Test </w:t>
            </w:r>
            <w:r>
              <w:rPr>
                <w:b/>
                <w:spacing w:val="-9"/>
                <w:sz w:val="22"/>
              </w:rPr>
              <w:t>Case</w:t>
            </w:r>
          </w:p>
        </w:tc>
        <w:tc>
          <w:tcPr>
            <w:tcW w:w="1822" w:type="dxa"/>
          </w:tcPr>
          <w:p w14:paraId="4CB63F9D">
            <w:pPr>
              <w:pStyle w:val="21"/>
              <w:spacing w:before="71"/>
              <w:ind w:left="0"/>
              <w:jc w:val="left"/>
              <w:rPr>
                <w:b/>
                <w:sz w:val="22"/>
              </w:rPr>
            </w:pPr>
          </w:p>
          <w:p w14:paraId="75A289FB">
            <w:pPr>
              <w:pStyle w:val="21"/>
              <w:spacing w:before="1"/>
              <w:ind w:left="601"/>
              <w:jc w:val="left"/>
              <w:rPr>
                <w:b/>
                <w:sz w:val="22"/>
              </w:rPr>
            </w:pPr>
            <w:r>
              <w:rPr>
                <w:b/>
                <w:spacing w:val="-2"/>
                <w:sz w:val="22"/>
              </w:rPr>
              <w:t>Inputs</w:t>
            </w:r>
          </w:p>
        </w:tc>
        <w:tc>
          <w:tcPr>
            <w:tcW w:w="2936" w:type="dxa"/>
          </w:tcPr>
          <w:p w14:paraId="3608A346">
            <w:pPr>
              <w:pStyle w:val="21"/>
              <w:spacing w:before="71"/>
              <w:ind w:left="0"/>
              <w:jc w:val="left"/>
              <w:rPr>
                <w:b/>
                <w:sz w:val="22"/>
              </w:rPr>
            </w:pPr>
          </w:p>
          <w:p w14:paraId="2038E657">
            <w:pPr>
              <w:pStyle w:val="21"/>
              <w:spacing w:before="1"/>
              <w:ind w:left="98" w:right="67"/>
              <w:rPr>
                <w:b/>
                <w:sz w:val="22"/>
              </w:rPr>
            </w:pPr>
            <w:r>
              <w:rPr>
                <w:b/>
                <w:sz w:val="22"/>
              </w:rPr>
              <w:t>Test</w:t>
            </w:r>
            <w:r>
              <w:rPr>
                <w:b/>
                <w:spacing w:val="2"/>
                <w:sz w:val="22"/>
              </w:rPr>
              <w:t xml:space="preserve"> </w:t>
            </w:r>
            <w:r>
              <w:rPr>
                <w:b/>
                <w:spacing w:val="-4"/>
                <w:sz w:val="22"/>
              </w:rPr>
              <w:t>Data</w:t>
            </w:r>
          </w:p>
        </w:tc>
        <w:tc>
          <w:tcPr>
            <w:tcW w:w="1282" w:type="dxa"/>
          </w:tcPr>
          <w:p w14:paraId="4EE54B15">
            <w:pPr>
              <w:pStyle w:val="21"/>
              <w:spacing w:before="195" w:line="247" w:lineRule="auto"/>
              <w:ind w:left="338" w:hanging="142"/>
              <w:jc w:val="left"/>
              <w:rPr>
                <w:b/>
                <w:sz w:val="22"/>
              </w:rPr>
            </w:pPr>
            <w:r>
              <w:rPr>
                <w:b/>
                <w:spacing w:val="-6"/>
                <w:sz w:val="22"/>
              </w:rPr>
              <w:t xml:space="preserve">Expected </w:t>
            </w:r>
            <w:r>
              <w:rPr>
                <w:b/>
                <w:spacing w:val="-2"/>
                <w:sz w:val="22"/>
              </w:rPr>
              <w:t>Result</w:t>
            </w:r>
          </w:p>
        </w:tc>
        <w:tc>
          <w:tcPr>
            <w:tcW w:w="1277" w:type="dxa"/>
          </w:tcPr>
          <w:p w14:paraId="5C9F47EE">
            <w:pPr>
              <w:pStyle w:val="21"/>
              <w:spacing w:before="195" w:line="247" w:lineRule="auto"/>
              <w:ind w:left="335" w:right="337" w:hanging="17"/>
              <w:jc w:val="left"/>
              <w:rPr>
                <w:b/>
                <w:sz w:val="22"/>
              </w:rPr>
            </w:pPr>
            <w:r>
              <w:rPr>
                <w:b/>
                <w:spacing w:val="-6"/>
                <w:sz w:val="22"/>
              </w:rPr>
              <w:t xml:space="preserve">Actual </w:t>
            </w:r>
            <w:r>
              <w:rPr>
                <w:b/>
                <w:spacing w:val="-4"/>
                <w:sz w:val="22"/>
              </w:rPr>
              <w:t>Result</w:t>
            </w:r>
          </w:p>
        </w:tc>
        <w:tc>
          <w:tcPr>
            <w:tcW w:w="665" w:type="dxa"/>
          </w:tcPr>
          <w:p w14:paraId="4541737B">
            <w:pPr>
              <w:pStyle w:val="21"/>
              <w:spacing w:before="65" w:line="244" w:lineRule="auto"/>
              <w:ind w:left="158" w:right="137" w:hanging="44"/>
              <w:jc w:val="left"/>
              <w:rPr>
                <w:b/>
                <w:sz w:val="22"/>
              </w:rPr>
            </w:pPr>
            <w:r>
              <w:rPr>
                <w:b/>
                <w:spacing w:val="-8"/>
                <w:sz w:val="22"/>
              </w:rPr>
              <w:t xml:space="preserve">Pass </w:t>
            </w:r>
            <w:r>
              <w:rPr>
                <w:b/>
                <w:spacing w:val="-5"/>
                <w:sz w:val="22"/>
              </w:rPr>
              <w:t>OR</w:t>
            </w:r>
          </w:p>
          <w:p w14:paraId="408EEC9E">
            <w:pPr>
              <w:pStyle w:val="21"/>
              <w:spacing w:before="0" w:line="248" w:lineRule="exact"/>
              <w:ind w:left="146"/>
              <w:jc w:val="left"/>
              <w:rPr>
                <w:b/>
                <w:sz w:val="22"/>
              </w:rPr>
            </w:pPr>
            <w:r>
              <w:rPr>
                <w:b/>
                <w:spacing w:val="-4"/>
                <w:sz w:val="22"/>
              </w:rPr>
              <w:t>Fail</w:t>
            </w:r>
          </w:p>
        </w:tc>
      </w:tr>
      <w:tr w14:paraId="2C84D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8" w:hRule="atLeast"/>
        </w:trPr>
        <w:tc>
          <w:tcPr>
            <w:tcW w:w="562" w:type="dxa"/>
          </w:tcPr>
          <w:p w14:paraId="64119558">
            <w:pPr>
              <w:pStyle w:val="21"/>
              <w:spacing w:before="0"/>
              <w:ind w:left="0"/>
              <w:jc w:val="left"/>
              <w:rPr>
                <w:b/>
                <w:sz w:val="20"/>
              </w:rPr>
            </w:pPr>
          </w:p>
          <w:p w14:paraId="75DF36D8">
            <w:pPr>
              <w:pStyle w:val="21"/>
              <w:spacing w:before="0"/>
              <w:ind w:left="0"/>
              <w:jc w:val="left"/>
              <w:rPr>
                <w:b/>
                <w:sz w:val="20"/>
              </w:rPr>
            </w:pPr>
          </w:p>
          <w:p w14:paraId="6CC795AB">
            <w:pPr>
              <w:pStyle w:val="21"/>
              <w:spacing w:before="78"/>
              <w:ind w:left="0"/>
              <w:jc w:val="left"/>
              <w:rPr>
                <w:b/>
                <w:sz w:val="20"/>
              </w:rPr>
            </w:pPr>
          </w:p>
          <w:p w14:paraId="3730CBF7">
            <w:pPr>
              <w:pStyle w:val="21"/>
              <w:spacing w:before="0"/>
              <w:ind w:left="48"/>
              <w:rPr>
                <w:sz w:val="20"/>
              </w:rPr>
            </w:pPr>
            <w:r>
              <w:rPr>
                <w:spacing w:val="-5"/>
                <w:sz w:val="20"/>
              </w:rPr>
              <w:t>8.</w:t>
            </w:r>
          </w:p>
        </w:tc>
        <w:tc>
          <w:tcPr>
            <w:tcW w:w="1018" w:type="dxa"/>
          </w:tcPr>
          <w:p w14:paraId="15005F39">
            <w:pPr>
              <w:pStyle w:val="21"/>
              <w:spacing w:before="185"/>
              <w:ind w:left="0"/>
              <w:jc w:val="left"/>
              <w:rPr>
                <w:b/>
                <w:sz w:val="20"/>
              </w:rPr>
            </w:pPr>
          </w:p>
          <w:p w14:paraId="6F130EA4">
            <w:pPr>
              <w:pStyle w:val="21"/>
              <w:spacing w:before="0" w:line="249" w:lineRule="auto"/>
              <w:ind w:left="160" w:right="125" w:firstLine="2"/>
              <w:rPr>
                <w:sz w:val="20"/>
              </w:rPr>
            </w:pPr>
            <w:r>
              <w:rPr>
                <w:spacing w:val="-2"/>
                <w:sz w:val="20"/>
              </w:rPr>
              <w:t xml:space="preserve">Enter </w:t>
            </w:r>
            <w:r>
              <w:rPr>
                <w:spacing w:val="-4"/>
                <w:sz w:val="20"/>
              </w:rPr>
              <w:t xml:space="preserve">Bug </w:t>
            </w:r>
            <w:r>
              <w:rPr>
                <w:spacing w:val="-2"/>
                <w:sz w:val="20"/>
              </w:rPr>
              <w:t>Details [In</w:t>
            </w:r>
            <w:r>
              <w:rPr>
                <w:spacing w:val="-11"/>
                <w:sz w:val="20"/>
              </w:rPr>
              <w:t xml:space="preserve"> </w:t>
            </w:r>
            <w:r>
              <w:rPr>
                <w:spacing w:val="-2"/>
                <w:sz w:val="20"/>
              </w:rPr>
              <w:t>Bulk]</w:t>
            </w:r>
          </w:p>
        </w:tc>
        <w:tc>
          <w:tcPr>
            <w:tcW w:w="1822" w:type="dxa"/>
          </w:tcPr>
          <w:p w14:paraId="731047CB">
            <w:pPr>
              <w:pStyle w:val="21"/>
              <w:spacing w:before="53"/>
              <w:ind w:left="0"/>
              <w:jc w:val="left"/>
              <w:rPr>
                <w:b/>
                <w:sz w:val="20"/>
              </w:rPr>
            </w:pPr>
          </w:p>
          <w:p w14:paraId="1CDE12F3">
            <w:pPr>
              <w:pStyle w:val="21"/>
              <w:spacing w:before="0" w:line="249" w:lineRule="auto"/>
              <w:ind w:left="157" w:right="131"/>
              <w:rPr>
                <w:sz w:val="20"/>
              </w:rPr>
            </w:pPr>
            <w:r>
              <w:rPr>
                <w:spacing w:val="-2"/>
                <w:sz w:val="20"/>
              </w:rPr>
              <w:t>Import</w:t>
            </w:r>
            <w:r>
              <w:rPr>
                <w:spacing w:val="-12"/>
                <w:sz w:val="20"/>
              </w:rPr>
              <w:t xml:space="preserve"> </w:t>
            </w:r>
            <w:r>
              <w:rPr>
                <w:spacing w:val="-2"/>
                <w:sz w:val="20"/>
              </w:rPr>
              <w:t>Bug</w:t>
            </w:r>
            <w:r>
              <w:rPr>
                <w:spacing w:val="-11"/>
                <w:sz w:val="20"/>
              </w:rPr>
              <w:t xml:space="preserve"> </w:t>
            </w:r>
            <w:r>
              <w:rPr>
                <w:spacing w:val="-2"/>
                <w:sz w:val="20"/>
              </w:rPr>
              <w:t xml:space="preserve">Details </w:t>
            </w:r>
            <w:r>
              <w:rPr>
                <w:sz w:val="20"/>
              </w:rPr>
              <w:t xml:space="preserve">File which contains All Bug </w:t>
            </w:r>
            <w:r>
              <w:rPr>
                <w:spacing w:val="-2"/>
                <w:sz w:val="20"/>
              </w:rPr>
              <w:t>Inputs</w:t>
            </w:r>
          </w:p>
        </w:tc>
        <w:tc>
          <w:tcPr>
            <w:tcW w:w="2936" w:type="dxa"/>
          </w:tcPr>
          <w:p w14:paraId="586AE4EF">
            <w:pPr>
              <w:pStyle w:val="21"/>
              <w:spacing w:before="0"/>
              <w:ind w:left="0"/>
              <w:jc w:val="left"/>
              <w:rPr>
                <w:b/>
                <w:sz w:val="20"/>
              </w:rPr>
            </w:pPr>
          </w:p>
          <w:p w14:paraId="7B2FE072">
            <w:pPr>
              <w:pStyle w:val="21"/>
              <w:spacing w:before="70"/>
              <w:ind w:left="0"/>
              <w:jc w:val="left"/>
              <w:rPr>
                <w:b/>
                <w:sz w:val="20"/>
              </w:rPr>
            </w:pPr>
          </w:p>
          <w:p w14:paraId="6A99C988">
            <w:pPr>
              <w:pStyle w:val="21"/>
              <w:spacing w:before="0" w:line="247" w:lineRule="auto"/>
              <w:ind w:left="94" w:right="67"/>
              <w:rPr>
                <w:sz w:val="20"/>
              </w:rPr>
            </w:pPr>
            <w:r>
              <w:rPr>
                <w:sz w:val="20"/>
              </w:rPr>
              <w:t>All</w:t>
            </w:r>
            <w:r>
              <w:rPr>
                <w:spacing w:val="-13"/>
                <w:sz w:val="20"/>
              </w:rPr>
              <w:t xml:space="preserve"> </w:t>
            </w:r>
            <w:r>
              <w:rPr>
                <w:sz w:val="20"/>
              </w:rPr>
              <w:t>Bug</w:t>
            </w:r>
            <w:r>
              <w:rPr>
                <w:spacing w:val="-12"/>
                <w:sz w:val="20"/>
              </w:rPr>
              <w:t xml:space="preserve"> </w:t>
            </w:r>
            <w:r>
              <w:rPr>
                <w:sz w:val="20"/>
              </w:rPr>
              <w:t>Details</w:t>
            </w:r>
            <w:r>
              <w:rPr>
                <w:spacing w:val="-13"/>
                <w:sz w:val="20"/>
              </w:rPr>
              <w:t xml:space="preserve"> </w:t>
            </w:r>
            <w:r>
              <w:rPr>
                <w:sz w:val="20"/>
              </w:rPr>
              <w:t>Inputs</w:t>
            </w:r>
            <w:r>
              <w:rPr>
                <w:spacing w:val="-12"/>
                <w:sz w:val="20"/>
              </w:rPr>
              <w:t xml:space="preserve"> </w:t>
            </w:r>
            <w:r>
              <w:rPr>
                <w:sz w:val="20"/>
              </w:rPr>
              <w:t>[</w:t>
            </w:r>
            <w:r>
              <w:rPr>
                <w:spacing w:val="-13"/>
                <w:sz w:val="20"/>
              </w:rPr>
              <w:t xml:space="preserve"> </w:t>
            </w:r>
            <w:r>
              <w:rPr>
                <w:sz w:val="20"/>
              </w:rPr>
              <w:t>If</w:t>
            </w:r>
            <w:r>
              <w:rPr>
                <w:spacing w:val="-10"/>
                <w:sz w:val="20"/>
              </w:rPr>
              <w:t xml:space="preserve"> </w:t>
            </w:r>
            <w:r>
              <w:rPr>
                <w:sz w:val="20"/>
              </w:rPr>
              <w:t>Any Data Missing in Excel or Something Is Invalid ]</w:t>
            </w:r>
          </w:p>
        </w:tc>
        <w:tc>
          <w:tcPr>
            <w:tcW w:w="1282" w:type="dxa"/>
          </w:tcPr>
          <w:p w14:paraId="532AF576">
            <w:pPr>
              <w:pStyle w:val="21"/>
              <w:spacing w:before="0"/>
              <w:ind w:left="0"/>
              <w:jc w:val="left"/>
              <w:rPr>
                <w:b/>
                <w:sz w:val="20"/>
              </w:rPr>
            </w:pPr>
          </w:p>
          <w:p w14:paraId="64AA5D6C">
            <w:pPr>
              <w:pStyle w:val="21"/>
              <w:spacing w:before="70"/>
              <w:ind w:left="0"/>
              <w:jc w:val="left"/>
              <w:rPr>
                <w:b/>
                <w:sz w:val="20"/>
              </w:rPr>
            </w:pPr>
          </w:p>
          <w:p w14:paraId="3A73DC34">
            <w:pPr>
              <w:pStyle w:val="21"/>
              <w:spacing w:before="0" w:line="247" w:lineRule="auto"/>
              <w:ind w:left="165" w:right="141" w:firstLine="1"/>
              <w:rPr>
                <w:sz w:val="20"/>
              </w:rPr>
            </w:pPr>
            <w:r>
              <w:rPr>
                <w:spacing w:val="-4"/>
                <w:sz w:val="20"/>
              </w:rPr>
              <w:t xml:space="preserve">File </w:t>
            </w:r>
            <w:r>
              <w:rPr>
                <w:spacing w:val="-2"/>
                <w:sz w:val="20"/>
              </w:rPr>
              <w:t xml:space="preserve">Imported </w:t>
            </w:r>
            <w:r>
              <w:rPr>
                <w:spacing w:val="-6"/>
                <w:sz w:val="20"/>
              </w:rPr>
              <w:t>Successfully</w:t>
            </w:r>
          </w:p>
        </w:tc>
        <w:tc>
          <w:tcPr>
            <w:tcW w:w="1277" w:type="dxa"/>
          </w:tcPr>
          <w:p w14:paraId="5846BA11">
            <w:pPr>
              <w:pStyle w:val="21"/>
              <w:spacing w:before="0"/>
              <w:ind w:left="0"/>
              <w:jc w:val="left"/>
              <w:rPr>
                <w:b/>
                <w:sz w:val="20"/>
              </w:rPr>
            </w:pPr>
          </w:p>
          <w:p w14:paraId="029BA880">
            <w:pPr>
              <w:pStyle w:val="21"/>
              <w:spacing w:before="70"/>
              <w:ind w:left="0"/>
              <w:jc w:val="left"/>
              <w:rPr>
                <w:b/>
                <w:sz w:val="20"/>
              </w:rPr>
            </w:pPr>
          </w:p>
          <w:p w14:paraId="44FC6F8F">
            <w:pPr>
              <w:pStyle w:val="21"/>
              <w:spacing w:before="0" w:line="247" w:lineRule="auto"/>
              <w:ind w:left="261" w:right="240" w:firstLine="3"/>
              <w:rPr>
                <w:sz w:val="20"/>
              </w:rPr>
            </w:pPr>
            <w:r>
              <w:rPr>
                <w:spacing w:val="-4"/>
                <w:sz w:val="20"/>
              </w:rPr>
              <w:t xml:space="preserve">File </w:t>
            </w:r>
            <w:r>
              <w:rPr>
                <w:spacing w:val="-6"/>
                <w:sz w:val="20"/>
              </w:rPr>
              <w:t xml:space="preserve">Importing </w:t>
            </w:r>
            <w:r>
              <w:rPr>
                <w:spacing w:val="-2"/>
                <w:sz w:val="20"/>
              </w:rPr>
              <w:t>Failed</w:t>
            </w:r>
          </w:p>
        </w:tc>
        <w:tc>
          <w:tcPr>
            <w:tcW w:w="665" w:type="dxa"/>
          </w:tcPr>
          <w:p w14:paraId="00C07BF9">
            <w:pPr>
              <w:pStyle w:val="21"/>
              <w:spacing w:before="0"/>
              <w:ind w:left="0"/>
              <w:jc w:val="left"/>
              <w:rPr>
                <w:b/>
                <w:sz w:val="20"/>
              </w:rPr>
            </w:pPr>
          </w:p>
          <w:p w14:paraId="76C53E5F">
            <w:pPr>
              <w:pStyle w:val="21"/>
              <w:spacing w:before="0"/>
              <w:ind w:left="0"/>
              <w:jc w:val="left"/>
              <w:rPr>
                <w:b/>
                <w:sz w:val="20"/>
              </w:rPr>
            </w:pPr>
          </w:p>
          <w:p w14:paraId="1D556142">
            <w:pPr>
              <w:pStyle w:val="21"/>
              <w:spacing w:before="78"/>
              <w:ind w:left="0"/>
              <w:jc w:val="left"/>
              <w:rPr>
                <w:b/>
                <w:sz w:val="20"/>
              </w:rPr>
            </w:pPr>
          </w:p>
          <w:p w14:paraId="4FDD81E2">
            <w:pPr>
              <w:pStyle w:val="21"/>
              <w:spacing w:before="0"/>
              <w:ind w:left="16"/>
              <w:rPr>
                <w:sz w:val="20"/>
              </w:rPr>
            </w:pPr>
            <w:r>
              <w:rPr>
                <w:spacing w:val="-4"/>
                <w:sz w:val="20"/>
              </w:rPr>
              <w:t>Fail</w:t>
            </w:r>
          </w:p>
        </w:tc>
      </w:tr>
      <w:tr w14:paraId="666B7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1" w:hRule="atLeast"/>
        </w:trPr>
        <w:tc>
          <w:tcPr>
            <w:tcW w:w="562" w:type="dxa"/>
          </w:tcPr>
          <w:p w14:paraId="3044761E">
            <w:pPr>
              <w:pStyle w:val="21"/>
              <w:spacing w:before="0"/>
              <w:ind w:left="0"/>
              <w:jc w:val="left"/>
              <w:rPr>
                <w:b/>
                <w:sz w:val="20"/>
              </w:rPr>
            </w:pPr>
          </w:p>
          <w:p w14:paraId="0888CB29">
            <w:pPr>
              <w:pStyle w:val="21"/>
              <w:spacing w:before="118"/>
              <w:ind w:left="0"/>
              <w:jc w:val="left"/>
              <w:rPr>
                <w:b/>
                <w:sz w:val="20"/>
              </w:rPr>
            </w:pPr>
          </w:p>
          <w:p w14:paraId="2D02732D">
            <w:pPr>
              <w:pStyle w:val="21"/>
              <w:spacing w:before="0"/>
              <w:ind w:left="48"/>
              <w:rPr>
                <w:sz w:val="20"/>
              </w:rPr>
            </w:pPr>
            <w:r>
              <w:rPr>
                <w:spacing w:val="-5"/>
                <w:sz w:val="20"/>
              </w:rPr>
              <w:t>9.</w:t>
            </w:r>
          </w:p>
        </w:tc>
        <w:tc>
          <w:tcPr>
            <w:tcW w:w="1018" w:type="dxa"/>
          </w:tcPr>
          <w:p w14:paraId="722F5D05">
            <w:pPr>
              <w:pStyle w:val="21"/>
              <w:spacing w:before="108" w:line="247" w:lineRule="auto"/>
              <w:ind w:left="176" w:right="109" w:firstLine="74"/>
              <w:rPr>
                <w:sz w:val="20"/>
              </w:rPr>
            </w:pPr>
            <w:r>
              <w:rPr>
                <w:spacing w:val="-6"/>
                <w:sz w:val="20"/>
              </w:rPr>
              <w:t xml:space="preserve">Remove </w:t>
            </w:r>
            <w:r>
              <w:rPr>
                <w:spacing w:val="-2"/>
                <w:sz w:val="20"/>
              </w:rPr>
              <w:t xml:space="preserve">Closed </w:t>
            </w:r>
            <w:r>
              <w:rPr>
                <w:spacing w:val="-4"/>
                <w:sz w:val="20"/>
              </w:rPr>
              <w:t xml:space="preserve">Bug </w:t>
            </w:r>
            <w:r>
              <w:rPr>
                <w:spacing w:val="-2"/>
                <w:sz w:val="20"/>
              </w:rPr>
              <w:t>From</w:t>
            </w:r>
            <w:r>
              <w:rPr>
                <w:spacing w:val="-11"/>
                <w:sz w:val="20"/>
              </w:rPr>
              <w:t xml:space="preserve"> </w:t>
            </w:r>
            <w:r>
              <w:rPr>
                <w:spacing w:val="-2"/>
                <w:sz w:val="20"/>
              </w:rPr>
              <w:t>the System</w:t>
            </w:r>
          </w:p>
        </w:tc>
        <w:tc>
          <w:tcPr>
            <w:tcW w:w="1822" w:type="dxa"/>
          </w:tcPr>
          <w:p w14:paraId="6FFC2575">
            <w:pPr>
              <w:pStyle w:val="21"/>
              <w:spacing w:before="108" w:line="247" w:lineRule="auto"/>
              <w:ind w:left="179" w:right="155"/>
              <w:rPr>
                <w:sz w:val="20"/>
              </w:rPr>
            </w:pPr>
            <w:r>
              <w:rPr>
                <w:spacing w:val="-2"/>
                <w:sz w:val="20"/>
              </w:rPr>
              <w:t>Check</w:t>
            </w:r>
            <w:r>
              <w:rPr>
                <w:spacing w:val="-11"/>
                <w:sz w:val="20"/>
              </w:rPr>
              <w:t xml:space="preserve"> </w:t>
            </w:r>
            <w:r>
              <w:rPr>
                <w:spacing w:val="-2"/>
                <w:sz w:val="20"/>
              </w:rPr>
              <w:t xml:space="preserve">Checkbox, </w:t>
            </w:r>
            <w:r>
              <w:rPr>
                <w:sz w:val="20"/>
              </w:rPr>
              <w:t>If you want to Remove the Current Date Closed Bugs</w:t>
            </w:r>
          </w:p>
        </w:tc>
        <w:tc>
          <w:tcPr>
            <w:tcW w:w="2936" w:type="dxa"/>
          </w:tcPr>
          <w:p w14:paraId="2ABC2B86">
            <w:pPr>
              <w:pStyle w:val="21"/>
              <w:spacing w:before="0"/>
              <w:ind w:left="0"/>
              <w:jc w:val="left"/>
              <w:rPr>
                <w:b/>
                <w:sz w:val="20"/>
              </w:rPr>
            </w:pPr>
          </w:p>
          <w:p w14:paraId="21A70DB4">
            <w:pPr>
              <w:pStyle w:val="21"/>
              <w:spacing w:before="118"/>
              <w:ind w:left="0"/>
              <w:jc w:val="left"/>
              <w:rPr>
                <w:b/>
                <w:sz w:val="20"/>
              </w:rPr>
            </w:pPr>
          </w:p>
          <w:p w14:paraId="4FCDBA97">
            <w:pPr>
              <w:pStyle w:val="21"/>
              <w:spacing w:before="0"/>
              <w:ind w:left="118" w:right="67"/>
              <w:rPr>
                <w:sz w:val="20"/>
              </w:rPr>
            </w:pPr>
            <w:r>
              <w:rPr>
                <w:spacing w:val="-10"/>
                <w:sz w:val="20"/>
              </w:rPr>
              <w:t>-</w:t>
            </w:r>
          </w:p>
        </w:tc>
        <w:tc>
          <w:tcPr>
            <w:tcW w:w="1282" w:type="dxa"/>
          </w:tcPr>
          <w:p w14:paraId="5343B929">
            <w:pPr>
              <w:pStyle w:val="21"/>
              <w:spacing w:before="113"/>
              <w:ind w:left="0"/>
              <w:jc w:val="left"/>
              <w:rPr>
                <w:b/>
                <w:sz w:val="20"/>
              </w:rPr>
            </w:pPr>
          </w:p>
          <w:p w14:paraId="194E370C">
            <w:pPr>
              <w:pStyle w:val="21"/>
              <w:spacing w:before="0" w:line="247" w:lineRule="auto"/>
              <w:ind w:left="24"/>
              <w:rPr>
                <w:sz w:val="20"/>
              </w:rPr>
            </w:pPr>
            <w:r>
              <w:rPr>
                <w:sz w:val="20"/>
              </w:rPr>
              <w:t>Bug</w:t>
            </w:r>
            <w:r>
              <w:rPr>
                <w:spacing w:val="-13"/>
                <w:sz w:val="20"/>
              </w:rPr>
              <w:t xml:space="preserve"> </w:t>
            </w:r>
            <w:r>
              <w:rPr>
                <w:sz w:val="20"/>
              </w:rPr>
              <w:t xml:space="preserve">Details </w:t>
            </w:r>
            <w:r>
              <w:rPr>
                <w:spacing w:val="-2"/>
                <w:sz w:val="20"/>
              </w:rPr>
              <w:t xml:space="preserve">Removed </w:t>
            </w:r>
            <w:r>
              <w:rPr>
                <w:spacing w:val="-6"/>
                <w:sz w:val="20"/>
              </w:rPr>
              <w:t>Successfully</w:t>
            </w:r>
          </w:p>
        </w:tc>
        <w:tc>
          <w:tcPr>
            <w:tcW w:w="1277" w:type="dxa"/>
          </w:tcPr>
          <w:p w14:paraId="6138D51C">
            <w:pPr>
              <w:pStyle w:val="21"/>
              <w:spacing w:before="113"/>
              <w:ind w:left="0"/>
              <w:jc w:val="left"/>
              <w:rPr>
                <w:b/>
                <w:sz w:val="20"/>
              </w:rPr>
            </w:pPr>
          </w:p>
          <w:p w14:paraId="42A8C4A1">
            <w:pPr>
              <w:pStyle w:val="21"/>
              <w:spacing w:before="0" w:line="247" w:lineRule="auto"/>
              <w:ind w:left="43" w:right="25"/>
              <w:rPr>
                <w:sz w:val="20"/>
              </w:rPr>
            </w:pPr>
            <w:r>
              <w:rPr>
                <w:sz w:val="20"/>
              </w:rPr>
              <w:t>Bug</w:t>
            </w:r>
            <w:r>
              <w:rPr>
                <w:spacing w:val="-13"/>
                <w:sz w:val="20"/>
              </w:rPr>
              <w:t xml:space="preserve"> </w:t>
            </w:r>
            <w:r>
              <w:rPr>
                <w:sz w:val="20"/>
              </w:rPr>
              <w:t xml:space="preserve">Details </w:t>
            </w:r>
            <w:r>
              <w:rPr>
                <w:spacing w:val="-2"/>
                <w:sz w:val="20"/>
              </w:rPr>
              <w:t xml:space="preserve">Removed </w:t>
            </w:r>
            <w:r>
              <w:rPr>
                <w:spacing w:val="-6"/>
                <w:sz w:val="20"/>
              </w:rPr>
              <w:t>Successfully</w:t>
            </w:r>
          </w:p>
        </w:tc>
        <w:tc>
          <w:tcPr>
            <w:tcW w:w="665" w:type="dxa"/>
          </w:tcPr>
          <w:p w14:paraId="40B14F2F">
            <w:pPr>
              <w:pStyle w:val="21"/>
              <w:spacing w:before="0"/>
              <w:ind w:left="0"/>
              <w:jc w:val="left"/>
              <w:rPr>
                <w:b/>
                <w:sz w:val="20"/>
              </w:rPr>
            </w:pPr>
          </w:p>
          <w:p w14:paraId="231AE4AB">
            <w:pPr>
              <w:pStyle w:val="21"/>
              <w:spacing w:before="118"/>
              <w:ind w:left="0"/>
              <w:jc w:val="left"/>
              <w:rPr>
                <w:b/>
                <w:sz w:val="20"/>
              </w:rPr>
            </w:pPr>
          </w:p>
          <w:p w14:paraId="4D27E724">
            <w:pPr>
              <w:pStyle w:val="21"/>
              <w:spacing w:before="0"/>
              <w:ind w:left="16" w:right="1"/>
              <w:rPr>
                <w:sz w:val="20"/>
              </w:rPr>
            </w:pPr>
            <w:r>
              <w:rPr>
                <w:spacing w:val="-4"/>
                <w:sz w:val="20"/>
              </w:rPr>
              <w:t>Pass</w:t>
            </w:r>
          </w:p>
        </w:tc>
      </w:tr>
      <w:tr w14:paraId="4B314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7" w:hRule="atLeast"/>
        </w:trPr>
        <w:tc>
          <w:tcPr>
            <w:tcW w:w="562" w:type="dxa"/>
          </w:tcPr>
          <w:p w14:paraId="29BA49AD">
            <w:pPr>
              <w:pStyle w:val="21"/>
              <w:spacing w:before="0"/>
              <w:ind w:left="0"/>
              <w:jc w:val="left"/>
              <w:rPr>
                <w:b/>
                <w:sz w:val="20"/>
              </w:rPr>
            </w:pPr>
          </w:p>
          <w:p w14:paraId="2A5C80AC">
            <w:pPr>
              <w:pStyle w:val="21"/>
              <w:spacing w:before="0"/>
              <w:ind w:left="0"/>
              <w:jc w:val="left"/>
              <w:rPr>
                <w:b/>
                <w:sz w:val="20"/>
              </w:rPr>
            </w:pPr>
          </w:p>
          <w:p w14:paraId="7D922FC4">
            <w:pPr>
              <w:pStyle w:val="21"/>
              <w:spacing w:before="0"/>
              <w:ind w:left="0"/>
              <w:jc w:val="left"/>
              <w:rPr>
                <w:b/>
                <w:sz w:val="20"/>
              </w:rPr>
            </w:pPr>
          </w:p>
          <w:p w14:paraId="6EEBFC2A">
            <w:pPr>
              <w:pStyle w:val="21"/>
              <w:spacing w:before="13"/>
              <w:ind w:left="0"/>
              <w:jc w:val="left"/>
              <w:rPr>
                <w:b/>
                <w:sz w:val="20"/>
              </w:rPr>
            </w:pPr>
          </w:p>
          <w:p w14:paraId="23A3EF96">
            <w:pPr>
              <w:pStyle w:val="21"/>
              <w:spacing w:before="1"/>
              <w:ind w:left="48" w:right="3"/>
              <w:rPr>
                <w:sz w:val="20"/>
              </w:rPr>
            </w:pPr>
            <w:r>
              <w:rPr>
                <w:spacing w:val="-5"/>
                <w:sz w:val="20"/>
              </w:rPr>
              <w:t>10.</w:t>
            </w:r>
          </w:p>
        </w:tc>
        <w:tc>
          <w:tcPr>
            <w:tcW w:w="1018" w:type="dxa"/>
          </w:tcPr>
          <w:p w14:paraId="07589991">
            <w:pPr>
              <w:pStyle w:val="21"/>
              <w:spacing w:before="228"/>
              <w:ind w:left="0"/>
              <w:jc w:val="left"/>
              <w:rPr>
                <w:b/>
                <w:sz w:val="20"/>
              </w:rPr>
            </w:pPr>
          </w:p>
          <w:p w14:paraId="6A9CCD4D">
            <w:pPr>
              <w:pStyle w:val="21"/>
              <w:spacing w:before="0" w:line="249" w:lineRule="auto"/>
              <w:ind w:left="176" w:right="109" w:firstLine="74"/>
              <w:rPr>
                <w:sz w:val="20"/>
              </w:rPr>
            </w:pPr>
            <w:r>
              <w:rPr>
                <w:spacing w:val="-6"/>
                <w:sz w:val="20"/>
              </w:rPr>
              <w:t xml:space="preserve">Remove </w:t>
            </w:r>
            <w:r>
              <w:rPr>
                <w:spacing w:val="-2"/>
                <w:sz w:val="20"/>
              </w:rPr>
              <w:t xml:space="preserve">Closed </w:t>
            </w:r>
            <w:r>
              <w:rPr>
                <w:spacing w:val="-4"/>
                <w:sz w:val="20"/>
              </w:rPr>
              <w:t xml:space="preserve">Bug </w:t>
            </w:r>
            <w:r>
              <w:rPr>
                <w:spacing w:val="-2"/>
                <w:sz w:val="20"/>
              </w:rPr>
              <w:t>From</w:t>
            </w:r>
            <w:r>
              <w:rPr>
                <w:spacing w:val="-11"/>
                <w:sz w:val="20"/>
              </w:rPr>
              <w:t xml:space="preserve"> </w:t>
            </w:r>
            <w:r>
              <w:rPr>
                <w:spacing w:val="-2"/>
                <w:sz w:val="20"/>
              </w:rPr>
              <w:t>the System</w:t>
            </w:r>
          </w:p>
        </w:tc>
        <w:tc>
          <w:tcPr>
            <w:tcW w:w="1822" w:type="dxa"/>
          </w:tcPr>
          <w:p w14:paraId="341AAC4D">
            <w:pPr>
              <w:pStyle w:val="21"/>
              <w:spacing w:before="228"/>
              <w:ind w:left="0"/>
              <w:jc w:val="left"/>
              <w:rPr>
                <w:b/>
                <w:sz w:val="20"/>
              </w:rPr>
            </w:pPr>
          </w:p>
          <w:p w14:paraId="3A71122C">
            <w:pPr>
              <w:pStyle w:val="21"/>
              <w:spacing w:before="0" w:line="249" w:lineRule="auto"/>
              <w:ind w:left="179" w:right="155"/>
              <w:rPr>
                <w:sz w:val="20"/>
              </w:rPr>
            </w:pPr>
            <w:r>
              <w:rPr>
                <w:spacing w:val="-2"/>
                <w:sz w:val="20"/>
              </w:rPr>
              <w:t>Check</w:t>
            </w:r>
            <w:r>
              <w:rPr>
                <w:spacing w:val="-11"/>
                <w:sz w:val="20"/>
              </w:rPr>
              <w:t xml:space="preserve"> </w:t>
            </w:r>
            <w:r>
              <w:rPr>
                <w:spacing w:val="-2"/>
                <w:sz w:val="20"/>
              </w:rPr>
              <w:t xml:space="preserve">Checkbox, </w:t>
            </w:r>
            <w:r>
              <w:rPr>
                <w:sz w:val="20"/>
              </w:rPr>
              <w:t>If you want to Remove the Current Date Closed Bugs</w:t>
            </w:r>
          </w:p>
        </w:tc>
        <w:tc>
          <w:tcPr>
            <w:tcW w:w="2936" w:type="dxa"/>
          </w:tcPr>
          <w:p w14:paraId="7DFA25E6">
            <w:pPr>
              <w:pStyle w:val="21"/>
              <w:spacing w:before="0"/>
              <w:ind w:left="0"/>
              <w:jc w:val="left"/>
              <w:rPr>
                <w:b/>
                <w:sz w:val="20"/>
              </w:rPr>
            </w:pPr>
          </w:p>
          <w:p w14:paraId="0EBDB8C7">
            <w:pPr>
              <w:pStyle w:val="21"/>
              <w:spacing w:before="0"/>
              <w:ind w:left="0"/>
              <w:jc w:val="left"/>
              <w:rPr>
                <w:b/>
                <w:sz w:val="20"/>
              </w:rPr>
            </w:pPr>
          </w:p>
          <w:p w14:paraId="24FD8E0D">
            <w:pPr>
              <w:pStyle w:val="21"/>
              <w:spacing w:before="0"/>
              <w:ind w:left="0"/>
              <w:jc w:val="left"/>
              <w:rPr>
                <w:b/>
                <w:sz w:val="20"/>
              </w:rPr>
            </w:pPr>
          </w:p>
          <w:p w14:paraId="31569884">
            <w:pPr>
              <w:pStyle w:val="21"/>
              <w:spacing w:before="13"/>
              <w:ind w:left="0"/>
              <w:jc w:val="left"/>
              <w:rPr>
                <w:b/>
                <w:sz w:val="20"/>
              </w:rPr>
            </w:pPr>
          </w:p>
          <w:p w14:paraId="530BEACF">
            <w:pPr>
              <w:pStyle w:val="21"/>
              <w:spacing w:before="1"/>
              <w:ind w:left="118" w:right="67"/>
              <w:rPr>
                <w:sz w:val="20"/>
              </w:rPr>
            </w:pPr>
            <w:r>
              <w:rPr>
                <w:spacing w:val="-10"/>
                <w:sz w:val="20"/>
              </w:rPr>
              <w:t>-</w:t>
            </w:r>
          </w:p>
        </w:tc>
        <w:tc>
          <w:tcPr>
            <w:tcW w:w="1282" w:type="dxa"/>
          </w:tcPr>
          <w:p w14:paraId="506547EE">
            <w:pPr>
              <w:pStyle w:val="21"/>
              <w:spacing w:before="103" w:line="247" w:lineRule="auto"/>
              <w:ind w:left="141" w:right="125" w:firstLine="3"/>
              <w:rPr>
                <w:sz w:val="20"/>
              </w:rPr>
            </w:pPr>
            <w:r>
              <w:rPr>
                <w:sz w:val="20"/>
              </w:rPr>
              <w:t xml:space="preserve">Bug Details </w:t>
            </w:r>
            <w:r>
              <w:rPr>
                <w:spacing w:val="-2"/>
                <w:sz w:val="20"/>
              </w:rPr>
              <w:t>Removed Failed Because</w:t>
            </w:r>
            <w:r>
              <w:rPr>
                <w:spacing w:val="-13"/>
                <w:sz w:val="20"/>
              </w:rPr>
              <w:t xml:space="preserve"> </w:t>
            </w:r>
            <w:r>
              <w:rPr>
                <w:spacing w:val="-2"/>
                <w:sz w:val="20"/>
              </w:rPr>
              <w:t xml:space="preserve">Not </w:t>
            </w:r>
            <w:r>
              <w:rPr>
                <w:sz w:val="20"/>
              </w:rPr>
              <w:t xml:space="preserve">Found Any </w:t>
            </w:r>
            <w:r>
              <w:rPr>
                <w:spacing w:val="-2"/>
                <w:sz w:val="20"/>
              </w:rPr>
              <w:t>Bug</w:t>
            </w:r>
            <w:r>
              <w:rPr>
                <w:spacing w:val="-15"/>
                <w:sz w:val="20"/>
              </w:rPr>
              <w:t xml:space="preserve"> </w:t>
            </w:r>
            <w:r>
              <w:rPr>
                <w:spacing w:val="-2"/>
                <w:sz w:val="20"/>
              </w:rPr>
              <w:t>that’s</w:t>
            </w:r>
            <w:r>
              <w:rPr>
                <w:spacing w:val="-17"/>
                <w:sz w:val="20"/>
              </w:rPr>
              <w:t xml:space="preserve"> </w:t>
            </w:r>
            <w:r>
              <w:rPr>
                <w:spacing w:val="-2"/>
                <w:sz w:val="20"/>
              </w:rPr>
              <w:t>in Closed Status</w:t>
            </w:r>
          </w:p>
        </w:tc>
        <w:tc>
          <w:tcPr>
            <w:tcW w:w="1277" w:type="dxa"/>
          </w:tcPr>
          <w:p w14:paraId="6374738A">
            <w:pPr>
              <w:pStyle w:val="21"/>
              <w:spacing w:before="0"/>
              <w:ind w:left="0"/>
              <w:jc w:val="left"/>
              <w:rPr>
                <w:b/>
                <w:sz w:val="20"/>
              </w:rPr>
            </w:pPr>
          </w:p>
          <w:p w14:paraId="0C30F9D6">
            <w:pPr>
              <w:pStyle w:val="21"/>
              <w:spacing w:before="0"/>
              <w:ind w:left="0"/>
              <w:jc w:val="left"/>
              <w:rPr>
                <w:b/>
                <w:sz w:val="20"/>
              </w:rPr>
            </w:pPr>
          </w:p>
          <w:p w14:paraId="361CB317">
            <w:pPr>
              <w:pStyle w:val="21"/>
              <w:spacing w:before="6"/>
              <w:ind w:left="0"/>
              <w:jc w:val="left"/>
              <w:rPr>
                <w:b/>
                <w:sz w:val="20"/>
              </w:rPr>
            </w:pPr>
          </w:p>
          <w:p w14:paraId="311E6040">
            <w:pPr>
              <w:pStyle w:val="21"/>
              <w:spacing w:before="0" w:line="247" w:lineRule="auto"/>
              <w:ind w:left="41" w:right="25"/>
              <w:rPr>
                <w:sz w:val="20"/>
              </w:rPr>
            </w:pPr>
            <w:r>
              <w:rPr>
                <w:spacing w:val="-2"/>
                <w:sz w:val="20"/>
              </w:rPr>
              <w:t>Bug</w:t>
            </w:r>
            <w:r>
              <w:rPr>
                <w:spacing w:val="-13"/>
                <w:sz w:val="20"/>
              </w:rPr>
              <w:t xml:space="preserve"> </w:t>
            </w:r>
            <w:r>
              <w:rPr>
                <w:spacing w:val="-2"/>
                <w:sz w:val="20"/>
              </w:rPr>
              <w:t>Details Removed Failed</w:t>
            </w:r>
          </w:p>
        </w:tc>
        <w:tc>
          <w:tcPr>
            <w:tcW w:w="665" w:type="dxa"/>
          </w:tcPr>
          <w:p w14:paraId="37BC13AC">
            <w:pPr>
              <w:pStyle w:val="21"/>
              <w:spacing w:before="0"/>
              <w:ind w:left="0"/>
              <w:jc w:val="left"/>
              <w:rPr>
                <w:b/>
                <w:sz w:val="20"/>
              </w:rPr>
            </w:pPr>
          </w:p>
          <w:p w14:paraId="620609C3">
            <w:pPr>
              <w:pStyle w:val="21"/>
              <w:spacing w:before="0"/>
              <w:ind w:left="0"/>
              <w:jc w:val="left"/>
              <w:rPr>
                <w:b/>
                <w:sz w:val="20"/>
              </w:rPr>
            </w:pPr>
          </w:p>
          <w:p w14:paraId="1BEB30D3">
            <w:pPr>
              <w:pStyle w:val="21"/>
              <w:spacing w:before="0"/>
              <w:ind w:left="0"/>
              <w:jc w:val="left"/>
              <w:rPr>
                <w:b/>
                <w:sz w:val="20"/>
              </w:rPr>
            </w:pPr>
          </w:p>
          <w:p w14:paraId="69E78A54">
            <w:pPr>
              <w:pStyle w:val="21"/>
              <w:spacing w:before="13"/>
              <w:ind w:left="0"/>
              <w:jc w:val="left"/>
              <w:rPr>
                <w:b/>
                <w:sz w:val="20"/>
              </w:rPr>
            </w:pPr>
          </w:p>
          <w:p w14:paraId="02AE61BF">
            <w:pPr>
              <w:pStyle w:val="21"/>
              <w:spacing w:before="1"/>
              <w:ind w:left="16"/>
              <w:rPr>
                <w:sz w:val="20"/>
              </w:rPr>
            </w:pPr>
            <w:r>
              <w:rPr>
                <w:spacing w:val="-4"/>
                <w:sz w:val="20"/>
              </w:rPr>
              <w:t>Fail</w:t>
            </w:r>
          </w:p>
        </w:tc>
      </w:tr>
    </w:tbl>
    <w:p w14:paraId="7B891023">
      <w:pPr>
        <w:pStyle w:val="21"/>
        <w:spacing w:after="0"/>
        <w:rPr>
          <w:sz w:val="20"/>
        </w:rPr>
        <w:sectPr>
          <w:pgSz w:w="12240" w:h="15840"/>
          <w:pgMar w:top="580" w:right="360" w:bottom="1120" w:left="360" w:header="0" w:footer="920" w:gutter="0"/>
          <w:cols w:space="720" w:num="1"/>
        </w:sectPr>
      </w:pPr>
    </w:p>
    <w:p w14:paraId="7514935F">
      <w:pPr>
        <w:pStyle w:val="13"/>
        <w:rPr>
          <w:b/>
          <w:sz w:val="105"/>
        </w:rPr>
      </w:pPr>
      <w:r>
        <w:rPr>
          <w:b/>
          <w:sz w:val="105"/>
        </w:rPr>
        <mc:AlternateContent>
          <mc:Choice Requires="wps">
            <w:drawing>
              <wp:anchor distT="0" distB="0" distL="0" distR="0" simplePos="0" relativeHeight="25169817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7" name="Graphic 187"/>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7" o:spid="_x0000_s1026" o:spt="100" style="position:absolute;left:0pt;margin-left:45pt;margin-top:29.25pt;height:728.65pt;width:521.3pt;mso-position-horizontal-relative:page;mso-position-vertical-relative:page;z-index:-25161830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CPuEDNsAAAALAQAADwAAAAAAAAABACAAAAAiAAAAZHJzL2Rvd25yZXYueG1sUEsBAhQA&#10;FAAAAAgAh07iQCuVXjQMAwAARAsAAA4AAAAAAAAAAQAgAAAAKgEAAGRycy9lMm9Eb2MueG1sUEsF&#10;BgAAAAAGAAYAWQEAAKg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6556221">
      <w:pPr>
        <w:pStyle w:val="13"/>
        <w:rPr>
          <w:b/>
          <w:sz w:val="105"/>
        </w:rPr>
      </w:pPr>
    </w:p>
    <w:p w14:paraId="27C311D5">
      <w:pPr>
        <w:pStyle w:val="13"/>
        <w:spacing w:before="1028"/>
        <w:rPr>
          <w:b/>
          <w:sz w:val="105"/>
        </w:rPr>
      </w:pPr>
    </w:p>
    <w:p w14:paraId="267F4E84">
      <w:pPr>
        <w:pStyle w:val="2"/>
      </w:pPr>
      <w:r>
        <mc:AlternateContent>
          <mc:Choice Requires="wps">
            <w:drawing>
              <wp:anchor distT="0" distB="0" distL="0" distR="0" simplePos="0" relativeHeight="251697152" behindDoc="1" locked="0" layoutInCell="1" allowOverlap="1">
                <wp:simplePos x="0" y="0"/>
                <wp:positionH relativeFrom="page">
                  <wp:posOffset>1852930</wp:posOffset>
                </wp:positionH>
                <wp:positionV relativeFrom="paragraph">
                  <wp:posOffset>697230</wp:posOffset>
                </wp:positionV>
                <wp:extent cx="3749040" cy="64135"/>
                <wp:effectExtent l="0" t="0" r="0" b="0"/>
                <wp:wrapNone/>
                <wp:docPr id="188" name="Graphic 188"/>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39" y="64008"/>
                              </a:moveTo>
                              <a:lnTo>
                                <a:pt x="0" y="64008"/>
                              </a:lnTo>
                              <a:lnTo>
                                <a:pt x="0" y="0"/>
                              </a:lnTo>
                              <a:lnTo>
                                <a:pt x="3749039" y="0"/>
                              </a:lnTo>
                              <a:lnTo>
                                <a:pt x="3749039" y="64008"/>
                              </a:lnTo>
                              <a:close/>
                            </a:path>
                          </a:pathLst>
                        </a:custGeom>
                        <a:solidFill>
                          <a:srgbClr val="000000"/>
                        </a:solidFill>
                      </wps:spPr>
                      <wps:bodyPr wrap="square" lIns="0" tIns="0" rIns="0" bIns="0" rtlCol="0">
                        <a:noAutofit/>
                      </wps:bodyPr>
                    </wps:wsp>
                  </a:graphicData>
                </a:graphic>
              </wp:anchor>
            </w:drawing>
          </mc:Choice>
          <mc:Fallback>
            <w:pict>
              <v:shape id="Graphic 188" o:spid="_x0000_s1026" o:spt="100" style="position:absolute;left:0pt;margin-left:145.9pt;margin-top:54.9pt;height:5.05pt;width:295.2pt;mso-position-horizontal-relative:page;z-index:-251619328;mso-width-relative:page;mso-height-relative:page;" fillcolor="#000000" filled="t" stroked="f" coordsize="3749040,64135" o:gfxdata="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5&#10;AbWe1gAAAAsBAAAPAAAAAAAAAAEAIAAAACIAAABkcnMvZG93bnJldi54bWxQSwECFAAUAAAACACH&#10;TuJAve/i/yYCAADoBAAADgAAAAAAAAABACAAAAAlAQAAZHJzL2Uyb0RvYy54bWxQSwUGAAAAAAYA&#10;BgBZAQAAvQUAAAAA&#10;" path="m3749039,64008l0,64008,0,0,3749039,0,3749039,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7</w:t>
      </w:r>
    </w:p>
    <w:p w14:paraId="69D773E6">
      <w:pPr>
        <w:pStyle w:val="6"/>
        <w:spacing w:before="662"/>
        <w:ind w:right="2547"/>
      </w:pPr>
      <w:r>
        <w:rPr>
          <w:spacing w:val="-2"/>
        </w:rPr>
        <w:t>Risk</w:t>
      </w:r>
      <w:r>
        <w:rPr>
          <w:spacing w:val="-14"/>
        </w:rPr>
        <w:t xml:space="preserve"> </w:t>
      </w:r>
      <w:r>
        <w:rPr>
          <w:spacing w:val="-2"/>
        </w:rPr>
        <w:t>Management</w:t>
      </w:r>
    </w:p>
    <w:p w14:paraId="61177095">
      <w:pPr>
        <w:pStyle w:val="6"/>
        <w:spacing w:after="0"/>
        <w:sectPr>
          <w:headerReference r:id="rId16" w:type="default"/>
          <w:pgSz w:w="12240" w:h="15840"/>
          <w:pgMar w:top="580" w:right="360" w:bottom="1120" w:left="360" w:header="0" w:footer="920" w:gutter="0"/>
          <w:cols w:space="720" w:num="1"/>
        </w:sectPr>
      </w:pPr>
    </w:p>
    <w:p w14:paraId="4F8C1256">
      <w:pPr>
        <w:pStyle w:val="13"/>
        <w:rPr>
          <w:b/>
          <w:sz w:val="26"/>
        </w:rPr>
      </w:pPr>
      <w:r>
        <w:rPr>
          <w:b/>
          <w:sz w:val="26"/>
        </w:rPr>
        <mc:AlternateContent>
          <mc:Choice Requires="wps">
            <w:drawing>
              <wp:anchor distT="0" distB="0" distL="0" distR="0" simplePos="0" relativeHeight="25169817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89" name="Graphic 189"/>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89" o:spid="_x0000_s1026" o:spt="100" style="position:absolute;left:0pt;margin-left:45pt;margin-top:29.25pt;height:728.65pt;width:521.3pt;mso-position-horizontal-relative:page;mso-position-vertical-relative:page;z-index:-25161830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C4w7zTCgMAAEQ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F5732E8">
      <w:pPr>
        <w:pStyle w:val="13"/>
        <w:rPr>
          <w:b/>
          <w:sz w:val="26"/>
        </w:rPr>
      </w:pPr>
    </w:p>
    <w:p w14:paraId="649B512E">
      <w:pPr>
        <w:pStyle w:val="13"/>
        <w:spacing w:before="10"/>
        <w:rPr>
          <w:b/>
          <w:sz w:val="26"/>
        </w:rPr>
      </w:pPr>
    </w:p>
    <w:p w14:paraId="611B61AF">
      <w:pPr>
        <w:pStyle w:val="7"/>
        <w:numPr>
          <w:ilvl w:val="1"/>
          <w:numId w:val="21"/>
        </w:numPr>
        <w:tabs>
          <w:tab w:val="left" w:pos="1572"/>
        </w:tabs>
        <w:spacing w:before="0" w:after="0" w:line="240" w:lineRule="auto"/>
        <w:ind w:left="1572" w:right="0" w:hanging="385"/>
        <w:jc w:val="both"/>
      </w:pPr>
      <w:bookmarkStart w:id="15" w:name="_TOC_250002"/>
      <w:r>
        <w:t>RISK</w:t>
      </w:r>
      <w:r>
        <w:rPr>
          <w:spacing w:val="-10"/>
        </w:rPr>
        <w:t xml:space="preserve"> </w:t>
      </w:r>
      <w:bookmarkEnd w:id="15"/>
      <w:r>
        <w:rPr>
          <w:spacing w:val="-2"/>
        </w:rPr>
        <w:t>IDENTIFICATION</w:t>
      </w:r>
    </w:p>
    <w:p w14:paraId="3133FB63">
      <w:pPr>
        <w:pStyle w:val="20"/>
        <w:numPr>
          <w:ilvl w:val="2"/>
          <w:numId w:val="21"/>
        </w:numPr>
        <w:tabs>
          <w:tab w:val="left" w:pos="1187"/>
          <w:tab w:val="left" w:pos="1387"/>
        </w:tabs>
        <w:spacing w:before="215" w:after="0" w:line="369" w:lineRule="auto"/>
        <w:ind w:left="1187" w:right="1340" w:hanging="3"/>
        <w:jc w:val="both"/>
        <w:rPr>
          <w:sz w:val="22"/>
        </w:rPr>
      </w:pPr>
      <w:r>
        <w:rPr>
          <w:b/>
          <w:sz w:val="24"/>
        </w:rPr>
        <w:t xml:space="preserve">Scope Creep : </w:t>
      </w:r>
      <w:r>
        <w:rPr>
          <w:sz w:val="22"/>
        </w:rPr>
        <w:t>This happens when the project keeps growing without clear boundaries. Imagine you're</w:t>
      </w:r>
      <w:r>
        <w:rPr>
          <w:spacing w:val="18"/>
          <w:sz w:val="22"/>
        </w:rPr>
        <w:t xml:space="preserve"> </w:t>
      </w:r>
      <w:r>
        <w:rPr>
          <w:sz w:val="22"/>
        </w:rPr>
        <w:t>building</w:t>
      </w:r>
      <w:r>
        <w:rPr>
          <w:spacing w:val="15"/>
          <w:sz w:val="22"/>
        </w:rPr>
        <w:t xml:space="preserve"> </w:t>
      </w:r>
      <w:r>
        <w:rPr>
          <w:sz w:val="22"/>
        </w:rPr>
        <w:t>a</w:t>
      </w:r>
      <w:r>
        <w:rPr>
          <w:spacing w:val="17"/>
          <w:sz w:val="22"/>
        </w:rPr>
        <w:t xml:space="preserve"> </w:t>
      </w:r>
      <w:r>
        <w:rPr>
          <w:sz w:val="22"/>
        </w:rPr>
        <w:t>house,</w:t>
      </w:r>
      <w:r>
        <w:rPr>
          <w:spacing w:val="13"/>
          <w:sz w:val="22"/>
        </w:rPr>
        <w:t xml:space="preserve"> </w:t>
      </w:r>
      <w:r>
        <w:rPr>
          <w:sz w:val="22"/>
        </w:rPr>
        <w:t>but</w:t>
      </w:r>
      <w:r>
        <w:rPr>
          <w:spacing w:val="25"/>
          <w:sz w:val="22"/>
        </w:rPr>
        <w:t xml:space="preserve"> </w:t>
      </w:r>
      <w:r>
        <w:rPr>
          <w:sz w:val="22"/>
        </w:rPr>
        <w:t>suddenly</w:t>
      </w:r>
      <w:r>
        <w:rPr>
          <w:spacing w:val="19"/>
          <w:sz w:val="22"/>
        </w:rPr>
        <w:t xml:space="preserve"> </w:t>
      </w:r>
      <w:r>
        <w:rPr>
          <w:sz w:val="22"/>
        </w:rPr>
        <w:t>people</w:t>
      </w:r>
      <w:r>
        <w:rPr>
          <w:spacing w:val="18"/>
          <w:sz w:val="22"/>
        </w:rPr>
        <w:t xml:space="preserve"> </w:t>
      </w:r>
      <w:r>
        <w:rPr>
          <w:sz w:val="22"/>
        </w:rPr>
        <w:t>keep adding</w:t>
      </w:r>
      <w:r>
        <w:rPr>
          <w:spacing w:val="13"/>
          <w:sz w:val="22"/>
        </w:rPr>
        <w:t xml:space="preserve"> </w:t>
      </w:r>
      <w:r>
        <w:rPr>
          <w:sz w:val="22"/>
        </w:rPr>
        <w:t>more rooms</w:t>
      </w:r>
      <w:r>
        <w:rPr>
          <w:spacing w:val="17"/>
          <w:sz w:val="22"/>
        </w:rPr>
        <w:t xml:space="preserve"> </w:t>
      </w:r>
      <w:r>
        <w:rPr>
          <w:sz w:val="22"/>
        </w:rPr>
        <w:t>and</w:t>
      </w:r>
      <w:r>
        <w:rPr>
          <w:spacing w:val="11"/>
          <w:sz w:val="22"/>
        </w:rPr>
        <w:t xml:space="preserve"> </w:t>
      </w:r>
      <w:r>
        <w:rPr>
          <w:sz w:val="22"/>
        </w:rPr>
        <w:t>features,</w:t>
      </w:r>
      <w:r>
        <w:rPr>
          <w:spacing w:val="17"/>
          <w:sz w:val="22"/>
        </w:rPr>
        <w:t xml:space="preserve"> </w:t>
      </w:r>
      <w:r>
        <w:rPr>
          <w:sz w:val="22"/>
        </w:rPr>
        <w:t>and</w:t>
      </w:r>
      <w:r>
        <w:rPr>
          <w:spacing w:val="16"/>
          <w:sz w:val="22"/>
        </w:rPr>
        <w:t xml:space="preserve"> </w:t>
      </w:r>
      <w:r>
        <w:rPr>
          <w:sz w:val="22"/>
        </w:rPr>
        <w:t>it</w:t>
      </w:r>
      <w:r>
        <w:rPr>
          <w:spacing w:val="17"/>
          <w:sz w:val="22"/>
        </w:rPr>
        <w:t xml:space="preserve"> </w:t>
      </w:r>
      <w:r>
        <w:rPr>
          <w:sz w:val="22"/>
        </w:rPr>
        <w:t>becomes a mansion.</w:t>
      </w:r>
      <w:r>
        <w:rPr>
          <w:spacing w:val="40"/>
          <w:sz w:val="22"/>
        </w:rPr>
        <w:t xml:space="preserve"> </w:t>
      </w:r>
      <w:r>
        <w:rPr>
          <w:sz w:val="22"/>
        </w:rPr>
        <w:t>It can make the project take</w:t>
      </w:r>
      <w:r>
        <w:rPr>
          <w:spacing w:val="40"/>
          <w:sz w:val="22"/>
        </w:rPr>
        <w:t xml:space="preserve"> </w:t>
      </w:r>
      <w:r>
        <w:rPr>
          <w:sz w:val="22"/>
        </w:rPr>
        <w:t>much longer and cost more than originally</w:t>
      </w:r>
      <w:r>
        <w:rPr>
          <w:spacing w:val="40"/>
          <w:sz w:val="22"/>
        </w:rPr>
        <w:t xml:space="preserve"> </w:t>
      </w:r>
      <w:r>
        <w:rPr>
          <w:sz w:val="22"/>
        </w:rPr>
        <w:t>planned.</w:t>
      </w:r>
    </w:p>
    <w:p w14:paraId="75959388">
      <w:pPr>
        <w:pStyle w:val="13"/>
        <w:spacing w:before="241"/>
      </w:pPr>
    </w:p>
    <w:p w14:paraId="70B98FCE">
      <w:pPr>
        <w:pStyle w:val="20"/>
        <w:numPr>
          <w:ilvl w:val="2"/>
          <w:numId w:val="21"/>
        </w:numPr>
        <w:tabs>
          <w:tab w:val="left" w:pos="1187"/>
          <w:tab w:val="left" w:pos="1387"/>
        </w:tabs>
        <w:spacing w:before="1" w:after="0" w:line="364" w:lineRule="auto"/>
        <w:ind w:left="1187" w:right="1539" w:hanging="3"/>
        <w:jc w:val="both"/>
        <w:rPr>
          <w:sz w:val="22"/>
        </w:rPr>
      </w:pPr>
      <w:r>
        <w:rPr>
          <w:b/>
          <w:sz w:val="24"/>
        </w:rPr>
        <w:t>Poor</w:t>
      </w:r>
      <w:r>
        <w:rPr>
          <w:b/>
          <w:spacing w:val="-4"/>
          <w:sz w:val="24"/>
        </w:rPr>
        <w:t xml:space="preserve"> </w:t>
      </w:r>
      <w:r>
        <w:rPr>
          <w:b/>
          <w:sz w:val="24"/>
        </w:rPr>
        <w:t>Requirements</w:t>
      </w:r>
      <w:r>
        <w:rPr>
          <w:b/>
          <w:spacing w:val="-4"/>
          <w:sz w:val="24"/>
        </w:rPr>
        <w:t xml:space="preserve"> </w:t>
      </w:r>
      <w:r>
        <w:rPr>
          <w:b/>
          <w:sz w:val="24"/>
        </w:rPr>
        <w:t>Gathering</w:t>
      </w:r>
      <w:r>
        <w:rPr>
          <w:b/>
          <w:sz w:val="22"/>
        </w:rPr>
        <w:t xml:space="preserve">: </w:t>
      </w:r>
      <w:r>
        <w:rPr>
          <w:sz w:val="22"/>
        </w:rPr>
        <w:t>If</w:t>
      </w:r>
      <w:r>
        <w:rPr>
          <w:spacing w:val="-4"/>
          <w:sz w:val="22"/>
        </w:rPr>
        <w:t xml:space="preserve"> </w:t>
      </w:r>
      <w:r>
        <w:rPr>
          <w:sz w:val="22"/>
        </w:rPr>
        <w:t>you</w:t>
      </w:r>
      <w:r>
        <w:rPr>
          <w:spacing w:val="-8"/>
          <w:sz w:val="22"/>
        </w:rPr>
        <w:t xml:space="preserve"> </w:t>
      </w:r>
      <w:r>
        <w:rPr>
          <w:sz w:val="22"/>
        </w:rPr>
        <w:t>don't understand</w:t>
      </w:r>
      <w:r>
        <w:rPr>
          <w:spacing w:val="-8"/>
          <w:sz w:val="22"/>
        </w:rPr>
        <w:t xml:space="preserve"> </w:t>
      </w:r>
      <w:r>
        <w:rPr>
          <w:sz w:val="22"/>
        </w:rPr>
        <w:t>exactly</w:t>
      </w:r>
      <w:r>
        <w:rPr>
          <w:spacing w:val="-1"/>
          <w:sz w:val="22"/>
        </w:rPr>
        <w:t xml:space="preserve"> </w:t>
      </w:r>
      <w:r>
        <w:rPr>
          <w:sz w:val="22"/>
        </w:rPr>
        <w:t>what</w:t>
      </w:r>
      <w:r>
        <w:rPr>
          <w:spacing w:val="-6"/>
          <w:sz w:val="22"/>
        </w:rPr>
        <w:t xml:space="preserve"> </w:t>
      </w:r>
      <w:r>
        <w:rPr>
          <w:sz w:val="22"/>
        </w:rPr>
        <w:t>the</w:t>
      </w:r>
      <w:r>
        <w:rPr>
          <w:spacing w:val="-1"/>
          <w:sz w:val="22"/>
        </w:rPr>
        <w:t xml:space="preserve"> </w:t>
      </w:r>
      <w:r>
        <w:rPr>
          <w:sz w:val="22"/>
        </w:rPr>
        <w:t>bug</w:t>
      </w:r>
      <w:r>
        <w:rPr>
          <w:spacing w:val="-10"/>
          <w:sz w:val="22"/>
        </w:rPr>
        <w:t xml:space="preserve"> </w:t>
      </w:r>
      <w:r>
        <w:rPr>
          <w:sz w:val="22"/>
        </w:rPr>
        <w:t>tracking</w:t>
      </w:r>
      <w:r>
        <w:rPr>
          <w:spacing w:val="-3"/>
          <w:sz w:val="22"/>
        </w:rPr>
        <w:t xml:space="preserve"> </w:t>
      </w:r>
      <w:r>
        <w:rPr>
          <w:sz w:val="22"/>
        </w:rPr>
        <w:t>system needs</w:t>
      </w:r>
      <w:r>
        <w:rPr>
          <w:spacing w:val="-11"/>
          <w:sz w:val="22"/>
        </w:rPr>
        <w:t xml:space="preserve"> </w:t>
      </w:r>
      <w:r>
        <w:rPr>
          <w:sz w:val="22"/>
        </w:rPr>
        <w:t>to</w:t>
      </w:r>
      <w:r>
        <w:rPr>
          <w:spacing w:val="-11"/>
          <w:sz w:val="22"/>
        </w:rPr>
        <w:t xml:space="preserve"> </w:t>
      </w:r>
      <w:r>
        <w:rPr>
          <w:sz w:val="22"/>
        </w:rPr>
        <w:t>do,</w:t>
      </w:r>
      <w:r>
        <w:rPr>
          <w:spacing w:val="-11"/>
          <w:sz w:val="22"/>
        </w:rPr>
        <w:t xml:space="preserve"> </w:t>
      </w:r>
      <w:r>
        <w:rPr>
          <w:sz w:val="22"/>
        </w:rPr>
        <w:t>it's</w:t>
      </w:r>
      <w:r>
        <w:rPr>
          <w:spacing w:val="-11"/>
          <w:sz w:val="22"/>
        </w:rPr>
        <w:t xml:space="preserve"> </w:t>
      </w:r>
      <w:r>
        <w:rPr>
          <w:sz w:val="22"/>
        </w:rPr>
        <w:t>like</w:t>
      </w:r>
      <w:r>
        <w:rPr>
          <w:spacing w:val="-12"/>
          <w:sz w:val="22"/>
        </w:rPr>
        <w:t xml:space="preserve"> </w:t>
      </w:r>
      <w:r>
        <w:rPr>
          <w:sz w:val="22"/>
        </w:rPr>
        <w:t>trying</w:t>
      </w:r>
      <w:r>
        <w:rPr>
          <w:spacing w:val="-11"/>
          <w:sz w:val="22"/>
        </w:rPr>
        <w:t xml:space="preserve"> </w:t>
      </w:r>
      <w:r>
        <w:rPr>
          <w:sz w:val="22"/>
        </w:rPr>
        <w:t>to</w:t>
      </w:r>
      <w:r>
        <w:rPr>
          <w:spacing w:val="-9"/>
          <w:sz w:val="22"/>
        </w:rPr>
        <w:t xml:space="preserve"> </w:t>
      </w:r>
      <w:r>
        <w:rPr>
          <w:sz w:val="22"/>
        </w:rPr>
        <w:t>bake</w:t>
      </w:r>
      <w:r>
        <w:rPr>
          <w:spacing w:val="-12"/>
          <w:sz w:val="22"/>
        </w:rPr>
        <w:t xml:space="preserve"> </w:t>
      </w:r>
      <w:r>
        <w:rPr>
          <w:sz w:val="22"/>
        </w:rPr>
        <w:t>a</w:t>
      </w:r>
      <w:r>
        <w:rPr>
          <w:spacing w:val="-10"/>
          <w:sz w:val="22"/>
        </w:rPr>
        <w:t xml:space="preserve"> </w:t>
      </w:r>
      <w:r>
        <w:rPr>
          <w:sz w:val="22"/>
        </w:rPr>
        <w:t>cake</w:t>
      </w:r>
      <w:r>
        <w:rPr>
          <w:spacing w:val="-11"/>
          <w:sz w:val="22"/>
        </w:rPr>
        <w:t xml:space="preserve"> </w:t>
      </w:r>
      <w:r>
        <w:rPr>
          <w:sz w:val="22"/>
        </w:rPr>
        <w:t>without</w:t>
      </w:r>
      <w:r>
        <w:rPr>
          <w:spacing w:val="-11"/>
          <w:sz w:val="22"/>
        </w:rPr>
        <w:t xml:space="preserve"> </w:t>
      </w:r>
      <w:r>
        <w:rPr>
          <w:sz w:val="22"/>
        </w:rPr>
        <w:t>a</w:t>
      </w:r>
      <w:r>
        <w:rPr>
          <w:spacing w:val="-12"/>
          <w:sz w:val="22"/>
        </w:rPr>
        <w:t xml:space="preserve"> </w:t>
      </w:r>
      <w:r>
        <w:rPr>
          <w:sz w:val="22"/>
        </w:rPr>
        <w:t>recipe.</w:t>
      </w:r>
      <w:r>
        <w:rPr>
          <w:spacing w:val="-9"/>
          <w:sz w:val="22"/>
        </w:rPr>
        <w:t xml:space="preserve"> </w:t>
      </w:r>
      <w:r>
        <w:rPr>
          <w:sz w:val="22"/>
        </w:rPr>
        <w:t>You</w:t>
      </w:r>
      <w:r>
        <w:rPr>
          <w:spacing w:val="-11"/>
          <w:sz w:val="22"/>
        </w:rPr>
        <w:t xml:space="preserve"> </w:t>
      </w:r>
      <w:r>
        <w:rPr>
          <w:sz w:val="22"/>
        </w:rPr>
        <w:t>might</w:t>
      </w:r>
      <w:r>
        <w:rPr>
          <w:spacing w:val="-11"/>
          <w:sz w:val="22"/>
        </w:rPr>
        <w:t xml:space="preserve"> </w:t>
      </w:r>
      <w:r>
        <w:rPr>
          <w:sz w:val="22"/>
        </w:rPr>
        <w:t>end</w:t>
      </w:r>
      <w:r>
        <w:rPr>
          <w:spacing w:val="-12"/>
          <w:sz w:val="22"/>
        </w:rPr>
        <w:t xml:space="preserve"> </w:t>
      </w:r>
      <w:r>
        <w:rPr>
          <w:sz w:val="22"/>
        </w:rPr>
        <w:t>up</w:t>
      </w:r>
      <w:r>
        <w:rPr>
          <w:spacing w:val="-9"/>
          <w:sz w:val="22"/>
        </w:rPr>
        <w:t xml:space="preserve"> </w:t>
      </w:r>
      <w:r>
        <w:rPr>
          <w:sz w:val="22"/>
        </w:rPr>
        <w:t>with</w:t>
      </w:r>
      <w:r>
        <w:rPr>
          <w:spacing w:val="-11"/>
          <w:sz w:val="22"/>
        </w:rPr>
        <w:t xml:space="preserve"> </w:t>
      </w:r>
      <w:r>
        <w:rPr>
          <w:sz w:val="22"/>
        </w:rPr>
        <w:t>something</w:t>
      </w:r>
      <w:r>
        <w:rPr>
          <w:spacing w:val="-9"/>
          <w:sz w:val="22"/>
        </w:rPr>
        <w:t xml:space="preserve"> </w:t>
      </w:r>
      <w:r>
        <w:rPr>
          <w:sz w:val="22"/>
        </w:rPr>
        <w:t>nobody wants to eat!</w:t>
      </w:r>
    </w:p>
    <w:p w14:paraId="4067B17C">
      <w:pPr>
        <w:pStyle w:val="13"/>
        <w:spacing w:before="250"/>
      </w:pPr>
    </w:p>
    <w:p w14:paraId="17E412EA">
      <w:pPr>
        <w:pStyle w:val="20"/>
        <w:numPr>
          <w:ilvl w:val="2"/>
          <w:numId w:val="21"/>
        </w:numPr>
        <w:tabs>
          <w:tab w:val="left" w:pos="1187"/>
          <w:tab w:val="left" w:pos="1387"/>
        </w:tabs>
        <w:spacing w:before="0" w:after="0" w:line="369" w:lineRule="auto"/>
        <w:ind w:left="1187" w:right="1623" w:hanging="3"/>
        <w:jc w:val="both"/>
        <w:rPr>
          <w:sz w:val="22"/>
        </w:rPr>
      </w:pPr>
      <w:r>
        <w:rPr>
          <w:b/>
          <w:sz w:val="24"/>
        </w:rPr>
        <w:t xml:space="preserve">Technological Challenges: </w:t>
      </w:r>
      <w:r>
        <w:rPr>
          <w:sz w:val="22"/>
        </w:rPr>
        <w:t>Sometimes the tools or technology you're using might not work well together, like trying to</w:t>
      </w:r>
      <w:r>
        <w:rPr>
          <w:spacing w:val="-1"/>
          <w:sz w:val="22"/>
        </w:rPr>
        <w:t xml:space="preserve"> </w:t>
      </w:r>
      <w:r>
        <w:rPr>
          <w:sz w:val="22"/>
        </w:rPr>
        <w:t>fit a square peg in a round hole. This can cause delays and frustration.</w:t>
      </w:r>
    </w:p>
    <w:p w14:paraId="25DEA645">
      <w:pPr>
        <w:pStyle w:val="13"/>
        <w:spacing w:before="240"/>
      </w:pPr>
    </w:p>
    <w:p w14:paraId="14B6E08D">
      <w:pPr>
        <w:pStyle w:val="20"/>
        <w:numPr>
          <w:ilvl w:val="2"/>
          <w:numId w:val="21"/>
        </w:numPr>
        <w:tabs>
          <w:tab w:val="left" w:pos="1187"/>
          <w:tab w:val="left" w:pos="1387"/>
        </w:tabs>
        <w:spacing w:before="1" w:after="0" w:line="364" w:lineRule="auto"/>
        <w:ind w:left="1187" w:right="1698" w:hanging="3"/>
        <w:jc w:val="both"/>
        <w:rPr>
          <w:sz w:val="22"/>
        </w:rPr>
      </w:pPr>
      <w:r>
        <w:rPr>
          <w:b/>
          <w:sz w:val="24"/>
        </w:rPr>
        <w:t>Lack</w:t>
      </w:r>
      <w:r>
        <w:rPr>
          <w:b/>
          <w:spacing w:val="-4"/>
          <w:sz w:val="24"/>
        </w:rPr>
        <w:t xml:space="preserve"> </w:t>
      </w:r>
      <w:r>
        <w:rPr>
          <w:b/>
          <w:sz w:val="24"/>
        </w:rPr>
        <w:t>of</w:t>
      </w:r>
      <w:r>
        <w:rPr>
          <w:b/>
          <w:spacing w:val="-4"/>
          <w:sz w:val="24"/>
        </w:rPr>
        <w:t xml:space="preserve"> </w:t>
      </w:r>
      <w:r>
        <w:rPr>
          <w:b/>
          <w:sz w:val="24"/>
        </w:rPr>
        <w:t>User</w:t>
      </w:r>
      <w:r>
        <w:rPr>
          <w:b/>
          <w:spacing w:val="-7"/>
          <w:sz w:val="24"/>
        </w:rPr>
        <w:t xml:space="preserve"> </w:t>
      </w:r>
      <w:r>
        <w:rPr>
          <w:b/>
          <w:sz w:val="24"/>
        </w:rPr>
        <w:t xml:space="preserve">Involvement: </w:t>
      </w:r>
      <w:r>
        <w:rPr>
          <w:sz w:val="22"/>
        </w:rPr>
        <w:t>If</w:t>
      </w:r>
      <w:r>
        <w:rPr>
          <w:spacing w:val="-3"/>
          <w:sz w:val="22"/>
        </w:rPr>
        <w:t xml:space="preserve"> </w:t>
      </w:r>
      <w:r>
        <w:rPr>
          <w:sz w:val="22"/>
        </w:rPr>
        <w:t>the</w:t>
      </w:r>
      <w:r>
        <w:rPr>
          <w:spacing w:val="-2"/>
          <w:sz w:val="22"/>
        </w:rPr>
        <w:t xml:space="preserve"> </w:t>
      </w:r>
      <w:r>
        <w:rPr>
          <w:sz w:val="22"/>
        </w:rPr>
        <w:t>people</w:t>
      </w:r>
      <w:r>
        <w:rPr>
          <w:spacing w:val="-2"/>
          <w:sz w:val="22"/>
        </w:rPr>
        <w:t xml:space="preserve"> </w:t>
      </w:r>
      <w:r>
        <w:rPr>
          <w:sz w:val="22"/>
        </w:rPr>
        <w:t>who</w:t>
      </w:r>
      <w:r>
        <w:rPr>
          <w:spacing w:val="-3"/>
          <w:sz w:val="22"/>
        </w:rPr>
        <w:t xml:space="preserve"> </w:t>
      </w:r>
      <w:r>
        <w:rPr>
          <w:sz w:val="22"/>
        </w:rPr>
        <w:t>will</w:t>
      </w:r>
      <w:r>
        <w:rPr>
          <w:spacing w:val="-6"/>
          <w:sz w:val="22"/>
        </w:rPr>
        <w:t xml:space="preserve"> </w:t>
      </w:r>
      <w:r>
        <w:rPr>
          <w:sz w:val="22"/>
        </w:rPr>
        <w:t>actually</w:t>
      </w:r>
      <w:r>
        <w:rPr>
          <w:spacing w:val="-3"/>
          <w:sz w:val="22"/>
        </w:rPr>
        <w:t xml:space="preserve"> </w:t>
      </w:r>
      <w:r>
        <w:rPr>
          <w:sz w:val="22"/>
        </w:rPr>
        <w:t>be</w:t>
      </w:r>
      <w:r>
        <w:rPr>
          <w:spacing w:val="-3"/>
          <w:sz w:val="22"/>
        </w:rPr>
        <w:t xml:space="preserve"> </w:t>
      </w:r>
      <w:r>
        <w:rPr>
          <w:sz w:val="22"/>
        </w:rPr>
        <w:t>using</w:t>
      </w:r>
      <w:r>
        <w:rPr>
          <w:spacing w:val="-3"/>
          <w:sz w:val="22"/>
        </w:rPr>
        <w:t xml:space="preserve"> </w:t>
      </w:r>
      <w:r>
        <w:rPr>
          <w:sz w:val="22"/>
        </w:rPr>
        <w:t>the</w:t>
      </w:r>
      <w:r>
        <w:rPr>
          <w:spacing w:val="-2"/>
          <w:sz w:val="22"/>
        </w:rPr>
        <w:t xml:space="preserve"> </w:t>
      </w:r>
      <w:r>
        <w:rPr>
          <w:sz w:val="22"/>
        </w:rPr>
        <w:t>bug</w:t>
      </w:r>
      <w:r>
        <w:rPr>
          <w:spacing w:val="-8"/>
          <w:sz w:val="22"/>
        </w:rPr>
        <w:t xml:space="preserve"> </w:t>
      </w:r>
      <w:r>
        <w:rPr>
          <w:sz w:val="22"/>
        </w:rPr>
        <w:t>tracking</w:t>
      </w:r>
      <w:r>
        <w:rPr>
          <w:spacing w:val="-8"/>
          <w:sz w:val="22"/>
        </w:rPr>
        <w:t xml:space="preserve"> </w:t>
      </w:r>
      <w:r>
        <w:rPr>
          <w:sz w:val="22"/>
        </w:rPr>
        <w:t>system aren't involved in its development, you might end up building something that doesn't meet their needs.</w:t>
      </w:r>
      <w:r>
        <w:rPr>
          <w:spacing w:val="40"/>
          <w:sz w:val="22"/>
        </w:rPr>
        <w:t xml:space="preserve"> </w:t>
      </w:r>
      <w:r>
        <w:rPr>
          <w:sz w:val="22"/>
        </w:rPr>
        <w:t>It's like designing a car without asking anyone who's going to</w:t>
      </w:r>
      <w:r>
        <w:rPr>
          <w:spacing w:val="40"/>
          <w:sz w:val="22"/>
        </w:rPr>
        <w:t xml:space="preserve"> </w:t>
      </w:r>
      <w:r>
        <w:rPr>
          <w:sz w:val="22"/>
        </w:rPr>
        <w:t>drive</w:t>
      </w:r>
      <w:r>
        <w:rPr>
          <w:spacing w:val="40"/>
          <w:sz w:val="22"/>
        </w:rPr>
        <w:t xml:space="preserve"> </w:t>
      </w:r>
      <w:r>
        <w:rPr>
          <w:sz w:val="22"/>
        </w:rPr>
        <w:t>it what</w:t>
      </w:r>
      <w:r>
        <w:rPr>
          <w:spacing w:val="40"/>
          <w:sz w:val="22"/>
        </w:rPr>
        <w:t xml:space="preserve"> </w:t>
      </w:r>
      <w:r>
        <w:rPr>
          <w:sz w:val="22"/>
        </w:rPr>
        <w:t>they</w:t>
      </w:r>
      <w:r>
        <w:rPr>
          <w:spacing w:val="40"/>
          <w:sz w:val="22"/>
        </w:rPr>
        <w:t xml:space="preserve"> </w:t>
      </w:r>
      <w:r>
        <w:rPr>
          <w:sz w:val="22"/>
        </w:rPr>
        <w:t>want.</w:t>
      </w:r>
    </w:p>
    <w:p w14:paraId="7A9E1EC7">
      <w:pPr>
        <w:pStyle w:val="13"/>
        <w:spacing w:before="252"/>
      </w:pPr>
    </w:p>
    <w:p w14:paraId="5DC8FD2D">
      <w:pPr>
        <w:pStyle w:val="20"/>
        <w:numPr>
          <w:ilvl w:val="2"/>
          <w:numId w:val="21"/>
        </w:numPr>
        <w:tabs>
          <w:tab w:val="left" w:pos="1187"/>
          <w:tab w:val="left" w:pos="1387"/>
        </w:tabs>
        <w:spacing w:before="0" w:after="0" w:line="372" w:lineRule="auto"/>
        <w:ind w:left="1187" w:right="1737" w:hanging="3"/>
        <w:jc w:val="both"/>
        <w:rPr>
          <w:sz w:val="22"/>
        </w:rPr>
      </w:pPr>
      <w:r>
        <w:rPr>
          <w:b/>
          <w:sz w:val="24"/>
        </w:rPr>
        <w:t>Data</w:t>
      </w:r>
      <w:r>
        <w:rPr>
          <w:b/>
          <w:spacing w:val="-4"/>
          <w:sz w:val="24"/>
        </w:rPr>
        <w:t xml:space="preserve"> </w:t>
      </w:r>
      <w:r>
        <w:rPr>
          <w:b/>
          <w:sz w:val="24"/>
        </w:rPr>
        <w:t>Security</w:t>
      </w:r>
      <w:r>
        <w:rPr>
          <w:b/>
          <w:spacing w:val="-4"/>
          <w:sz w:val="24"/>
        </w:rPr>
        <w:t xml:space="preserve"> </w:t>
      </w:r>
      <w:r>
        <w:rPr>
          <w:b/>
          <w:sz w:val="24"/>
        </w:rPr>
        <w:t xml:space="preserve">Concerns: </w:t>
      </w:r>
      <w:r>
        <w:rPr>
          <w:sz w:val="22"/>
        </w:rPr>
        <w:t>Imagine</w:t>
      </w:r>
      <w:r>
        <w:rPr>
          <w:spacing w:val="-5"/>
          <w:sz w:val="22"/>
        </w:rPr>
        <w:t xml:space="preserve"> </w:t>
      </w:r>
      <w:r>
        <w:rPr>
          <w:sz w:val="22"/>
        </w:rPr>
        <w:t>you're guarding</w:t>
      </w:r>
      <w:r>
        <w:rPr>
          <w:spacing w:val="-9"/>
          <w:sz w:val="22"/>
        </w:rPr>
        <w:t xml:space="preserve"> </w:t>
      </w:r>
      <w:r>
        <w:rPr>
          <w:sz w:val="22"/>
        </w:rPr>
        <w:t>a</w:t>
      </w:r>
      <w:r>
        <w:rPr>
          <w:spacing w:val="-9"/>
          <w:sz w:val="22"/>
        </w:rPr>
        <w:t xml:space="preserve"> </w:t>
      </w:r>
      <w:r>
        <w:rPr>
          <w:sz w:val="22"/>
        </w:rPr>
        <w:t>treasure</w:t>
      </w:r>
      <w:r>
        <w:rPr>
          <w:spacing w:val="-1"/>
          <w:sz w:val="22"/>
        </w:rPr>
        <w:t xml:space="preserve"> </w:t>
      </w:r>
      <w:r>
        <w:rPr>
          <w:sz w:val="22"/>
        </w:rPr>
        <w:t>chest, but you</w:t>
      </w:r>
      <w:r>
        <w:rPr>
          <w:spacing w:val="-9"/>
          <w:sz w:val="22"/>
        </w:rPr>
        <w:t xml:space="preserve"> </w:t>
      </w:r>
      <w:r>
        <w:rPr>
          <w:sz w:val="22"/>
        </w:rPr>
        <w:t>forget to</w:t>
      </w:r>
      <w:r>
        <w:rPr>
          <w:spacing w:val="-2"/>
          <w:sz w:val="22"/>
        </w:rPr>
        <w:t xml:space="preserve"> </w:t>
      </w:r>
      <w:r>
        <w:rPr>
          <w:sz w:val="22"/>
        </w:rPr>
        <w:t>lock</w:t>
      </w:r>
      <w:r>
        <w:rPr>
          <w:spacing w:val="-5"/>
          <w:sz w:val="22"/>
        </w:rPr>
        <w:t xml:space="preserve"> </w:t>
      </w:r>
      <w:r>
        <w:rPr>
          <w:sz w:val="22"/>
        </w:rPr>
        <w:t>it. Data security risks are like leaving</w:t>
      </w:r>
      <w:r>
        <w:rPr>
          <w:spacing w:val="40"/>
          <w:sz w:val="22"/>
        </w:rPr>
        <w:t xml:space="preserve"> </w:t>
      </w:r>
      <w:r>
        <w:rPr>
          <w:sz w:val="22"/>
        </w:rPr>
        <w:t>that treasure chest</w:t>
      </w:r>
      <w:r>
        <w:rPr>
          <w:spacing w:val="40"/>
          <w:sz w:val="22"/>
        </w:rPr>
        <w:t xml:space="preserve"> </w:t>
      </w:r>
      <w:r>
        <w:rPr>
          <w:sz w:val="22"/>
        </w:rPr>
        <w:t>wide open for anyone to take from.</w:t>
      </w:r>
    </w:p>
    <w:p w14:paraId="1F93A603">
      <w:pPr>
        <w:pStyle w:val="13"/>
        <w:spacing w:before="243"/>
      </w:pPr>
    </w:p>
    <w:p w14:paraId="146BDCD1">
      <w:pPr>
        <w:pStyle w:val="20"/>
        <w:numPr>
          <w:ilvl w:val="2"/>
          <w:numId w:val="21"/>
        </w:numPr>
        <w:tabs>
          <w:tab w:val="left" w:pos="1187"/>
          <w:tab w:val="left" w:pos="1387"/>
        </w:tabs>
        <w:spacing w:before="0" w:after="0" w:line="362" w:lineRule="auto"/>
        <w:ind w:left="1187" w:right="1579" w:hanging="3"/>
        <w:jc w:val="both"/>
        <w:rPr>
          <w:sz w:val="22"/>
        </w:rPr>
      </w:pPr>
      <w:r>
        <w:rPr>
          <w:b/>
          <w:sz w:val="24"/>
        </w:rPr>
        <w:t xml:space="preserve">Integration Issues: </w:t>
      </w:r>
      <w:r>
        <w:rPr>
          <w:sz w:val="22"/>
        </w:rPr>
        <w:t>If the bug tracking system needs to work with other software or systems, like</w:t>
      </w:r>
      <w:r>
        <w:rPr>
          <w:spacing w:val="-2"/>
          <w:sz w:val="22"/>
        </w:rPr>
        <w:t xml:space="preserve"> </w:t>
      </w:r>
      <w:r>
        <w:rPr>
          <w:sz w:val="22"/>
        </w:rPr>
        <w:t>sending</w:t>
      </w:r>
      <w:r>
        <w:rPr>
          <w:spacing w:val="-7"/>
          <w:sz w:val="22"/>
        </w:rPr>
        <w:t xml:space="preserve"> </w:t>
      </w:r>
      <w:r>
        <w:rPr>
          <w:sz w:val="22"/>
        </w:rPr>
        <w:t>emails or</w:t>
      </w:r>
      <w:r>
        <w:rPr>
          <w:spacing w:val="-1"/>
          <w:sz w:val="22"/>
        </w:rPr>
        <w:t xml:space="preserve"> </w:t>
      </w:r>
      <w:r>
        <w:rPr>
          <w:sz w:val="22"/>
        </w:rPr>
        <w:t>connecting</w:t>
      </w:r>
      <w:r>
        <w:rPr>
          <w:spacing w:val="-9"/>
          <w:sz w:val="22"/>
        </w:rPr>
        <w:t xml:space="preserve"> </w:t>
      </w:r>
      <w:r>
        <w:rPr>
          <w:sz w:val="22"/>
        </w:rPr>
        <w:t>to</w:t>
      </w:r>
      <w:r>
        <w:rPr>
          <w:spacing w:val="-5"/>
          <w:sz w:val="22"/>
        </w:rPr>
        <w:t xml:space="preserve"> </w:t>
      </w:r>
      <w:r>
        <w:rPr>
          <w:sz w:val="22"/>
        </w:rPr>
        <w:t>a</w:t>
      </w:r>
      <w:r>
        <w:rPr>
          <w:spacing w:val="-2"/>
          <w:sz w:val="22"/>
        </w:rPr>
        <w:t xml:space="preserve"> </w:t>
      </w:r>
      <w:r>
        <w:rPr>
          <w:sz w:val="22"/>
        </w:rPr>
        <w:t>database,</w:t>
      </w:r>
      <w:r>
        <w:rPr>
          <w:spacing w:val="-2"/>
          <w:sz w:val="22"/>
        </w:rPr>
        <w:t xml:space="preserve"> </w:t>
      </w:r>
      <w:r>
        <w:rPr>
          <w:sz w:val="22"/>
        </w:rPr>
        <w:t>and</w:t>
      </w:r>
      <w:r>
        <w:rPr>
          <w:spacing w:val="-9"/>
          <w:sz w:val="22"/>
        </w:rPr>
        <w:t xml:space="preserve"> </w:t>
      </w:r>
      <w:r>
        <w:rPr>
          <w:sz w:val="22"/>
        </w:rPr>
        <w:t>they</w:t>
      </w:r>
      <w:r>
        <w:rPr>
          <w:spacing w:val="-2"/>
          <w:sz w:val="22"/>
        </w:rPr>
        <w:t xml:space="preserve"> </w:t>
      </w:r>
      <w:r>
        <w:rPr>
          <w:sz w:val="22"/>
        </w:rPr>
        <w:t>don't work</w:t>
      </w:r>
      <w:r>
        <w:rPr>
          <w:spacing w:val="-2"/>
          <w:sz w:val="22"/>
        </w:rPr>
        <w:t xml:space="preserve"> </w:t>
      </w:r>
      <w:r>
        <w:rPr>
          <w:sz w:val="22"/>
        </w:rPr>
        <w:t>well</w:t>
      </w:r>
      <w:r>
        <w:rPr>
          <w:spacing w:val="-2"/>
          <w:sz w:val="22"/>
        </w:rPr>
        <w:t xml:space="preserve"> </w:t>
      </w:r>
      <w:r>
        <w:rPr>
          <w:sz w:val="22"/>
        </w:rPr>
        <w:t>together,</w:t>
      </w:r>
      <w:r>
        <w:rPr>
          <w:spacing w:val="-2"/>
          <w:sz w:val="22"/>
        </w:rPr>
        <w:t xml:space="preserve"> </w:t>
      </w:r>
      <w:r>
        <w:rPr>
          <w:sz w:val="22"/>
        </w:rPr>
        <w:t>it's</w:t>
      </w:r>
      <w:r>
        <w:rPr>
          <w:spacing w:val="-2"/>
          <w:sz w:val="22"/>
        </w:rPr>
        <w:t xml:space="preserve"> </w:t>
      </w:r>
      <w:r>
        <w:rPr>
          <w:sz w:val="22"/>
        </w:rPr>
        <w:t>like</w:t>
      </w:r>
      <w:r>
        <w:rPr>
          <w:spacing w:val="-2"/>
          <w:sz w:val="22"/>
        </w:rPr>
        <w:t xml:space="preserve"> </w:t>
      </w:r>
      <w:r>
        <w:rPr>
          <w:sz w:val="22"/>
        </w:rPr>
        <w:t>trying</w:t>
      </w:r>
      <w:r>
        <w:rPr>
          <w:spacing w:val="-5"/>
          <w:sz w:val="22"/>
        </w:rPr>
        <w:t xml:space="preserve"> </w:t>
      </w:r>
      <w:r>
        <w:rPr>
          <w:sz w:val="22"/>
        </w:rPr>
        <w:t>to speak two different languages without a translator.</w:t>
      </w:r>
    </w:p>
    <w:p w14:paraId="403B10CC">
      <w:pPr>
        <w:pStyle w:val="13"/>
      </w:pPr>
    </w:p>
    <w:p w14:paraId="7EDC697B">
      <w:pPr>
        <w:pStyle w:val="13"/>
        <w:spacing w:before="5"/>
      </w:pPr>
    </w:p>
    <w:p w14:paraId="7365FBE5">
      <w:pPr>
        <w:pStyle w:val="20"/>
        <w:numPr>
          <w:ilvl w:val="2"/>
          <w:numId w:val="21"/>
        </w:numPr>
        <w:tabs>
          <w:tab w:val="left" w:pos="1187"/>
          <w:tab w:val="left" w:pos="1387"/>
        </w:tabs>
        <w:spacing w:before="0" w:after="0" w:line="364" w:lineRule="auto"/>
        <w:ind w:left="1187" w:right="1751" w:hanging="3"/>
        <w:jc w:val="left"/>
        <w:rPr>
          <w:sz w:val="22"/>
        </w:rPr>
      </w:pPr>
      <w:r>
        <w:rPr>
          <w:b/>
          <w:sz w:val="24"/>
        </w:rPr>
        <w:t>Resource</w:t>
      </w:r>
      <w:r>
        <w:rPr>
          <w:b/>
          <w:spacing w:val="-7"/>
          <w:sz w:val="24"/>
        </w:rPr>
        <w:t xml:space="preserve"> </w:t>
      </w:r>
      <w:r>
        <w:rPr>
          <w:b/>
          <w:sz w:val="24"/>
        </w:rPr>
        <w:t xml:space="preserve">Constraints: </w:t>
      </w:r>
      <w:r>
        <w:rPr>
          <w:sz w:val="22"/>
        </w:rPr>
        <w:t>Sometimes</w:t>
      </w:r>
      <w:r>
        <w:rPr>
          <w:spacing w:val="-1"/>
          <w:sz w:val="22"/>
        </w:rPr>
        <w:t xml:space="preserve"> </w:t>
      </w:r>
      <w:r>
        <w:rPr>
          <w:sz w:val="22"/>
        </w:rPr>
        <w:t>you</w:t>
      </w:r>
      <w:r>
        <w:rPr>
          <w:spacing w:val="-10"/>
          <w:sz w:val="22"/>
        </w:rPr>
        <w:t xml:space="preserve"> </w:t>
      </w:r>
      <w:r>
        <w:rPr>
          <w:sz w:val="22"/>
        </w:rPr>
        <w:t>might</w:t>
      </w:r>
      <w:r>
        <w:rPr>
          <w:spacing w:val="-3"/>
          <w:sz w:val="22"/>
        </w:rPr>
        <w:t xml:space="preserve"> </w:t>
      </w:r>
      <w:r>
        <w:rPr>
          <w:sz w:val="22"/>
        </w:rPr>
        <w:t>not</w:t>
      </w:r>
      <w:r>
        <w:rPr>
          <w:spacing w:val="-1"/>
          <w:sz w:val="22"/>
        </w:rPr>
        <w:t xml:space="preserve"> </w:t>
      </w:r>
      <w:r>
        <w:rPr>
          <w:sz w:val="22"/>
        </w:rPr>
        <w:t>have</w:t>
      </w:r>
      <w:r>
        <w:rPr>
          <w:spacing w:val="-3"/>
          <w:sz w:val="22"/>
        </w:rPr>
        <w:t xml:space="preserve"> </w:t>
      </w:r>
      <w:r>
        <w:rPr>
          <w:sz w:val="22"/>
        </w:rPr>
        <w:t>enough</w:t>
      </w:r>
      <w:r>
        <w:rPr>
          <w:spacing w:val="-1"/>
          <w:sz w:val="22"/>
        </w:rPr>
        <w:t xml:space="preserve"> </w:t>
      </w:r>
      <w:r>
        <w:rPr>
          <w:sz w:val="22"/>
        </w:rPr>
        <w:t>people,</w:t>
      </w:r>
      <w:r>
        <w:rPr>
          <w:spacing w:val="-3"/>
          <w:sz w:val="22"/>
        </w:rPr>
        <w:t xml:space="preserve"> </w:t>
      </w:r>
      <w:r>
        <w:rPr>
          <w:sz w:val="22"/>
        </w:rPr>
        <w:t>time,</w:t>
      </w:r>
      <w:r>
        <w:rPr>
          <w:spacing w:val="-3"/>
          <w:sz w:val="22"/>
        </w:rPr>
        <w:t xml:space="preserve"> </w:t>
      </w:r>
      <w:r>
        <w:rPr>
          <w:sz w:val="22"/>
        </w:rPr>
        <w:t>or</w:t>
      </w:r>
      <w:r>
        <w:rPr>
          <w:spacing w:val="-8"/>
          <w:sz w:val="22"/>
        </w:rPr>
        <w:t xml:space="preserve"> </w:t>
      </w:r>
      <w:r>
        <w:rPr>
          <w:sz w:val="22"/>
        </w:rPr>
        <w:t>money</w:t>
      </w:r>
      <w:r>
        <w:rPr>
          <w:spacing w:val="-3"/>
          <w:sz w:val="22"/>
        </w:rPr>
        <w:t xml:space="preserve"> </w:t>
      </w:r>
      <w:r>
        <w:rPr>
          <w:sz w:val="22"/>
        </w:rPr>
        <w:t>to</w:t>
      </w:r>
      <w:r>
        <w:rPr>
          <w:spacing w:val="-6"/>
          <w:sz w:val="22"/>
        </w:rPr>
        <w:t xml:space="preserve"> </w:t>
      </w:r>
      <w:r>
        <w:rPr>
          <w:sz w:val="22"/>
        </w:rPr>
        <w:t>do everything you want.</w:t>
      </w:r>
      <w:r>
        <w:rPr>
          <w:spacing w:val="40"/>
          <w:sz w:val="22"/>
        </w:rPr>
        <w:t xml:space="preserve"> </w:t>
      </w:r>
      <w:r>
        <w:rPr>
          <w:sz w:val="22"/>
        </w:rPr>
        <w:t>It's</w:t>
      </w:r>
      <w:r>
        <w:rPr>
          <w:spacing w:val="40"/>
          <w:sz w:val="22"/>
        </w:rPr>
        <w:t xml:space="preserve"> </w:t>
      </w:r>
      <w:r>
        <w:rPr>
          <w:sz w:val="22"/>
        </w:rPr>
        <w:t>like trying to build a sandcastle with</w:t>
      </w:r>
      <w:r>
        <w:rPr>
          <w:spacing w:val="40"/>
          <w:sz w:val="22"/>
        </w:rPr>
        <w:t xml:space="preserve"> </w:t>
      </w:r>
      <w:r>
        <w:rPr>
          <w:sz w:val="22"/>
        </w:rPr>
        <w:t>only a teaspoon</w:t>
      </w:r>
      <w:r>
        <w:rPr>
          <w:spacing w:val="40"/>
          <w:sz w:val="22"/>
        </w:rPr>
        <w:t xml:space="preserve"> </w:t>
      </w:r>
      <w:r>
        <w:rPr>
          <w:sz w:val="22"/>
        </w:rPr>
        <w:t>and</w:t>
      </w:r>
      <w:r>
        <w:rPr>
          <w:spacing w:val="40"/>
          <w:sz w:val="22"/>
        </w:rPr>
        <w:t xml:space="preserve"> </w:t>
      </w:r>
      <w:r>
        <w:rPr>
          <w:sz w:val="22"/>
        </w:rPr>
        <w:t>a bucket.</w:t>
      </w:r>
    </w:p>
    <w:p w14:paraId="3FBB5A1D">
      <w:pPr>
        <w:pStyle w:val="13"/>
        <w:spacing w:before="64" w:line="369" w:lineRule="auto"/>
        <w:ind w:left="1187" w:right="1162"/>
      </w:pPr>
      <w:r>
        <w:t>Lack of Testing: Not testing the bug tracking</w:t>
      </w:r>
      <w:r>
        <w:rPr>
          <w:spacing w:val="-3"/>
        </w:rPr>
        <w:t xml:space="preserve"> </w:t>
      </w:r>
      <w:r>
        <w:t>system</w:t>
      </w:r>
      <w:r>
        <w:rPr>
          <w:spacing w:val="-1"/>
        </w:rPr>
        <w:t xml:space="preserve"> </w:t>
      </w:r>
      <w:r>
        <w:t>thoroughly is</w:t>
      </w:r>
      <w:r>
        <w:rPr>
          <w:spacing w:val="-1"/>
        </w:rPr>
        <w:t xml:space="preserve"> </w:t>
      </w:r>
      <w:r>
        <w:t>like driving a car without brakes. You might not notice anything wrong until it's too late!</w:t>
      </w:r>
    </w:p>
    <w:p w14:paraId="5F6748D0">
      <w:pPr>
        <w:pStyle w:val="13"/>
        <w:spacing w:after="0" w:line="369" w:lineRule="auto"/>
        <w:sectPr>
          <w:pgSz w:w="12240" w:h="15840"/>
          <w:pgMar w:top="580" w:right="360" w:bottom="1120" w:left="360" w:header="0" w:footer="920" w:gutter="0"/>
          <w:cols w:space="720" w:num="1"/>
        </w:sectPr>
      </w:pPr>
    </w:p>
    <w:p w14:paraId="741E6EF5">
      <w:pPr>
        <w:pStyle w:val="13"/>
      </w:pPr>
      <w:r>
        <mc:AlternateContent>
          <mc:Choice Requires="wps">
            <w:drawing>
              <wp:anchor distT="0" distB="0" distL="0" distR="0" simplePos="0" relativeHeight="25169920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0" name="Graphic 190"/>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0" o:spid="_x0000_s1026" o:spt="100" style="position:absolute;left:0pt;margin-left:45pt;margin-top:29.25pt;height:728.65pt;width:521.3pt;mso-position-horizontal-relative:page;mso-position-vertical-relative:page;z-index:-25161728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Aj7hAzbAAAACwEAAA8AAAAAAAAAAQAgAAAAIgAAAGRycy9kb3ducmV2LnhtbFBLAQIUABQA&#10;AAAIAIdO4kBF1/rlCgMAAEQLAAAOAAAAAAAAAAEAIAAAACoBAABkcnMvZTJvRG9jLnhtbFBLBQYA&#10;AAAABgAGAFkBAACmBg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49FDA9B0">
      <w:pPr>
        <w:pStyle w:val="13"/>
      </w:pPr>
    </w:p>
    <w:p w14:paraId="04A6F8CF">
      <w:pPr>
        <w:pStyle w:val="13"/>
        <w:spacing w:before="150"/>
      </w:pPr>
    </w:p>
    <w:p w14:paraId="1115A552">
      <w:pPr>
        <w:pStyle w:val="20"/>
        <w:numPr>
          <w:ilvl w:val="2"/>
          <w:numId w:val="21"/>
        </w:numPr>
        <w:tabs>
          <w:tab w:val="left" w:pos="1187"/>
          <w:tab w:val="left" w:pos="1387"/>
        </w:tabs>
        <w:spacing w:before="0" w:after="0" w:line="369" w:lineRule="auto"/>
        <w:ind w:left="1187" w:right="1398" w:hanging="3"/>
        <w:jc w:val="both"/>
        <w:rPr>
          <w:sz w:val="22"/>
        </w:rPr>
      </w:pPr>
      <w:r>
        <w:rPr>
          <w:b/>
          <w:sz w:val="24"/>
        </w:rPr>
        <w:t xml:space="preserve">Change Management: </w:t>
      </w:r>
      <w:r>
        <w:rPr>
          <w:sz w:val="22"/>
        </w:rPr>
        <w:t>When things change during the project, like new requirements or team members</w:t>
      </w:r>
      <w:r>
        <w:rPr>
          <w:spacing w:val="-6"/>
          <w:sz w:val="22"/>
        </w:rPr>
        <w:t xml:space="preserve"> </w:t>
      </w:r>
      <w:r>
        <w:rPr>
          <w:sz w:val="22"/>
        </w:rPr>
        <w:t>leaving,</w:t>
      </w:r>
      <w:r>
        <w:rPr>
          <w:spacing w:val="-8"/>
          <w:sz w:val="22"/>
        </w:rPr>
        <w:t xml:space="preserve"> </w:t>
      </w:r>
      <w:r>
        <w:rPr>
          <w:sz w:val="22"/>
        </w:rPr>
        <w:t>it</w:t>
      </w:r>
      <w:r>
        <w:rPr>
          <w:spacing w:val="-6"/>
          <w:sz w:val="22"/>
        </w:rPr>
        <w:t xml:space="preserve"> </w:t>
      </w:r>
      <w:r>
        <w:rPr>
          <w:sz w:val="22"/>
        </w:rPr>
        <w:t>can</w:t>
      </w:r>
      <w:r>
        <w:rPr>
          <w:spacing w:val="-4"/>
          <w:sz w:val="22"/>
        </w:rPr>
        <w:t xml:space="preserve"> </w:t>
      </w:r>
      <w:r>
        <w:rPr>
          <w:sz w:val="22"/>
        </w:rPr>
        <w:t>be</w:t>
      </w:r>
      <w:r>
        <w:rPr>
          <w:spacing w:val="-6"/>
          <w:sz w:val="22"/>
        </w:rPr>
        <w:t xml:space="preserve"> </w:t>
      </w:r>
      <w:r>
        <w:rPr>
          <w:sz w:val="22"/>
        </w:rPr>
        <w:t>like</w:t>
      </w:r>
      <w:r>
        <w:rPr>
          <w:spacing w:val="-4"/>
          <w:sz w:val="22"/>
        </w:rPr>
        <w:t xml:space="preserve"> </w:t>
      </w:r>
      <w:r>
        <w:rPr>
          <w:sz w:val="22"/>
        </w:rPr>
        <w:t>trying</w:t>
      </w:r>
      <w:r>
        <w:rPr>
          <w:spacing w:val="20"/>
          <w:sz w:val="22"/>
        </w:rPr>
        <w:t xml:space="preserve"> </w:t>
      </w:r>
      <w:r>
        <w:rPr>
          <w:sz w:val="22"/>
        </w:rPr>
        <w:t>to</w:t>
      </w:r>
      <w:r>
        <w:rPr>
          <w:spacing w:val="-1"/>
          <w:sz w:val="22"/>
        </w:rPr>
        <w:t xml:space="preserve"> </w:t>
      </w:r>
      <w:r>
        <w:rPr>
          <w:sz w:val="22"/>
        </w:rPr>
        <w:t>steer</w:t>
      </w:r>
      <w:r>
        <w:rPr>
          <w:spacing w:val="-2"/>
          <w:sz w:val="22"/>
        </w:rPr>
        <w:t xml:space="preserve"> </w:t>
      </w:r>
      <w:r>
        <w:rPr>
          <w:sz w:val="22"/>
        </w:rPr>
        <w:t>a</w:t>
      </w:r>
      <w:r>
        <w:rPr>
          <w:spacing w:val="-2"/>
          <w:sz w:val="22"/>
        </w:rPr>
        <w:t xml:space="preserve"> </w:t>
      </w:r>
      <w:r>
        <w:rPr>
          <w:sz w:val="22"/>
        </w:rPr>
        <w:t>ship</w:t>
      </w:r>
      <w:r>
        <w:rPr>
          <w:spacing w:val="17"/>
          <w:sz w:val="22"/>
        </w:rPr>
        <w:t xml:space="preserve"> </w:t>
      </w:r>
      <w:r>
        <w:rPr>
          <w:sz w:val="22"/>
        </w:rPr>
        <w:t>in</w:t>
      </w:r>
      <w:r>
        <w:rPr>
          <w:spacing w:val="-6"/>
          <w:sz w:val="22"/>
        </w:rPr>
        <w:t xml:space="preserve"> </w:t>
      </w:r>
      <w:r>
        <w:rPr>
          <w:sz w:val="22"/>
        </w:rPr>
        <w:t>a</w:t>
      </w:r>
      <w:r>
        <w:rPr>
          <w:spacing w:val="-4"/>
          <w:sz w:val="22"/>
        </w:rPr>
        <w:t xml:space="preserve"> </w:t>
      </w:r>
      <w:r>
        <w:rPr>
          <w:sz w:val="22"/>
        </w:rPr>
        <w:t>storm</w:t>
      </w:r>
      <w:r>
        <w:rPr>
          <w:spacing w:val="-4"/>
          <w:sz w:val="22"/>
        </w:rPr>
        <w:t xml:space="preserve"> </w:t>
      </w:r>
      <w:r>
        <w:rPr>
          <w:sz w:val="22"/>
        </w:rPr>
        <w:t>without</w:t>
      </w:r>
      <w:r>
        <w:rPr>
          <w:spacing w:val="-3"/>
          <w:sz w:val="22"/>
        </w:rPr>
        <w:t xml:space="preserve"> </w:t>
      </w:r>
      <w:r>
        <w:rPr>
          <w:sz w:val="22"/>
        </w:rPr>
        <w:t>a</w:t>
      </w:r>
      <w:r>
        <w:rPr>
          <w:spacing w:val="-4"/>
          <w:sz w:val="22"/>
        </w:rPr>
        <w:t xml:space="preserve"> </w:t>
      </w:r>
      <w:r>
        <w:rPr>
          <w:sz w:val="22"/>
        </w:rPr>
        <w:t>compass.</w:t>
      </w:r>
      <w:r>
        <w:rPr>
          <w:spacing w:val="-6"/>
          <w:sz w:val="22"/>
        </w:rPr>
        <w:t xml:space="preserve"> </w:t>
      </w:r>
      <w:r>
        <w:rPr>
          <w:sz w:val="22"/>
        </w:rPr>
        <w:t>You</w:t>
      </w:r>
      <w:r>
        <w:rPr>
          <w:spacing w:val="-4"/>
          <w:sz w:val="22"/>
        </w:rPr>
        <w:t xml:space="preserve"> </w:t>
      </w:r>
      <w:r>
        <w:rPr>
          <w:sz w:val="22"/>
        </w:rPr>
        <w:t>might</w:t>
      </w:r>
      <w:r>
        <w:rPr>
          <w:spacing w:val="-6"/>
          <w:sz w:val="22"/>
        </w:rPr>
        <w:t xml:space="preserve"> </w:t>
      </w:r>
      <w:r>
        <w:rPr>
          <w:sz w:val="22"/>
        </w:rPr>
        <w:t>end</w:t>
      </w:r>
      <w:r>
        <w:rPr>
          <w:spacing w:val="-4"/>
          <w:sz w:val="22"/>
        </w:rPr>
        <w:t xml:space="preserve"> </w:t>
      </w:r>
      <w:r>
        <w:rPr>
          <w:sz w:val="22"/>
        </w:rPr>
        <w:t>up going in circles.</w:t>
      </w:r>
    </w:p>
    <w:p w14:paraId="35902893">
      <w:pPr>
        <w:pStyle w:val="13"/>
        <w:spacing w:before="242"/>
      </w:pPr>
    </w:p>
    <w:p w14:paraId="0FEA889C">
      <w:pPr>
        <w:pStyle w:val="20"/>
        <w:numPr>
          <w:ilvl w:val="2"/>
          <w:numId w:val="21"/>
        </w:numPr>
        <w:tabs>
          <w:tab w:val="left" w:pos="1187"/>
          <w:tab w:val="left" w:pos="1387"/>
        </w:tabs>
        <w:spacing w:before="0" w:after="0" w:line="369" w:lineRule="auto"/>
        <w:ind w:left="1187" w:right="1933" w:hanging="3"/>
        <w:jc w:val="left"/>
        <w:rPr>
          <w:sz w:val="22"/>
        </w:rPr>
      </w:pPr>
      <w:r>
        <w:rPr>
          <w:b/>
          <w:sz w:val="24"/>
        </w:rPr>
        <w:t>User</w:t>
      </w:r>
      <w:r>
        <w:rPr>
          <w:b/>
          <w:spacing w:val="-8"/>
          <w:sz w:val="24"/>
        </w:rPr>
        <w:t xml:space="preserve"> </w:t>
      </w:r>
      <w:r>
        <w:rPr>
          <w:b/>
          <w:sz w:val="24"/>
        </w:rPr>
        <w:t>Adoption</w:t>
      </w:r>
      <w:r>
        <w:rPr>
          <w:b/>
          <w:spacing w:val="-4"/>
          <w:sz w:val="24"/>
        </w:rPr>
        <w:t xml:space="preserve"> </w:t>
      </w:r>
      <w:r>
        <w:rPr>
          <w:b/>
          <w:sz w:val="24"/>
        </w:rPr>
        <w:t xml:space="preserve">Challenges: </w:t>
      </w:r>
      <w:r>
        <w:rPr>
          <w:sz w:val="22"/>
        </w:rPr>
        <w:t>Even</w:t>
      </w:r>
      <w:r>
        <w:rPr>
          <w:spacing w:val="-3"/>
          <w:sz w:val="22"/>
        </w:rPr>
        <w:t xml:space="preserve"> </w:t>
      </w:r>
      <w:r>
        <w:rPr>
          <w:sz w:val="22"/>
        </w:rPr>
        <w:t>if</w:t>
      </w:r>
      <w:r>
        <w:rPr>
          <w:spacing w:val="-2"/>
          <w:sz w:val="22"/>
        </w:rPr>
        <w:t xml:space="preserve"> </w:t>
      </w:r>
      <w:r>
        <w:rPr>
          <w:sz w:val="22"/>
        </w:rPr>
        <w:t>you</w:t>
      </w:r>
      <w:r>
        <w:rPr>
          <w:spacing w:val="-3"/>
          <w:sz w:val="22"/>
        </w:rPr>
        <w:t xml:space="preserve"> </w:t>
      </w:r>
      <w:r>
        <w:rPr>
          <w:sz w:val="22"/>
        </w:rPr>
        <w:t>build</w:t>
      </w:r>
      <w:r>
        <w:rPr>
          <w:spacing w:val="-5"/>
          <w:sz w:val="22"/>
        </w:rPr>
        <w:t xml:space="preserve"> </w:t>
      </w:r>
      <w:r>
        <w:rPr>
          <w:sz w:val="22"/>
        </w:rPr>
        <w:t>a</w:t>
      </w:r>
      <w:r>
        <w:rPr>
          <w:spacing w:val="-3"/>
          <w:sz w:val="22"/>
        </w:rPr>
        <w:t xml:space="preserve"> </w:t>
      </w:r>
      <w:r>
        <w:rPr>
          <w:sz w:val="22"/>
        </w:rPr>
        <w:t>great</w:t>
      </w:r>
      <w:r>
        <w:rPr>
          <w:spacing w:val="-3"/>
          <w:sz w:val="22"/>
        </w:rPr>
        <w:t xml:space="preserve"> </w:t>
      </w:r>
      <w:r>
        <w:rPr>
          <w:sz w:val="22"/>
        </w:rPr>
        <w:t>bug</w:t>
      </w:r>
      <w:r>
        <w:rPr>
          <w:spacing w:val="-3"/>
          <w:sz w:val="22"/>
        </w:rPr>
        <w:t xml:space="preserve"> </w:t>
      </w:r>
      <w:r>
        <w:rPr>
          <w:sz w:val="22"/>
        </w:rPr>
        <w:t>tracking</w:t>
      </w:r>
      <w:r>
        <w:rPr>
          <w:spacing w:val="-5"/>
          <w:sz w:val="22"/>
        </w:rPr>
        <w:t xml:space="preserve"> </w:t>
      </w:r>
      <w:r>
        <w:rPr>
          <w:sz w:val="22"/>
        </w:rPr>
        <w:t>system,</w:t>
      </w:r>
      <w:r>
        <w:rPr>
          <w:spacing w:val="-9"/>
          <w:sz w:val="22"/>
        </w:rPr>
        <w:t xml:space="preserve"> </w:t>
      </w:r>
      <w:r>
        <w:rPr>
          <w:sz w:val="22"/>
        </w:rPr>
        <w:t>if</w:t>
      </w:r>
      <w:r>
        <w:rPr>
          <w:spacing w:val="-5"/>
          <w:sz w:val="22"/>
        </w:rPr>
        <w:t xml:space="preserve"> </w:t>
      </w:r>
      <w:r>
        <w:rPr>
          <w:sz w:val="22"/>
        </w:rPr>
        <w:t>people</w:t>
      </w:r>
      <w:r>
        <w:rPr>
          <w:spacing w:val="-2"/>
          <w:sz w:val="22"/>
        </w:rPr>
        <w:t xml:space="preserve"> </w:t>
      </w:r>
      <w:r>
        <w:rPr>
          <w:sz w:val="22"/>
        </w:rPr>
        <w:t>don't want to use it, it's like buying a fancy new toy that nobody wants to play with.</w:t>
      </w:r>
    </w:p>
    <w:p w14:paraId="31562056">
      <w:pPr>
        <w:pStyle w:val="13"/>
      </w:pPr>
    </w:p>
    <w:p w14:paraId="2DC2ECE5">
      <w:pPr>
        <w:pStyle w:val="13"/>
        <w:spacing w:before="55"/>
      </w:pPr>
    </w:p>
    <w:p w14:paraId="062362F5">
      <w:pPr>
        <w:pStyle w:val="7"/>
        <w:numPr>
          <w:ilvl w:val="1"/>
          <w:numId w:val="21"/>
        </w:numPr>
        <w:tabs>
          <w:tab w:val="left" w:pos="1572"/>
        </w:tabs>
        <w:spacing w:before="1" w:after="0" w:line="240" w:lineRule="auto"/>
        <w:ind w:left="1572" w:right="0" w:hanging="385"/>
        <w:jc w:val="left"/>
      </w:pPr>
      <w:bookmarkStart w:id="16" w:name="_TOC_250001"/>
      <w:r>
        <w:t>RISK</w:t>
      </w:r>
      <w:r>
        <w:rPr>
          <w:spacing w:val="-10"/>
        </w:rPr>
        <w:t xml:space="preserve"> </w:t>
      </w:r>
      <w:bookmarkEnd w:id="16"/>
      <w:r>
        <w:rPr>
          <w:spacing w:val="-2"/>
        </w:rPr>
        <w:t>ASSESSMENT</w:t>
      </w:r>
    </w:p>
    <w:p w14:paraId="40C13D15">
      <w:pPr>
        <w:pStyle w:val="10"/>
        <w:numPr>
          <w:ilvl w:val="0"/>
          <w:numId w:val="22"/>
        </w:numPr>
        <w:tabs>
          <w:tab w:val="left" w:pos="1419"/>
        </w:tabs>
        <w:spacing w:before="209" w:after="0" w:line="240" w:lineRule="auto"/>
        <w:ind w:left="1419" w:right="0" w:hanging="232"/>
        <w:jc w:val="left"/>
      </w:pPr>
      <w:r>
        <w:t>Scope</w:t>
      </w:r>
      <w:r>
        <w:rPr>
          <w:spacing w:val="6"/>
        </w:rPr>
        <w:t xml:space="preserve"> </w:t>
      </w:r>
      <w:r>
        <w:t>Creep</w:t>
      </w:r>
      <w:r>
        <w:rPr>
          <w:spacing w:val="5"/>
        </w:rPr>
        <w:t xml:space="preserve"> </w:t>
      </w:r>
      <w:r>
        <w:rPr>
          <w:spacing w:val="-10"/>
        </w:rPr>
        <w:t>:</w:t>
      </w:r>
    </w:p>
    <w:p w14:paraId="4783D569">
      <w:pPr>
        <w:pStyle w:val="20"/>
        <w:numPr>
          <w:ilvl w:val="1"/>
          <w:numId w:val="22"/>
        </w:numPr>
        <w:tabs>
          <w:tab w:val="left" w:pos="1387"/>
        </w:tabs>
        <w:spacing w:before="189"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5FE280A3">
      <w:pPr>
        <w:pStyle w:val="20"/>
        <w:numPr>
          <w:ilvl w:val="1"/>
          <w:numId w:val="22"/>
        </w:numPr>
        <w:tabs>
          <w:tab w:val="left" w:pos="1392"/>
        </w:tabs>
        <w:spacing w:before="192" w:after="0" w:line="240" w:lineRule="auto"/>
        <w:ind w:left="1392" w:right="0" w:hanging="205"/>
        <w:jc w:val="left"/>
        <w:rPr>
          <w:sz w:val="22"/>
        </w:rPr>
      </w:pPr>
      <w:r>
        <w:rPr>
          <w:sz w:val="22"/>
        </w:rPr>
        <w:t>Impact:</w:t>
      </w:r>
      <w:r>
        <w:rPr>
          <w:spacing w:val="-1"/>
          <w:sz w:val="22"/>
        </w:rPr>
        <w:t xml:space="preserve"> </w:t>
      </w:r>
      <w:r>
        <w:rPr>
          <w:spacing w:val="-4"/>
          <w:sz w:val="22"/>
        </w:rPr>
        <w:t>High</w:t>
      </w:r>
    </w:p>
    <w:p w14:paraId="031A2A16">
      <w:pPr>
        <w:pStyle w:val="20"/>
        <w:numPr>
          <w:ilvl w:val="1"/>
          <w:numId w:val="22"/>
        </w:numPr>
        <w:tabs>
          <w:tab w:val="left" w:pos="1187"/>
          <w:tab w:val="left" w:pos="1387"/>
        </w:tabs>
        <w:spacing w:before="193" w:after="0" w:line="328" w:lineRule="auto"/>
        <w:ind w:left="1187" w:right="1896" w:hanging="3"/>
        <w:jc w:val="left"/>
        <w:rPr>
          <w:sz w:val="22"/>
        </w:rPr>
      </w:pPr>
      <w:r>
        <w:rPr>
          <w:sz w:val="22"/>
        </w:rPr>
        <w:t>Assessment:</w:t>
      </w:r>
      <w:r>
        <w:rPr>
          <w:spacing w:val="-7"/>
          <w:sz w:val="22"/>
        </w:rPr>
        <w:t xml:space="preserve"> </w:t>
      </w:r>
      <w:r>
        <w:rPr>
          <w:sz w:val="22"/>
        </w:rPr>
        <w:t>Scope</w:t>
      </w:r>
      <w:r>
        <w:rPr>
          <w:spacing w:val="-9"/>
          <w:sz w:val="22"/>
        </w:rPr>
        <w:t xml:space="preserve"> </w:t>
      </w:r>
      <w:r>
        <w:rPr>
          <w:sz w:val="22"/>
        </w:rPr>
        <w:t>creep</w:t>
      </w:r>
      <w:r>
        <w:rPr>
          <w:spacing w:val="-11"/>
          <w:sz w:val="22"/>
        </w:rPr>
        <w:t xml:space="preserve"> </w:t>
      </w:r>
      <w:r>
        <w:rPr>
          <w:sz w:val="22"/>
        </w:rPr>
        <w:t>could</w:t>
      </w:r>
      <w:r>
        <w:rPr>
          <w:spacing w:val="-4"/>
          <w:sz w:val="22"/>
        </w:rPr>
        <w:t xml:space="preserve"> </w:t>
      </w:r>
      <w:r>
        <w:rPr>
          <w:sz w:val="22"/>
        </w:rPr>
        <w:t>occur</w:t>
      </w:r>
      <w:r>
        <w:rPr>
          <w:spacing w:val="-7"/>
          <w:sz w:val="22"/>
        </w:rPr>
        <w:t xml:space="preserve"> </w:t>
      </w:r>
      <w:r>
        <w:rPr>
          <w:sz w:val="22"/>
        </w:rPr>
        <w:t>if</w:t>
      </w:r>
      <w:r>
        <w:rPr>
          <w:spacing w:val="-5"/>
          <w:sz w:val="22"/>
        </w:rPr>
        <w:t xml:space="preserve"> </w:t>
      </w:r>
      <w:r>
        <w:rPr>
          <w:sz w:val="22"/>
        </w:rPr>
        <w:t>additional</w:t>
      </w:r>
      <w:r>
        <w:rPr>
          <w:spacing w:val="-11"/>
          <w:sz w:val="22"/>
        </w:rPr>
        <w:t xml:space="preserve"> </w:t>
      </w:r>
      <w:r>
        <w:rPr>
          <w:sz w:val="22"/>
        </w:rPr>
        <w:t>features</w:t>
      </w:r>
      <w:r>
        <w:rPr>
          <w:spacing w:val="-11"/>
          <w:sz w:val="22"/>
        </w:rPr>
        <w:t xml:space="preserve"> </w:t>
      </w:r>
      <w:r>
        <w:rPr>
          <w:sz w:val="22"/>
        </w:rPr>
        <w:t>are</w:t>
      </w:r>
      <w:r>
        <w:rPr>
          <w:spacing w:val="-12"/>
          <w:sz w:val="22"/>
        </w:rPr>
        <w:t xml:space="preserve"> </w:t>
      </w:r>
      <w:r>
        <w:rPr>
          <w:sz w:val="22"/>
        </w:rPr>
        <w:t>requested</w:t>
      </w:r>
      <w:r>
        <w:rPr>
          <w:spacing w:val="-11"/>
          <w:sz w:val="22"/>
        </w:rPr>
        <w:t xml:space="preserve"> </w:t>
      </w:r>
      <w:r>
        <w:rPr>
          <w:sz w:val="22"/>
        </w:rPr>
        <w:t>during</w:t>
      </w:r>
      <w:r>
        <w:rPr>
          <w:spacing w:val="-4"/>
          <w:sz w:val="22"/>
        </w:rPr>
        <w:t xml:space="preserve"> </w:t>
      </w:r>
      <w:r>
        <w:rPr>
          <w:sz w:val="22"/>
        </w:rPr>
        <w:t>development, leading to delays and increased costs.</w:t>
      </w:r>
    </w:p>
    <w:p w14:paraId="127FE06B">
      <w:pPr>
        <w:pStyle w:val="9"/>
        <w:numPr>
          <w:ilvl w:val="0"/>
          <w:numId w:val="22"/>
        </w:numPr>
        <w:tabs>
          <w:tab w:val="left" w:pos="1431"/>
        </w:tabs>
        <w:spacing w:before="88" w:after="0" w:line="240" w:lineRule="auto"/>
        <w:ind w:left="1431" w:right="0" w:hanging="244"/>
        <w:jc w:val="left"/>
      </w:pPr>
      <w:r>
        <w:rPr>
          <w:spacing w:val="-2"/>
        </w:rPr>
        <w:t>Poor</w:t>
      </w:r>
      <w:r>
        <w:rPr>
          <w:spacing w:val="-8"/>
        </w:rPr>
        <w:t xml:space="preserve"> </w:t>
      </w:r>
      <w:r>
        <w:rPr>
          <w:spacing w:val="-2"/>
        </w:rPr>
        <w:t>Requirements</w:t>
      </w:r>
      <w:r>
        <w:rPr>
          <w:spacing w:val="-1"/>
        </w:rPr>
        <w:t xml:space="preserve"> </w:t>
      </w:r>
      <w:r>
        <w:rPr>
          <w:spacing w:val="-2"/>
        </w:rPr>
        <w:t>Gathering</w:t>
      </w:r>
      <w:r>
        <w:rPr>
          <w:spacing w:val="2"/>
        </w:rPr>
        <w:t xml:space="preserve"> </w:t>
      </w:r>
      <w:r>
        <w:rPr>
          <w:spacing w:val="-10"/>
        </w:rPr>
        <w:t>:</w:t>
      </w:r>
    </w:p>
    <w:p w14:paraId="06690B24">
      <w:pPr>
        <w:pStyle w:val="20"/>
        <w:numPr>
          <w:ilvl w:val="1"/>
          <w:numId w:val="22"/>
        </w:numPr>
        <w:tabs>
          <w:tab w:val="left" w:pos="1387"/>
        </w:tabs>
        <w:spacing w:before="202" w:after="0" w:line="240" w:lineRule="auto"/>
        <w:ind w:left="1387" w:right="0" w:hanging="200"/>
        <w:jc w:val="left"/>
        <w:rPr>
          <w:sz w:val="22"/>
        </w:rPr>
      </w:pPr>
      <w:r>
        <w:rPr>
          <w:sz w:val="22"/>
        </w:rPr>
        <w:t>Likelihood:</w:t>
      </w:r>
      <w:r>
        <w:rPr>
          <w:spacing w:val="17"/>
          <w:sz w:val="22"/>
        </w:rPr>
        <w:t xml:space="preserve"> </w:t>
      </w:r>
      <w:r>
        <w:rPr>
          <w:spacing w:val="-5"/>
          <w:sz w:val="22"/>
        </w:rPr>
        <w:t>Low</w:t>
      </w:r>
    </w:p>
    <w:p w14:paraId="5516D1FE">
      <w:pPr>
        <w:pStyle w:val="20"/>
        <w:numPr>
          <w:ilvl w:val="1"/>
          <w:numId w:val="22"/>
        </w:numPr>
        <w:tabs>
          <w:tab w:val="left" w:pos="1392"/>
        </w:tabs>
        <w:spacing w:before="192" w:after="0" w:line="240" w:lineRule="auto"/>
        <w:ind w:left="1392" w:right="0" w:hanging="205"/>
        <w:jc w:val="left"/>
        <w:rPr>
          <w:sz w:val="22"/>
        </w:rPr>
      </w:pPr>
      <w:r>
        <w:rPr>
          <w:sz w:val="22"/>
        </w:rPr>
        <w:t>Impact:</w:t>
      </w:r>
      <w:r>
        <w:rPr>
          <w:spacing w:val="-1"/>
          <w:sz w:val="22"/>
        </w:rPr>
        <w:t xml:space="preserve"> </w:t>
      </w:r>
      <w:r>
        <w:rPr>
          <w:spacing w:val="-4"/>
          <w:sz w:val="22"/>
        </w:rPr>
        <w:t>High</w:t>
      </w:r>
    </w:p>
    <w:p w14:paraId="67E14D94">
      <w:pPr>
        <w:pStyle w:val="20"/>
        <w:numPr>
          <w:ilvl w:val="1"/>
          <w:numId w:val="22"/>
        </w:numPr>
        <w:tabs>
          <w:tab w:val="left" w:pos="1187"/>
          <w:tab w:val="left" w:pos="1387"/>
        </w:tabs>
        <w:spacing w:before="195" w:after="0" w:line="324" w:lineRule="auto"/>
        <w:ind w:left="1187" w:right="1874" w:hanging="3"/>
        <w:jc w:val="left"/>
        <w:rPr>
          <w:sz w:val="22"/>
        </w:rPr>
      </w:pPr>
      <w:r>
        <w:rPr>
          <w:sz w:val="22"/>
        </w:rPr>
        <w:t>Assessment:</w:t>
      </w:r>
      <w:r>
        <w:rPr>
          <w:spacing w:val="-6"/>
          <w:sz w:val="22"/>
        </w:rPr>
        <w:t xml:space="preserve"> </w:t>
      </w:r>
      <w:r>
        <w:rPr>
          <w:sz w:val="22"/>
        </w:rPr>
        <w:t>Inadequate</w:t>
      </w:r>
      <w:r>
        <w:rPr>
          <w:spacing w:val="-6"/>
          <w:sz w:val="22"/>
        </w:rPr>
        <w:t xml:space="preserve"> </w:t>
      </w:r>
      <w:r>
        <w:rPr>
          <w:sz w:val="22"/>
        </w:rPr>
        <w:t>understanding</w:t>
      </w:r>
      <w:r>
        <w:rPr>
          <w:spacing w:val="-12"/>
          <w:sz w:val="22"/>
        </w:rPr>
        <w:t xml:space="preserve"> </w:t>
      </w:r>
      <w:r>
        <w:rPr>
          <w:sz w:val="22"/>
        </w:rPr>
        <w:t>of</w:t>
      </w:r>
      <w:r>
        <w:rPr>
          <w:spacing w:val="-4"/>
          <w:sz w:val="22"/>
        </w:rPr>
        <w:t xml:space="preserve"> </w:t>
      </w:r>
      <w:r>
        <w:rPr>
          <w:sz w:val="22"/>
        </w:rPr>
        <w:t>user</w:t>
      </w:r>
      <w:r>
        <w:rPr>
          <w:spacing w:val="-11"/>
          <w:sz w:val="22"/>
        </w:rPr>
        <w:t xml:space="preserve"> </w:t>
      </w:r>
      <w:r>
        <w:rPr>
          <w:sz w:val="22"/>
        </w:rPr>
        <w:t>needs</w:t>
      </w:r>
      <w:r>
        <w:rPr>
          <w:spacing w:val="-8"/>
          <w:sz w:val="22"/>
        </w:rPr>
        <w:t xml:space="preserve"> </w:t>
      </w:r>
      <w:r>
        <w:rPr>
          <w:sz w:val="22"/>
        </w:rPr>
        <w:t>could</w:t>
      </w:r>
      <w:r>
        <w:rPr>
          <w:spacing w:val="-10"/>
          <w:sz w:val="22"/>
        </w:rPr>
        <w:t xml:space="preserve"> </w:t>
      </w:r>
      <w:r>
        <w:rPr>
          <w:sz w:val="22"/>
        </w:rPr>
        <w:t>result</w:t>
      </w:r>
      <w:r>
        <w:rPr>
          <w:spacing w:val="-8"/>
          <w:sz w:val="22"/>
        </w:rPr>
        <w:t xml:space="preserve"> </w:t>
      </w:r>
      <w:r>
        <w:rPr>
          <w:sz w:val="22"/>
        </w:rPr>
        <w:t>in</w:t>
      </w:r>
      <w:r>
        <w:rPr>
          <w:spacing w:val="-10"/>
          <w:sz w:val="22"/>
        </w:rPr>
        <w:t xml:space="preserve"> </w:t>
      </w:r>
      <w:r>
        <w:rPr>
          <w:sz w:val="22"/>
        </w:rPr>
        <w:t>a</w:t>
      </w:r>
      <w:r>
        <w:rPr>
          <w:spacing w:val="-4"/>
          <w:sz w:val="22"/>
        </w:rPr>
        <w:t xml:space="preserve"> </w:t>
      </w:r>
      <w:r>
        <w:rPr>
          <w:sz w:val="22"/>
        </w:rPr>
        <w:t>bug</w:t>
      </w:r>
      <w:r>
        <w:rPr>
          <w:spacing w:val="-10"/>
          <w:sz w:val="22"/>
        </w:rPr>
        <w:t xml:space="preserve"> </w:t>
      </w:r>
      <w:r>
        <w:rPr>
          <w:sz w:val="22"/>
        </w:rPr>
        <w:t>tracking</w:t>
      </w:r>
      <w:r>
        <w:rPr>
          <w:spacing w:val="-6"/>
          <w:sz w:val="22"/>
        </w:rPr>
        <w:t xml:space="preserve"> </w:t>
      </w:r>
      <w:r>
        <w:rPr>
          <w:sz w:val="22"/>
        </w:rPr>
        <w:t>system</w:t>
      </w:r>
      <w:r>
        <w:rPr>
          <w:spacing w:val="-8"/>
          <w:sz w:val="22"/>
        </w:rPr>
        <w:t xml:space="preserve"> </w:t>
      </w:r>
      <w:r>
        <w:rPr>
          <w:sz w:val="22"/>
        </w:rPr>
        <w:t>that doesn't meet expectations, causing rework and dissatisfaction.</w:t>
      </w:r>
    </w:p>
    <w:p w14:paraId="009D7014">
      <w:pPr>
        <w:pStyle w:val="9"/>
        <w:numPr>
          <w:ilvl w:val="0"/>
          <w:numId w:val="22"/>
        </w:numPr>
        <w:tabs>
          <w:tab w:val="left" w:pos="1431"/>
        </w:tabs>
        <w:spacing w:before="104" w:after="0" w:line="240" w:lineRule="auto"/>
        <w:ind w:left="1431" w:right="0" w:hanging="244"/>
        <w:jc w:val="left"/>
      </w:pPr>
      <w:r>
        <w:rPr>
          <w:spacing w:val="-2"/>
        </w:rPr>
        <w:t>Technological</w:t>
      </w:r>
      <w:r>
        <w:t xml:space="preserve"> </w:t>
      </w:r>
      <w:r>
        <w:rPr>
          <w:spacing w:val="-2"/>
        </w:rPr>
        <w:t>Challenges</w:t>
      </w:r>
      <w:r>
        <w:rPr>
          <w:spacing w:val="-6"/>
        </w:rPr>
        <w:t xml:space="preserve"> </w:t>
      </w:r>
      <w:r>
        <w:rPr>
          <w:spacing w:val="-10"/>
        </w:rPr>
        <w:t>:</w:t>
      </w:r>
    </w:p>
    <w:p w14:paraId="47EF6FF7">
      <w:pPr>
        <w:pStyle w:val="20"/>
        <w:numPr>
          <w:ilvl w:val="1"/>
          <w:numId w:val="22"/>
        </w:numPr>
        <w:tabs>
          <w:tab w:val="left" w:pos="1387"/>
        </w:tabs>
        <w:spacing w:before="199"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64823EBE">
      <w:pPr>
        <w:pStyle w:val="20"/>
        <w:numPr>
          <w:ilvl w:val="1"/>
          <w:numId w:val="22"/>
        </w:numPr>
        <w:tabs>
          <w:tab w:val="left" w:pos="1392"/>
        </w:tabs>
        <w:spacing w:before="192" w:after="0" w:line="240" w:lineRule="auto"/>
        <w:ind w:left="1392" w:right="0" w:hanging="205"/>
        <w:jc w:val="left"/>
        <w:rPr>
          <w:sz w:val="22"/>
        </w:rPr>
      </w:pPr>
      <w:r>
        <w:rPr>
          <w:sz w:val="22"/>
        </w:rPr>
        <w:t>Impact:</w:t>
      </w:r>
      <w:r>
        <w:rPr>
          <w:spacing w:val="-1"/>
          <w:sz w:val="22"/>
        </w:rPr>
        <w:t xml:space="preserve"> </w:t>
      </w:r>
      <w:r>
        <w:rPr>
          <w:spacing w:val="-2"/>
          <w:sz w:val="22"/>
        </w:rPr>
        <w:t>Moderate</w:t>
      </w:r>
    </w:p>
    <w:p w14:paraId="575A42E9">
      <w:pPr>
        <w:pStyle w:val="20"/>
        <w:numPr>
          <w:ilvl w:val="1"/>
          <w:numId w:val="22"/>
        </w:numPr>
        <w:tabs>
          <w:tab w:val="left" w:pos="1187"/>
          <w:tab w:val="left" w:pos="1387"/>
        </w:tabs>
        <w:spacing w:before="190" w:after="0" w:line="328" w:lineRule="auto"/>
        <w:ind w:left="1187" w:right="2066" w:hanging="3"/>
        <w:jc w:val="left"/>
        <w:rPr>
          <w:sz w:val="22"/>
        </w:rPr>
      </w:pPr>
      <w:r>
        <w:rPr>
          <w:sz w:val="22"/>
        </w:rPr>
        <w:t>Assessment:</w:t>
      </w:r>
      <w:r>
        <w:rPr>
          <w:spacing w:val="-9"/>
          <w:sz w:val="22"/>
        </w:rPr>
        <w:t xml:space="preserve"> </w:t>
      </w:r>
      <w:r>
        <w:rPr>
          <w:sz w:val="22"/>
        </w:rPr>
        <w:t>Integrating</w:t>
      </w:r>
      <w:r>
        <w:rPr>
          <w:spacing w:val="-9"/>
          <w:sz w:val="22"/>
        </w:rPr>
        <w:t xml:space="preserve"> </w:t>
      </w:r>
      <w:r>
        <w:rPr>
          <w:sz w:val="22"/>
        </w:rPr>
        <w:t>different</w:t>
      </w:r>
      <w:r>
        <w:rPr>
          <w:spacing w:val="-11"/>
          <w:sz w:val="22"/>
        </w:rPr>
        <w:t xml:space="preserve"> </w:t>
      </w:r>
      <w:r>
        <w:rPr>
          <w:sz w:val="22"/>
        </w:rPr>
        <w:t>technologies</w:t>
      </w:r>
      <w:r>
        <w:rPr>
          <w:spacing w:val="-11"/>
          <w:sz w:val="22"/>
        </w:rPr>
        <w:t xml:space="preserve"> </w:t>
      </w:r>
      <w:r>
        <w:rPr>
          <w:sz w:val="22"/>
        </w:rPr>
        <w:t>and</w:t>
      </w:r>
      <w:r>
        <w:rPr>
          <w:spacing w:val="-12"/>
          <w:sz w:val="22"/>
        </w:rPr>
        <w:t xml:space="preserve"> </w:t>
      </w:r>
      <w:r>
        <w:rPr>
          <w:sz w:val="22"/>
        </w:rPr>
        <w:t>tools</w:t>
      </w:r>
      <w:r>
        <w:rPr>
          <w:spacing w:val="-9"/>
          <w:sz w:val="22"/>
        </w:rPr>
        <w:t xml:space="preserve"> </w:t>
      </w:r>
      <w:r>
        <w:rPr>
          <w:sz w:val="22"/>
        </w:rPr>
        <w:t>may</w:t>
      </w:r>
      <w:r>
        <w:rPr>
          <w:spacing w:val="-11"/>
          <w:sz w:val="22"/>
        </w:rPr>
        <w:t xml:space="preserve"> </w:t>
      </w:r>
      <w:r>
        <w:rPr>
          <w:sz w:val="22"/>
        </w:rPr>
        <w:t>present</w:t>
      </w:r>
      <w:r>
        <w:rPr>
          <w:spacing w:val="-11"/>
          <w:sz w:val="22"/>
        </w:rPr>
        <w:t xml:space="preserve"> </w:t>
      </w:r>
      <w:r>
        <w:rPr>
          <w:sz w:val="22"/>
        </w:rPr>
        <w:t>challenges,</w:t>
      </w:r>
      <w:r>
        <w:rPr>
          <w:spacing w:val="-11"/>
          <w:sz w:val="22"/>
        </w:rPr>
        <w:t xml:space="preserve"> </w:t>
      </w:r>
      <w:r>
        <w:rPr>
          <w:sz w:val="22"/>
        </w:rPr>
        <w:t>potentially causing delays in development.</w:t>
      </w:r>
    </w:p>
    <w:p w14:paraId="52CE2896">
      <w:pPr>
        <w:pStyle w:val="10"/>
        <w:numPr>
          <w:ilvl w:val="0"/>
          <w:numId w:val="22"/>
        </w:numPr>
        <w:tabs>
          <w:tab w:val="left" w:pos="1431"/>
        </w:tabs>
        <w:spacing w:before="93" w:after="0" w:line="240" w:lineRule="auto"/>
        <w:ind w:left="1431" w:right="0" w:hanging="244"/>
        <w:jc w:val="left"/>
        <w:rPr>
          <w:sz w:val="24"/>
        </w:rPr>
      </w:pPr>
      <w:r>
        <w:t>Lack</w:t>
      </w:r>
      <w:r>
        <w:rPr>
          <w:spacing w:val="4"/>
        </w:rPr>
        <w:t xml:space="preserve"> </w:t>
      </w:r>
      <w:r>
        <w:t>of</w:t>
      </w:r>
      <w:r>
        <w:rPr>
          <w:spacing w:val="8"/>
        </w:rPr>
        <w:t xml:space="preserve"> </w:t>
      </w:r>
      <w:r>
        <w:t>User</w:t>
      </w:r>
      <w:r>
        <w:rPr>
          <w:spacing w:val="-1"/>
        </w:rPr>
        <w:t xml:space="preserve"> </w:t>
      </w:r>
      <w:r>
        <w:t>Involvement</w:t>
      </w:r>
      <w:r>
        <w:rPr>
          <w:spacing w:val="14"/>
        </w:rPr>
        <w:t xml:space="preserve"> </w:t>
      </w:r>
      <w:r>
        <w:rPr>
          <w:spacing w:val="-10"/>
          <w:sz w:val="24"/>
        </w:rPr>
        <w:t>:</w:t>
      </w:r>
    </w:p>
    <w:p w14:paraId="25A1B95D">
      <w:pPr>
        <w:pStyle w:val="20"/>
        <w:numPr>
          <w:ilvl w:val="1"/>
          <w:numId w:val="22"/>
        </w:numPr>
        <w:tabs>
          <w:tab w:val="left" w:pos="1387"/>
        </w:tabs>
        <w:spacing w:before="202"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7D19FE6A">
      <w:pPr>
        <w:pStyle w:val="20"/>
        <w:numPr>
          <w:ilvl w:val="1"/>
          <w:numId w:val="22"/>
        </w:numPr>
        <w:tabs>
          <w:tab w:val="left" w:pos="1392"/>
        </w:tabs>
        <w:spacing w:before="190" w:after="0" w:line="240" w:lineRule="auto"/>
        <w:ind w:left="1392" w:right="0" w:hanging="205"/>
        <w:jc w:val="left"/>
        <w:rPr>
          <w:sz w:val="22"/>
        </w:rPr>
      </w:pPr>
      <w:r>
        <w:rPr>
          <w:sz w:val="22"/>
        </w:rPr>
        <w:t>Impact:</w:t>
      </w:r>
      <w:r>
        <w:rPr>
          <w:spacing w:val="-1"/>
          <w:sz w:val="22"/>
        </w:rPr>
        <w:t xml:space="preserve"> </w:t>
      </w:r>
      <w:r>
        <w:rPr>
          <w:spacing w:val="-4"/>
          <w:sz w:val="22"/>
        </w:rPr>
        <w:t>High</w:t>
      </w:r>
    </w:p>
    <w:p w14:paraId="77B6878F">
      <w:pPr>
        <w:pStyle w:val="20"/>
        <w:spacing w:after="0" w:line="240" w:lineRule="auto"/>
        <w:jc w:val="left"/>
        <w:rPr>
          <w:sz w:val="22"/>
        </w:rPr>
        <w:sectPr>
          <w:pgSz w:w="12240" w:h="15840"/>
          <w:pgMar w:top="580" w:right="360" w:bottom="1120" w:left="360" w:header="0" w:footer="920" w:gutter="0"/>
          <w:cols w:space="720" w:num="1"/>
        </w:sectPr>
      </w:pPr>
    </w:p>
    <w:p w14:paraId="5F2B6BE9">
      <w:pPr>
        <w:pStyle w:val="13"/>
      </w:pPr>
      <w:r>
        <mc:AlternateContent>
          <mc:Choice Requires="wps">
            <w:drawing>
              <wp:anchor distT="0" distB="0" distL="0" distR="0" simplePos="0" relativeHeight="251699200"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1" name="Graphic 191"/>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1" o:spid="_x0000_s1026" o:spt="100" style="position:absolute;left:0pt;margin-left:45pt;margin-top:29.25pt;height:728.65pt;width:521.3pt;mso-position-horizontal-relative:page;mso-position-vertical-relative:page;z-index:-251617280;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5oLi1w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328B4612">
      <w:pPr>
        <w:pStyle w:val="13"/>
      </w:pPr>
    </w:p>
    <w:p w14:paraId="658AEF24">
      <w:pPr>
        <w:pStyle w:val="13"/>
        <w:spacing w:before="148"/>
      </w:pPr>
    </w:p>
    <w:p w14:paraId="05541F04">
      <w:pPr>
        <w:pStyle w:val="20"/>
        <w:numPr>
          <w:ilvl w:val="1"/>
          <w:numId w:val="22"/>
        </w:numPr>
        <w:tabs>
          <w:tab w:val="left" w:pos="1187"/>
          <w:tab w:val="left" w:pos="1387"/>
        </w:tabs>
        <w:spacing w:before="0" w:after="0" w:line="328" w:lineRule="auto"/>
        <w:ind w:left="1187" w:right="1925" w:hanging="3"/>
        <w:jc w:val="left"/>
        <w:rPr>
          <w:sz w:val="22"/>
        </w:rPr>
      </w:pPr>
      <w:r>
        <w:rPr>
          <w:sz w:val="22"/>
        </w:rPr>
        <w:t>Assessment:</w:t>
      </w:r>
      <w:r>
        <w:rPr>
          <w:spacing w:val="-6"/>
          <w:sz w:val="22"/>
        </w:rPr>
        <w:t xml:space="preserve"> </w:t>
      </w:r>
      <w:r>
        <w:rPr>
          <w:sz w:val="22"/>
        </w:rPr>
        <w:t>Without</w:t>
      </w:r>
      <w:r>
        <w:rPr>
          <w:spacing w:val="-10"/>
          <w:sz w:val="22"/>
        </w:rPr>
        <w:t xml:space="preserve"> </w:t>
      </w:r>
      <w:r>
        <w:rPr>
          <w:sz w:val="22"/>
        </w:rPr>
        <w:t>continuous</w:t>
      </w:r>
      <w:r>
        <w:rPr>
          <w:spacing w:val="-10"/>
          <w:sz w:val="22"/>
        </w:rPr>
        <w:t xml:space="preserve"> </w:t>
      </w:r>
      <w:r>
        <w:rPr>
          <w:sz w:val="22"/>
        </w:rPr>
        <w:t>input</w:t>
      </w:r>
      <w:r>
        <w:rPr>
          <w:spacing w:val="-5"/>
          <w:sz w:val="22"/>
        </w:rPr>
        <w:t xml:space="preserve"> </w:t>
      </w:r>
      <w:r>
        <w:rPr>
          <w:sz w:val="22"/>
        </w:rPr>
        <w:t>from</w:t>
      </w:r>
      <w:r>
        <w:rPr>
          <w:spacing w:val="-10"/>
          <w:sz w:val="22"/>
        </w:rPr>
        <w:t xml:space="preserve"> </w:t>
      </w:r>
      <w:r>
        <w:rPr>
          <w:sz w:val="22"/>
        </w:rPr>
        <w:t>end-users,</w:t>
      </w:r>
      <w:r>
        <w:rPr>
          <w:spacing w:val="-6"/>
          <w:sz w:val="22"/>
        </w:rPr>
        <w:t xml:space="preserve"> </w:t>
      </w:r>
      <w:r>
        <w:rPr>
          <w:sz w:val="22"/>
        </w:rPr>
        <w:t>the</w:t>
      </w:r>
      <w:r>
        <w:rPr>
          <w:spacing w:val="-9"/>
          <w:sz w:val="22"/>
        </w:rPr>
        <w:t xml:space="preserve"> </w:t>
      </w:r>
      <w:r>
        <w:rPr>
          <w:sz w:val="22"/>
        </w:rPr>
        <w:t>bug</w:t>
      </w:r>
      <w:r>
        <w:rPr>
          <w:spacing w:val="-8"/>
          <w:sz w:val="22"/>
        </w:rPr>
        <w:t xml:space="preserve"> </w:t>
      </w:r>
      <w:r>
        <w:rPr>
          <w:sz w:val="22"/>
        </w:rPr>
        <w:t>tracking</w:t>
      </w:r>
      <w:r>
        <w:rPr>
          <w:spacing w:val="-10"/>
          <w:sz w:val="22"/>
        </w:rPr>
        <w:t xml:space="preserve"> </w:t>
      </w:r>
      <w:r>
        <w:rPr>
          <w:sz w:val="22"/>
        </w:rPr>
        <w:t>system</w:t>
      </w:r>
      <w:r>
        <w:rPr>
          <w:spacing w:val="-5"/>
          <w:sz w:val="22"/>
        </w:rPr>
        <w:t xml:space="preserve"> </w:t>
      </w:r>
      <w:r>
        <w:rPr>
          <w:sz w:val="22"/>
        </w:rPr>
        <w:t>may</w:t>
      </w:r>
      <w:r>
        <w:rPr>
          <w:spacing w:val="-6"/>
          <w:sz w:val="22"/>
        </w:rPr>
        <w:t xml:space="preserve"> </w:t>
      </w:r>
      <w:r>
        <w:rPr>
          <w:sz w:val="22"/>
        </w:rPr>
        <w:t>not</w:t>
      </w:r>
      <w:r>
        <w:rPr>
          <w:spacing w:val="-10"/>
          <w:sz w:val="22"/>
        </w:rPr>
        <w:t xml:space="preserve"> </w:t>
      </w:r>
      <w:r>
        <w:rPr>
          <w:sz w:val="22"/>
        </w:rPr>
        <w:t>align with their needs, leading to decreased adoption and effectiveness.</w:t>
      </w:r>
    </w:p>
    <w:p w14:paraId="0143868C">
      <w:pPr>
        <w:pStyle w:val="9"/>
        <w:numPr>
          <w:ilvl w:val="0"/>
          <w:numId w:val="22"/>
        </w:numPr>
        <w:tabs>
          <w:tab w:val="left" w:pos="1431"/>
        </w:tabs>
        <w:spacing w:before="96" w:after="0" w:line="240" w:lineRule="auto"/>
        <w:ind w:left="1431" w:right="0" w:hanging="244"/>
        <w:jc w:val="left"/>
      </w:pPr>
      <w:r>
        <w:t>Data</w:t>
      </w:r>
      <w:r>
        <w:rPr>
          <w:spacing w:val="-15"/>
        </w:rPr>
        <w:t xml:space="preserve"> </w:t>
      </w:r>
      <w:r>
        <w:t>Security</w:t>
      </w:r>
      <w:r>
        <w:rPr>
          <w:spacing w:val="-15"/>
        </w:rPr>
        <w:t xml:space="preserve"> </w:t>
      </w:r>
      <w:r>
        <w:t>Concerns</w:t>
      </w:r>
      <w:r>
        <w:rPr>
          <w:spacing w:val="-14"/>
        </w:rPr>
        <w:t xml:space="preserve"> </w:t>
      </w:r>
      <w:r>
        <w:rPr>
          <w:spacing w:val="-10"/>
        </w:rPr>
        <w:t>:</w:t>
      </w:r>
    </w:p>
    <w:p w14:paraId="24AA430D">
      <w:pPr>
        <w:pStyle w:val="20"/>
        <w:numPr>
          <w:ilvl w:val="1"/>
          <w:numId w:val="22"/>
        </w:numPr>
        <w:tabs>
          <w:tab w:val="left" w:pos="1387"/>
        </w:tabs>
        <w:spacing w:before="199" w:after="0" w:line="240" w:lineRule="auto"/>
        <w:ind w:left="1387" w:right="0" w:hanging="200"/>
        <w:jc w:val="left"/>
        <w:rPr>
          <w:sz w:val="22"/>
        </w:rPr>
      </w:pPr>
      <w:r>
        <w:rPr>
          <w:sz w:val="22"/>
        </w:rPr>
        <w:t>Likelihood:</w:t>
      </w:r>
      <w:r>
        <w:rPr>
          <w:spacing w:val="17"/>
          <w:sz w:val="22"/>
        </w:rPr>
        <w:t xml:space="preserve"> </w:t>
      </w:r>
      <w:r>
        <w:rPr>
          <w:spacing w:val="-5"/>
          <w:sz w:val="22"/>
        </w:rPr>
        <w:t>Low</w:t>
      </w:r>
    </w:p>
    <w:p w14:paraId="1F1BB0FB">
      <w:pPr>
        <w:pStyle w:val="20"/>
        <w:numPr>
          <w:ilvl w:val="1"/>
          <w:numId w:val="22"/>
        </w:numPr>
        <w:tabs>
          <w:tab w:val="left" w:pos="1392"/>
        </w:tabs>
        <w:spacing w:before="190" w:after="0" w:line="240" w:lineRule="auto"/>
        <w:ind w:left="1392" w:right="0" w:hanging="205"/>
        <w:jc w:val="left"/>
        <w:rPr>
          <w:sz w:val="22"/>
        </w:rPr>
      </w:pPr>
      <w:r>
        <w:rPr>
          <w:sz w:val="22"/>
        </w:rPr>
        <w:t>Impact:</w:t>
      </w:r>
      <w:r>
        <w:rPr>
          <w:spacing w:val="-1"/>
          <w:sz w:val="22"/>
        </w:rPr>
        <w:t xml:space="preserve"> </w:t>
      </w:r>
      <w:r>
        <w:rPr>
          <w:spacing w:val="-4"/>
          <w:sz w:val="22"/>
        </w:rPr>
        <w:t>High</w:t>
      </w:r>
    </w:p>
    <w:p w14:paraId="2C724DA9">
      <w:pPr>
        <w:pStyle w:val="20"/>
        <w:numPr>
          <w:ilvl w:val="1"/>
          <w:numId w:val="22"/>
        </w:numPr>
        <w:tabs>
          <w:tab w:val="left" w:pos="1187"/>
          <w:tab w:val="left" w:pos="1387"/>
        </w:tabs>
        <w:spacing w:before="194" w:after="0" w:line="328" w:lineRule="auto"/>
        <w:ind w:left="1187" w:right="2666" w:hanging="3"/>
        <w:jc w:val="left"/>
        <w:rPr>
          <w:sz w:val="22"/>
        </w:rPr>
      </w:pPr>
      <w:r>
        <w:rPr>
          <w:sz w:val="22"/>
        </w:rPr>
        <w:t>Assessment:</w:t>
      </w:r>
      <w:r>
        <w:rPr>
          <w:spacing w:val="-8"/>
          <w:sz w:val="22"/>
        </w:rPr>
        <w:t xml:space="preserve"> </w:t>
      </w:r>
      <w:r>
        <w:rPr>
          <w:sz w:val="22"/>
        </w:rPr>
        <w:t>Failure</w:t>
      </w:r>
      <w:r>
        <w:rPr>
          <w:spacing w:val="-10"/>
          <w:sz w:val="22"/>
        </w:rPr>
        <w:t xml:space="preserve"> </w:t>
      </w:r>
      <w:r>
        <w:rPr>
          <w:sz w:val="22"/>
        </w:rPr>
        <w:t>to</w:t>
      </w:r>
      <w:r>
        <w:rPr>
          <w:spacing w:val="-8"/>
          <w:sz w:val="22"/>
        </w:rPr>
        <w:t xml:space="preserve"> </w:t>
      </w:r>
      <w:r>
        <w:rPr>
          <w:sz w:val="22"/>
        </w:rPr>
        <w:t>address</w:t>
      </w:r>
      <w:r>
        <w:rPr>
          <w:spacing w:val="-6"/>
          <w:sz w:val="22"/>
        </w:rPr>
        <w:t xml:space="preserve"> </w:t>
      </w:r>
      <w:r>
        <w:rPr>
          <w:sz w:val="22"/>
        </w:rPr>
        <w:t>data</w:t>
      </w:r>
      <w:r>
        <w:rPr>
          <w:spacing w:val="-10"/>
          <w:sz w:val="22"/>
        </w:rPr>
        <w:t xml:space="preserve"> </w:t>
      </w:r>
      <w:r>
        <w:rPr>
          <w:sz w:val="22"/>
        </w:rPr>
        <w:t>security</w:t>
      </w:r>
      <w:r>
        <w:rPr>
          <w:spacing w:val="-8"/>
          <w:sz w:val="22"/>
        </w:rPr>
        <w:t xml:space="preserve"> </w:t>
      </w:r>
      <w:r>
        <w:rPr>
          <w:sz w:val="22"/>
        </w:rPr>
        <w:t>adequately</w:t>
      </w:r>
      <w:r>
        <w:rPr>
          <w:spacing w:val="-12"/>
          <w:sz w:val="22"/>
        </w:rPr>
        <w:t xml:space="preserve"> </w:t>
      </w:r>
      <w:r>
        <w:rPr>
          <w:sz w:val="22"/>
        </w:rPr>
        <w:t>could</w:t>
      </w:r>
      <w:r>
        <w:rPr>
          <w:spacing w:val="-10"/>
          <w:sz w:val="22"/>
        </w:rPr>
        <w:t xml:space="preserve"> </w:t>
      </w:r>
      <w:r>
        <w:rPr>
          <w:sz w:val="22"/>
        </w:rPr>
        <w:t>result</w:t>
      </w:r>
      <w:r>
        <w:rPr>
          <w:spacing w:val="-10"/>
          <w:sz w:val="22"/>
        </w:rPr>
        <w:t xml:space="preserve"> </w:t>
      </w:r>
      <w:r>
        <w:rPr>
          <w:sz w:val="22"/>
        </w:rPr>
        <w:t>in</w:t>
      </w:r>
      <w:r>
        <w:rPr>
          <w:spacing w:val="-6"/>
          <w:sz w:val="22"/>
        </w:rPr>
        <w:t xml:space="preserve"> </w:t>
      </w:r>
      <w:r>
        <w:rPr>
          <w:sz w:val="22"/>
        </w:rPr>
        <w:t>data</w:t>
      </w:r>
      <w:r>
        <w:rPr>
          <w:spacing w:val="-8"/>
          <w:sz w:val="22"/>
        </w:rPr>
        <w:t xml:space="preserve"> </w:t>
      </w:r>
      <w:r>
        <w:rPr>
          <w:sz w:val="22"/>
        </w:rPr>
        <w:t>breaches, compromising sensitive information and damaging trust.</w:t>
      </w:r>
    </w:p>
    <w:p w14:paraId="47DD59F1">
      <w:pPr>
        <w:pStyle w:val="10"/>
        <w:numPr>
          <w:ilvl w:val="0"/>
          <w:numId w:val="22"/>
        </w:numPr>
        <w:tabs>
          <w:tab w:val="left" w:pos="1431"/>
        </w:tabs>
        <w:spacing w:before="89" w:after="0" w:line="240" w:lineRule="auto"/>
        <w:ind w:left="1431" w:right="0" w:hanging="244"/>
        <w:jc w:val="left"/>
      </w:pPr>
      <w:r>
        <w:t>Integration</w:t>
      </w:r>
      <w:r>
        <w:rPr>
          <w:spacing w:val="4"/>
        </w:rPr>
        <w:t xml:space="preserve"> </w:t>
      </w:r>
      <w:r>
        <w:t>Issues</w:t>
      </w:r>
      <w:r>
        <w:rPr>
          <w:spacing w:val="7"/>
        </w:rPr>
        <w:t xml:space="preserve"> </w:t>
      </w:r>
      <w:r>
        <w:rPr>
          <w:spacing w:val="-10"/>
        </w:rPr>
        <w:t>:</w:t>
      </w:r>
    </w:p>
    <w:p w14:paraId="3F35F1B8">
      <w:pPr>
        <w:pStyle w:val="20"/>
        <w:numPr>
          <w:ilvl w:val="1"/>
          <w:numId w:val="22"/>
        </w:numPr>
        <w:tabs>
          <w:tab w:val="left" w:pos="1387"/>
        </w:tabs>
        <w:spacing w:before="178"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7A83C047">
      <w:pPr>
        <w:pStyle w:val="20"/>
        <w:numPr>
          <w:ilvl w:val="1"/>
          <w:numId w:val="22"/>
        </w:numPr>
        <w:tabs>
          <w:tab w:val="left" w:pos="1392"/>
        </w:tabs>
        <w:spacing w:before="189" w:after="0" w:line="240" w:lineRule="auto"/>
        <w:ind w:left="1392" w:right="0" w:hanging="205"/>
        <w:jc w:val="left"/>
        <w:rPr>
          <w:sz w:val="22"/>
        </w:rPr>
      </w:pPr>
      <w:r>
        <w:rPr>
          <w:sz w:val="22"/>
        </w:rPr>
        <w:t>Impact:</w:t>
      </w:r>
      <w:r>
        <w:rPr>
          <w:spacing w:val="-1"/>
          <w:sz w:val="22"/>
        </w:rPr>
        <w:t xml:space="preserve"> </w:t>
      </w:r>
      <w:r>
        <w:rPr>
          <w:spacing w:val="-2"/>
          <w:sz w:val="22"/>
        </w:rPr>
        <w:t>Moderate</w:t>
      </w:r>
    </w:p>
    <w:p w14:paraId="3B612A29">
      <w:pPr>
        <w:pStyle w:val="20"/>
        <w:numPr>
          <w:ilvl w:val="1"/>
          <w:numId w:val="22"/>
        </w:numPr>
        <w:tabs>
          <w:tab w:val="left" w:pos="1187"/>
          <w:tab w:val="left" w:pos="1387"/>
        </w:tabs>
        <w:spacing w:before="193" w:after="0" w:line="326" w:lineRule="auto"/>
        <w:ind w:left="1187" w:right="1967" w:hanging="3"/>
        <w:jc w:val="left"/>
        <w:rPr>
          <w:sz w:val="22"/>
        </w:rPr>
      </w:pPr>
      <w:r>
        <w:rPr>
          <w:sz w:val="22"/>
        </w:rPr>
        <w:t>Assessment:</w:t>
      </w:r>
      <w:r>
        <w:rPr>
          <w:spacing w:val="-5"/>
          <w:sz w:val="22"/>
        </w:rPr>
        <w:t xml:space="preserve"> </w:t>
      </w:r>
      <w:r>
        <w:rPr>
          <w:sz w:val="22"/>
        </w:rPr>
        <w:t>Difficulties</w:t>
      </w:r>
      <w:r>
        <w:rPr>
          <w:spacing w:val="-11"/>
          <w:sz w:val="22"/>
        </w:rPr>
        <w:t xml:space="preserve"> </w:t>
      </w:r>
      <w:r>
        <w:rPr>
          <w:sz w:val="22"/>
        </w:rPr>
        <w:t>in</w:t>
      </w:r>
      <w:r>
        <w:rPr>
          <w:spacing w:val="-7"/>
          <w:sz w:val="22"/>
        </w:rPr>
        <w:t xml:space="preserve"> </w:t>
      </w:r>
      <w:r>
        <w:rPr>
          <w:sz w:val="22"/>
        </w:rPr>
        <w:t>integrating</w:t>
      </w:r>
      <w:r>
        <w:rPr>
          <w:spacing w:val="-7"/>
          <w:sz w:val="22"/>
        </w:rPr>
        <w:t xml:space="preserve"> </w:t>
      </w:r>
      <w:r>
        <w:rPr>
          <w:sz w:val="22"/>
        </w:rPr>
        <w:t>the</w:t>
      </w:r>
      <w:r>
        <w:rPr>
          <w:spacing w:val="-5"/>
          <w:sz w:val="22"/>
        </w:rPr>
        <w:t xml:space="preserve"> </w:t>
      </w:r>
      <w:r>
        <w:rPr>
          <w:sz w:val="22"/>
        </w:rPr>
        <w:t>bug</w:t>
      </w:r>
      <w:r>
        <w:rPr>
          <w:spacing w:val="-5"/>
          <w:sz w:val="22"/>
        </w:rPr>
        <w:t xml:space="preserve"> </w:t>
      </w:r>
      <w:r>
        <w:rPr>
          <w:sz w:val="22"/>
        </w:rPr>
        <w:t>tracking</w:t>
      </w:r>
      <w:r>
        <w:rPr>
          <w:spacing w:val="-11"/>
          <w:sz w:val="22"/>
        </w:rPr>
        <w:t xml:space="preserve"> </w:t>
      </w:r>
      <w:r>
        <w:rPr>
          <w:sz w:val="22"/>
        </w:rPr>
        <w:t>system</w:t>
      </w:r>
      <w:r>
        <w:rPr>
          <w:spacing w:val="-9"/>
          <w:sz w:val="22"/>
        </w:rPr>
        <w:t xml:space="preserve"> </w:t>
      </w:r>
      <w:r>
        <w:rPr>
          <w:sz w:val="22"/>
        </w:rPr>
        <w:t>with</w:t>
      </w:r>
      <w:r>
        <w:rPr>
          <w:spacing w:val="-5"/>
          <w:sz w:val="22"/>
        </w:rPr>
        <w:t xml:space="preserve"> </w:t>
      </w:r>
      <w:r>
        <w:rPr>
          <w:sz w:val="22"/>
        </w:rPr>
        <w:t>existing</w:t>
      </w:r>
      <w:r>
        <w:rPr>
          <w:spacing w:val="-9"/>
          <w:sz w:val="22"/>
        </w:rPr>
        <w:t xml:space="preserve"> </w:t>
      </w:r>
      <w:r>
        <w:rPr>
          <w:sz w:val="22"/>
        </w:rPr>
        <w:t>tools</w:t>
      </w:r>
      <w:r>
        <w:rPr>
          <w:spacing w:val="-9"/>
          <w:sz w:val="22"/>
        </w:rPr>
        <w:t xml:space="preserve"> </w:t>
      </w:r>
      <w:r>
        <w:rPr>
          <w:sz w:val="22"/>
        </w:rPr>
        <w:t>or</w:t>
      </w:r>
      <w:r>
        <w:rPr>
          <w:spacing w:val="-5"/>
          <w:sz w:val="22"/>
        </w:rPr>
        <w:t xml:space="preserve"> </w:t>
      </w:r>
      <w:r>
        <w:rPr>
          <w:sz w:val="22"/>
        </w:rPr>
        <w:t>systems may disrupt workflows and reduce efficiency.</w:t>
      </w:r>
    </w:p>
    <w:p w14:paraId="68B225AD">
      <w:pPr>
        <w:pStyle w:val="9"/>
        <w:numPr>
          <w:ilvl w:val="0"/>
          <w:numId w:val="22"/>
        </w:numPr>
        <w:tabs>
          <w:tab w:val="left" w:pos="1431"/>
        </w:tabs>
        <w:spacing w:before="98" w:after="0" w:line="240" w:lineRule="auto"/>
        <w:ind w:left="1431" w:right="0" w:hanging="244"/>
        <w:jc w:val="left"/>
      </w:pPr>
      <w:r>
        <w:rPr>
          <w:spacing w:val="-2"/>
        </w:rPr>
        <w:t>Resource</w:t>
      </w:r>
      <w:r>
        <w:rPr>
          <w:spacing w:val="-3"/>
        </w:rPr>
        <w:t xml:space="preserve"> </w:t>
      </w:r>
      <w:r>
        <w:rPr>
          <w:spacing w:val="-2"/>
        </w:rPr>
        <w:t>Constraints</w:t>
      </w:r>
      <w:r>
        <w:rPr>
          <w:spacing w:val="-4"/>
        </w:rPr>
        <w:t xml:space="preserve"> </w:t>
      </w:r>
      <w:r>
        <w:rPr>
          <w:spacing w:val="-10"/>
        </w:rPr>
        <w:t>:</w:t>
      </w:r>
    </w:p>
    <w:p w14:paraId="1175CAF0">
      <w:pPr>
        <w:pStyle w:val="20"/>
        <w:numPr>
          <w:ilvl w:val="1"/>
          <w:numId w:val="22"/>
        </w:numPr>
        <w:tabs>
          <w:tab w:val="left" w:pos="1387"/>
        </w:tabs>
        <w:spacing w:before="202" w:after="0" w:line="240" w:lineRule="auto"/>
        <w:ind w:left="1387" w:right="0" w:hanging="200"/>
        <w:jc w:val="left"/>
        <w:rPr>
          <w:sz w:val="22"/>
        </w:rPr>
      </w:pPr>
      <w:r>
        <w:rPr>
          <w:sz w:val="22"/>
        </w:rPr>
        <w:t>Likelihood:</w:t>
      </w:r>
      <w:r>
        <w:rPr>
          <w:spacing w:val="13"/>
          <w:sz w:val="22"/>
        </w:rPr>
        <w:t xml:space="preserve"> </w:t>
      </w:r>
      <w:r>
        <w:rPr>
          <w:spacing w:val="-4"/>
          <w:sz w:val="22"/>
        </w:rPr>
        <w:t>High</w:t>
      </w:r>
    </w:p>
    <w:p w14:paraId="18DA37A6">
      <w:pPr>
        <w:pStyle w:val="20"/>
        <w:numPr>
          <w:ilvl w:val="1"/>
          <w:numId w:val="22"/>
        </w:numPr>
        <w:tabs>
          <w:tab w:val="left" w:pos="1392"/>
        </w:tabs>
        <w:spacing w:before="190" w:after="0" w:line="240" w:lineRule="auto"/>
        <w:ind w:left="1392" w:right="0" w:hanging="205"/>
        <w:jc w:val="left"/>
        <w:rPr>
          <w:sz w:val="22"/>
        </w:rPr>
      </w:pPr>
      <w:r>
        <w:rPr>
          <w:sz w:val="22"/>
        </w:rPr>
        <w:t>Impact:</w:t>
      </w:r>
      <w:r>
        <w:rPr>
          <w:spacing w:val="-1"/>
          <w:sz w:val="22"/>
        </w:rPr>
        <w:t xml:space="preserve"> </w:t>
      </w:r>
      <w:r>
        <w:rPr>
          <w:spacing w:val="-4"/>
          <w:sz w:val="22"/>
        </w:rPr>
        <w:t>High</w:t>
      </w:r>
    </w:p>
    <w:p w14:paraId="7817E092">
      <w:pPr>
        <w:pStyle w:val="20"/>
        <w:numPr>
          <w:ilvl w:val="1"/>
          <w:numId w:val="22"/>
        </w:numPr>
        <w:tabs>
          <w:tab w:val="left" w:pos="1187"/>
          <w:tab w:val="left" w:pos="1387"/>
        </w:tabs>
        <w:spacing w:before="187" w:after="0" w:line="328" w:lineRule="auto"/>
        <w:ind w:left="1187" w:right="1630" w:hanging="3"/>
        <w:jc w:val="left"/>
        <w:rPr>
          <w:sz w:val="22"/>
        </w:rPr>
      </w:pPr>
      <w:r>
        <w:rPr>
          <w:sz w:val="22"/>
        </w:rPr>
        <w:t>Assessment:</w:t>
      </w:r>
      <w:r>
        <w:rPr>
          <w:spacing w:val="-5"/>
          <w:sz w:val="22"/>
        </w:rPr>
        <w:t xml:space="preserve"> </w:t>
      </w:r>
      <w:r>
        <w:rPr>
          <w:sz w:val="22"/>
        </w:rPr>
        <w:t>Limited</w:t>
      </w:r>
      <w:r>
        <w:rPr>
          <w:spacing w:val="-9"/>
          <w:sz w:val="22"/>
        </w:rPr>
        <w:t xml:space="preserve"> </w:t>
      </w:r>
      <w:r>
        <w:rPr>
          <w:sz w:val="22"/>
        </w:rPr>
        <w:t>resources</w:t>
      </w:r>
      <w:r>
        <w:rPr>
          <w:spacing w:val="-9"/>
          <w:sz w:val="22"/>
        </w:rPr>
        <w:t xml:space="preserve"> </w:t>
      </w:r>
      <w:r>
        <w:rPr>
          <w:sz w:val="22"/>
        </w:rPr>
        <w:t>in</w:t>
      </w:r>
      <w:r>
        <w:rPr>
          <w:spacing w:val="-7"/>
          <w:sz w:val="22"/>
        </w:rPr>
        <w:t xml:space="preserve"> </w:t>
      </w:r>
      <w:r>
        <w:rPr>
          <w:sz w:val="22"/>
        </w:rPr>
        <w:t>terms</w:t>
      </w:r>
      <w:r>
        <w:rPr>
          <w:spacing w:val="-4"/>
          <w:sz w:val="22"/>
        </w:rPr>
        <w:t xml:space="preserve"> </w:t>
      </w:r>
      <w:r>
        <w:rPr>
          <w:sz w:val="22"/>
        </w:rPr>
        <w:t>of</w:t>
      </w:r>
      <w:r>
        <w:rPr>
          <w:spacing w:val="-9"/>
          <w:sz w:val="22"/>
        </w:rPr>
        <w:t xml:space="preserve"> </w:t>
      </w:r>
      <w:r>
        <w:rPr>
          <w:sz w:val="22"/>
        </w:rPr>
        <w:t>time,</w:t>
      </w:r>
      <w:r>
        <w:rPr>
          <w:spacing w:val="-9"/>
          <w:sz w:val="22"/>
        </w:rPr>
        <w:t xml:space="preserve"> </w:t>
      </w:r>
      <w:r>
        <w:rPr>
          <w:sz w:val="22"/>
        </w:rPr>
        <w:t>budget,</w:t>
      </w:r>
      <w:r>
        <w:rPr>
          <w:spacing w:val="-5"/>
          <w:sz w:val="22"/>
        </w:rPr>
        <w:t xml:space="preserve"> </w:t>
      </w:r>
      <w:r>
        <w:rPr>
          <w:sz w:val="22"/>
        </w:rPr>
        <w:t>or</w:t>
      </w:r>
      <w:r>
        <w:rPr>
          <w:spacing w:val="-3"/>
          <w:sz w:val="22"/>
        </w:rPr>
        <w:t xml:space="preserve"> </w:t>
      </w:r>
      <w:r>
        <w:rPr>
          <w:sz w:val="22"/>
        </w:rPr>
        <w:t>personnel</w:t>
      </w:r>
      <w:r>
        <w:rPr>
          <w:spacing w:val="-2"/>
          <w:sz w:val="22"/>
        </w:rPr>
        <w:t xml:space="preserve"> </w:t>
      </w:r>
      <w:r>
        <w:rPr>
          <w:sz w:val="22"/>
        </w:rPr>
        <w:t>could</w:t>
      </w:r>
      <w:r>
        <w:rPr>
          <w:spacing w:val="-7"/>
          <w:sz w:val="22"/>
        </w:rPr>
        <w:t xml:space="preserve"> </w:t>
      </w:r>
      <w:r>
        <w:rPr>
          <w:sz w:val="22"/>
        </w:rPr>
        <w:t>lead</w:t>
      </w:r>
      <w:r>
        <w:rPr>
          <w:spacing w:val="-7"/>
          <w:sz w:val="22"/>
        </w:rPr>
        <w:t xml:space="preserve"> </w:t>
      </w:r>
      <w:r>
        <w:rPr>
          <w:sz w:val="22"/>
        </w:rPr>
        <w:t>to</w:t>
      </w:r>
      <w:r>
        <w:rPr>
          <w:spacing w:val="-11"/>
          <w:sz w:val="22"/>
        </w:rPr>
        <w:t xml:space="preserve"> </w:t>
      </w:r>
      <w:r>
        <w:rPr>
          <w:sz w:val="22"/>
        </w:rPr>
        <w:t>compromised quality, missed deadlines, or incomplete functionality.</w:t>
      </w:r>
    </w:p>
    <w:p w14:paraId="73A95C6B">
      <w:pPr>
        <w:pStyle w:val="10"/>
        <w:numPr>
          <w:ilvl w:val="0"/>
          <w:numId w:val="22"/>
        </w:numPr>
        <w:tabs>
          <w:tab w:val="left" w:pos="1431"/>
        </w:tabs>
        <w:spacing w:before="98" w:after="0" w:line="240" w:lineRule="auto"/>
        <w:ind w:left="1431" w:right="0" w:hanging="244"/>
        <w:jc w:val="left"/>
        <w:rPr>
          <w:sz w:val="24"/>
        </w:rPr>
      </w:pPr>
      <w:r>
        <w:t>Lack</w:t>
      </w:r>
      <w:r>
        <w:rPr>
          <w:spacing w:val="6"/>
        </w:rPr>
        <w:t xml:space="preserve"> </w:t>
      </w:r>
      <w:r>
        <w:t>of</w:t>
      </w:r>
      <w:r>
        <w:rPr>
          <w:spacing w:val="5"/>
        </w:rPr>
        <w:t xml:space="preserve"> </w:t>
      </w:r>
      <w:r>
        <w:t>Testing</w:t>
      </w:r>
      <w:r>
        <w:rPr>
          <w:spacing w:val="11"/>
        </w:rPr>
        <w:t xml:space="preserve"> </w:t>
      </w:r>
      <w:r>
        <w:rPr>
          <w:spacing w:val="-10"/>
          <w:sz w:val="24"/>
        </w:rPr>
        <w:t>:</w:t>
      </w:r>
    </w:p>
    <w:p w14:paraId="04DE4ED6">
      <w:pPr>
        <w:pStyle w:val="20"/>
        <w:numPr>
          <w:ilvl w:val="1"/>
          <w:numId w:val="22"/>
        </w:numPr>
        <w:tabs>
          <w:tab w:val="left" w:pos="1387"/>
        </w:tabs>
        <w:spacing w:before="200"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05B872C6">
      <w:pPr>
        <w:pStyle w:val="20"/>
        <w:numPr>
          <w:ilvl w:val="1"/>
          <w:numId w:val="22"/>
        </w:numPr>
        <w:tabs>
          <w:tab w:val="left" w:pos="1392"/>
        </w:tabs>
        <w:spacing w:before="189" w:after="0" w:line="240" w:lineRule="auto"/>
        <w:ind w:left="1392" w:right="0" w:hanging="205"/>
        <w:jc w:val="left"/>
        <w:rPr>
          <w:sz w:val="22"/>
        </w:rPr>
      </w:pPr>
      <w:r>
        <w:rPr>
          <w:sz w:val="22"/>
        </w:rPr>
        <w:t>Impact:</w:t>
      </w:r>
      <w:r>
        <w:rPr>
          <w:spacing w:val="-1"/>
          <w:sz w:val="22"/>
        </w:rPr>
        <w:t xml:space="preserve"> </w:t>
      </w:r>
      <w:r>
        <w:rPr>
          <w:spacing w:val="-4"/>
          <w:sz w:val="22"/>
        </w:rPr>
        <w:t>High</w:t>
      </w:r>
    </w:p>
    <w:p w14:paraId="24770065">
      <w:pPr>
        <w:pStyle w:val="20"/>
        <w:numPr>
          <w:ilvl w:val="1"/>
          <w:numId w:val="22"/>
        </w:numPr>
        <w:tabs>
          <w:tab w:val="left" w:pos="1187"/>
          <w:tab w:val="left" w:pos="1387"/>
        </w:tabs>
        <w:spacing w:before="192" w:after="0" w:line="326" w:lineRule="auto"/>
        <w:ind w:left="1187" w:right="2314" w:hanging="3"/>
        <w:jc w:val="left"/>
        <w:rPr>
          <w:sz w:val="22"/>
        </w:rPr>
      </w:pPr>
      <w:r>
        <w:rPr>
          <w:sz w:val="22"/>
        </w:rPr>
        <w:t>Assessment:</w:t>
      </w:r>
      <w:r>
        <w:rPr>
          <w:spacing w:val="-8"/>
          <w:sz w:val="22"/>
        </w:rPr>
        <w:t xml:space="preserve"> </w:t>
      </w:r>
      <w:r>
        <w:rPr>
          <w:sz w:val="22"/>
        </w:rPr>
        <w:t>Inadequate</w:t>
      </w:r>
      <w:r>
        <w:rPr>
          <w:spacing w:val="-10"/>
          <w:sz w:val="22"/>
        </w:rPr>
        <w:t xml:space="preserve"> </w:t>
      </w:r>
      <w:r>
        <w:rPr>
          <w:sz w:val="22"/>
        </w:rPr>
        <w:t>testing</w:t>
      </w:r>
      <w:r>
        <w:rPr>
          <w:spacing w:val="-13"/>
          <w:sz w:val="22"/>
        </w:rPr>
        <w:t xml:space="preserve"> </w:t>
      </w:r>
      <w:r>
        <w:rPr>
          <w:sz w:val="22"/>
        </w:rPr>
        <w:t>may</w:t>
      </w:r>
      <w:r>
        <w:rPr>
          <w:spacing w:val="-10"/>
          <w:sz w:val="22"/>
        </w:rPr>
        <w:t xml:space="preserve"> </w:t>
      </w:r>
      <w:r>
        <w:rPr>
          <w:sz w:val="22"/>
        </w:rPr>
        <w:t>result</w:t>
      </w:r>
      <w:r>
        <w:rPr>
          <w:spacing w:val="-10"/>
          <w:sz w:val="22"/>
        </w:rPr>
        <w:t xml:space="preserve"> </w:t>
      </w:r>
      <w:r>
        <w:rPr>
          <w:sz w:val="22"/>
        </w:rPr>
        <w:t>in</w:t>
      </w:r>
      <w:r>
        <w:rPr>
          <w:spacing w:val="-6"/>
          <w:sz w:val="22"/>
        </w:rPr>
        <w:t xml:space="preserve"> </w:t>
      </w:r>
      <w:r>
        <w:rPr>
          <w:sz w:val="22"/>
        </w:rPr>
        <w:t>undetected</w:t>
      </w:r>
      <w:r>
        <w:rPr>
          <w:spacing w:val="-12"/>
          <w:sz w:val="22"/>
        </w:rPr>
        <w:t xml:space="preserve"> </w:t>
      </w:r>
      <w:r>
        <w:rPr>
          <w:sz w:val="22"/>
        </w:rPr>
        <w:t>bugs</w:t>
      </w:r>
      <w:r>
        <w:rPr>
          <w:spacing w:val="-5"/>
          <w:sz w:val="22"/>
        </w:rPr>
        <w:t xml:space="preserve"> </w:t>
      </w:r>
      <w:r>
        <w:rPr>
          <w:sz w:val="22"/>
        </w:rPr>
        <w:t>and</w:t>
      </w:r>
      <w:r>
        <w:rPr>
          <w:spacing w:val="-8"/>
          <w:sz w:val="22"/>
        </w:rPr>
        <w:t xml:space="preserve"> </w:t>
      </w:r>
      <w:r>
        <w:rPr>
          <w:sz w:val="22"/>
        </w:rPr>
        <w:t>errors,</w:t>
      </w:r>
      <w:r>
        <w:rPr>
          <w:spacing w:val="-8"/>
          <w:sz w:val="22"/>
        </w:rPr>
        <w:t xml:space="preserve"> </w:t>
      </w:r>
      <w:r>
        <w:rPr>
          <w:sz w:val="22"/>
        </w:rPr>
        <w:t>diminishing</w:t>
      </w:r>
      <w:r>
        <w:rPr>
          <w:spacing w:val="-8"/>
          <w:sz w:val="22"/>
        </w:rPr>
        <w:t xml:space="preserve"> </w:t>
      </w:r>
      <w:r>
        <w:rPr>
          <w:sz w:val="22"/>
        </w:rPr>
        <w:t>the reliability and usability of the bug tracking system.</w:t>
      </w:r>
    </w:p>
    <w:p w14:paraId="0446B4B7">
      <w:pPr>
        <w:pStyle w:val="9"/>
        <w:numPr>
          <w:ilvl w:val="0"/>
          <w:numId w:val="22"/>
        </w:numPr>
        <w:tabs>
          <w:tab w:val="left" w:pos="1431"/>
        </w:tabs>
        <w:spacing w:before="102" w:after="0" w:line="240" w:lineRule="auto"/>
        <w:ind w:left="1431" w:right="0" w:hanging="244"/>
        <w:jc w:val="left"/>
      </w:pPr>
      <w:r>
        <w:rPr>
          <w:spacing w:val="-2"/>
        </w:rPr>
        <w:t>Change</w:t>
      </w:r>
      <w:r>
        <w:rPr>
          <w:spacing w:val="-10"/>
        </w:rPr>
        <w:t xml:space="preserve"> </w:t>
      </w:r>
      <w:r>
        <w:rPr>
          <w:spacing w:val="-2"/>
        </w:rPr>
        <w:t>Management</w:t>
      </w:r>
      <w:r>
        <w:rPr>
          <w:spacing w:val="6"/>
        </w:rPr>
        <w:t xml:space="preserve"> </w:t>
      </w:r>
      <w:r>
        <w:rPr>
          <w:spacing w:val="-10"/>
        </w:rPr>
        <w:t>:</w:t>
      </w:r>
    </w:p>
    <w:p w14:paraId="25FB175F">
      <w:pPr>
        <w:pStyle w:val="20"/>
        <w:numPr>
          <w:ilvl w:val="1"/>
          <w:numId w:val="22"/>
        </w:numPr>
        <w:tabs>
          <w:tab w:val="left" w:pos="1387"/>
        </w:tabs>
        <w:spacing w:before="199"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35DD9509">
      <w:pPr>
        <w:pStyle w:val="20"/>
        <w:numPr>
          <w:ilvl w:val="1"/>
          <w:numId w:val="22"/>
        </w:numPr>
        <w:tabs>
          <w:tab w:val="left" w:pos="1392"/>
        </w:tabs>
        <w:spacing w:before="190" w:after="0" w:line="240" w:lineRule="auto"/>
        <w:ind w:left="1392" w:right="0" w:hanging="205"/>
        <w:jc w:val="left"/>
        <w:rPr>
          <w:sz w:val="22"/>
        </w:rPr>
      </w:pPr>
      <w:r>
        <w:rPr>
          <w:sz w:val="22"/>
        </w:rPr>
        <w:t>Impact:</w:t>
      </w:r>
      <w:r>
        <w:rPr>
          <w:spacing w:val="-1"/>
          <w:sz w:val="22"/>
        </w:rPr>
        <w:t xml:space="preserve"> </w:t>
      </w:r>
      <w:r>
        <w:rPr>
          <w:spacing w:val="-2"/>
          <w:sz w:val="22"/>
        </w:rPr>
        <w:t>Moderate</w:t>
      </w:r>
    </w:p>
    <w:p w14:paraId="103122D5">
      <w:pPr>
        <w:pStyle w:val="20"/>
        <w:numPr>
          <w:ilvl w:val="1"/>
          <w:numId w:val="22"/>
        </w:numPr>
        <w:tabs>
          <w:tab w:val="left" w:pos="1187"/>
          <w:tab w:val="left" w:pos="1387"/>
        </w:tabs>
        <w:spacing w:before="192" w:after="0" w:line="328" w:lineRule="auto"/>
        <w:ind w:left="1187" w:right="1677" w:hanging="3"/>
        <w:jc w:val="left"/>
        <w:rPr>
          <w:sz w:val="22"/>
        </w:rPr>
      </w:pPr>
      <w:r>
        <w:rPr>
          <w:sz w:val="22"/>
        </w:rPr>
        <w:t>Assessment:</w:t>
      </w:r>
      <w:r>
        <w:rPr>
          <w:spacing w:val="-7"/>
          <w:sz w:val="22"/>
        </w:rPr>
        <w:t xml:space="preserve"> </w:t>
      </w:r>
      <w:r>
        <w:rPr>
          <w:sz w:val="22"/>
        </w:rPr>
        <w:t>Changes</w:t>
      </w:r>
      <w:r>
        <w:rPr>
          <w:spacing w:val="-10"/>
          <w:sz w:val="22"/>
        </w:rPr>
        <w:t xml:space="preserve"> </w:t>
      </w:r>
      <w:r>
        <w:rPr>
          <w:sz w:val="22"/>
        </w:rPr>
        <w:t>in</w:t>
      </w:r>
      <w:r>
        <w:rPr>
          <w:spacing w:val="-7"/>
          <w:sz w:val="22"/>
        </w:rPr>
        <w:t xml:space="preserve"> </w:t>
      </w:r>
      <w:r>
        <w:rPr>
          <w:sz w:val="22"/>
        </w:rPr>
        <w:t>project</w:t>
      </w:r>
      <w:r>
        <w:rPr>
          <w:spacing w:val="-4"/>
          <w:sz w:val="22"/>
        </w:rPr>
        <w:t xml:space="preserve"> </w:t>
      </w:r>
      <w:r>
        <w:rPr>
          <w:sz w:val="22"/>
        </w:rPr>
        <w:t>requirements,</w:t>
      </w:r>
      <w:r>
        <w:rPr>
          <w:spacing w:val="-10"/>
          <w:sz w:val="22"/>
        </w:rPr>
        <w:t xml:space="preserve"> </w:t>
      </w:r>
      <w:r>
        <w:rPr>
          <w:sz w:val="22"/>
        </w:rPr>
        <w:t>team</w:t>
      </w:r>
      <w:r>
        <w:rPr>
          <w:spacing w:val="-10"/>
          <w:sz w:val="22"/>
        </w:rPr>
        <w:t xml:space="preserve"> </w:t>
      </w:r>
      <w:r>
        <w:rPr>
          <w:sz w:val="22"/>
        </w:rPr>
        <w:t>composition,</w:t>
      </w:r>
      <w:r>
        <w:rPr>
          <w:spacing w:val="-10"/>
          <w:sz w:val="22"/>
        </w:rPr>
        <w:t xml:space="preserve"> </w:t>
      </w:r>
      <w:r>
        <w:rPr>
          <w:sz w:val="22"/>
        </w:rPr>
        <w:t>or</w:t>
      </w:r>
      <w:r>
        <w:rPr>
          <w:spacing w:val="-5"/>
          <w:sz w:val="22"/>
        </w:rPr>
        <w:t xml:space="preserve"> </w:t>
      </w:r>
      <w:r>
        <w:rPr>
          <w:sz w:val="22"/>
        </w:rPr>
        <w:t>external</w:t>
      </w:r>
      <w:r>
        <w:rPr>
          <w:spacing w:val="-8"/>
          <w:sz w:val="22"/>
        </w:rPr>
        <w:t xml:space="preserve"> </w:t>
      </w:r>
      <w:r>
        <w:rPr>
          <w:sz w:val="22"/>
        </w:rPr>
        <w:t>factors</w:t>
      </w:r>
      <w:r>
        <w:rPr>
          <w:spacing w:val="-10"/>
          <w:sz w:val="22"/>
        </w:rPr>
        <w:t xml:space="preserve"> </w:t>
      </w:r>
      <w:r>
        <w:rPr>
          <w:sz w:val="22"/>
        </w:rPr>
        <w:t>may</w:t>
      </w:r>
      <w:r>
        <w:rPr>
          <w:spacing w:val="-7"/>
          <w:sz w:val="22"/>
        </w:rPr>
        <w:t xml:space="preserve"> </w:t>
      </w:r>
      <w:r>
        <w:rPr>
          <w:sz w:val="22"/>
        </w:rPr>
        <w:t>disrupt the development process, requiring adjustments and potentially causing delays.</w:t>
      </w:r>
    </w:p>
    <w:p w14:paraId="3713409F">
      <w:pPr>
        <w:pStyle w:val="20"/>
        <w:spacing w:after="0" w:line="328" w:lineRule="auto"/>
        <w:jc w:val="left"/>
        <w:rPr>
          <w:sz w:val="22"/>
        </w:rPr>
        <w:sectPr>
          <w:pgSz w:w="12240" w:h="15840"/>
          <w:pgMar w:top="580" w:right="360" w:bottom="1120" w:left="360" w:header="0" w:footer="920" w:gutter="0"/>
          <w:cols w:space="720" w:num="1"/>
        </w:sectPr>
      </w:pPr>
    </w:p>
    <w:p w14:paraId="3D4942BE">
      <w:pPr>
        <w:pStyle w:val="13"/>
        <w:rPr>
          <w:sz w:val="24"/>
        </w:rPr>
      </w:pPr>
      <w:r>
        <w:rPr>
          <w:sz w:val="24"/>
        </w:rPr>
        <mc:AlternateContent>
          <mc:Choice Requires="wps">
            <w:drawing>
              <wp:anchor distT="0" distB="0" distL="0" distR="0" simplePos="0" relativeHeight="251700224"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2" name="Graphic 192"/>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2" o:spid="_x0000_s1026" o:spt="100" style="position:absolute;left:0pt;margin-left:45pt;margin-top:29.25pt;height:728.65pt;width:521.3pt;mso-position-horizontal-relative:page;mso-position-vertical-relative:page;z-index:-251616256;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A3zKgQ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6275F166">
      <w:pPr>
        <w:pStyle w:val="13"/>
        <w:rPr>
          <w:sz w:val="24"/>
        </w:rPr>
      </w:pPr>
    </w:p>
    <w:p w14:paraId="151BD12E">
      <w:pPr>
        <w:pStyle w:val="13"/>
        <w:spacing w:before="79"/>
        <w:rPr>
          <w:sz w:val="24"/>
        </w:rPr>
      </w:pPr>
    </w:p>
    <w:p w14:paraId="734453CA">
      <w:pPr>
        <w:pStyle w:val="9"/>
        <w:numPr>
          <w:ilvl w:val="0"/>
          <w:numId w:val="22"/>
        </w:numPr>
        <w:tabs>
          <w:tab w:val="left" w:pos="1555"/>
        </w:tabs>
        <w:spacing w:before="0" w:after="0" w:line="240" w:lineRule="auto"/>
        <w:ind w:left="1555" w:right="0" w:hanging="368"/>
        <w:jc w:val="left"/>
      </w:pPr>
      <w:r>
        <w:rPr>
          <w:spacing w:val="-2"/>
        </w:rPr>
        <w:t>User</w:t>
      </w:r>
      <w:r>
        <w:rPr>
          <w:spacing w:val="-10"/>
        </w:rPr>
        <w:t xml:space="preserve"> </w:t>
      </w:r>
      <w:r>
        <w:rPr>
          <w:spacing w:val="-2"/>
        </w:rPr>
        <w:t>Adoption</w:t>
      </w:r>
      <w:r>
        <w:rPr>
          <w:spacing w:val="4"/>
        </w:rPr>
        <w:t xml:space="preserve"> </w:t>
      </w:r>
      <w:r>
        <w:rPr>
          <w:spacing w:val="-2"/>
        </w:rPr>
        <w:t>Challenges</w:t>
      </w:r>
      <w:r>
        <w:rPr>
          <w:spacing w:val="-4"/>
        </w:rPr>
        <w:t xml:space="preserve"> </w:t>
      </w:r>
      <w:r>
        <w:rPr>
          <w:spacing w:val="-10"/>
        </w:rPr>
        <w:t>:</w:t>
      </w:r>
    </w:p>
    <w:p w14:paraId="0203D56C">
      <w:pPr>
        <w:pStyle w:val="20"/>
        <w:numPr>
          <w:ilvl w:val="1"/>
          <w:numId w:val="22"/>
        </w:numPr>
        <w:tabs>
          <w:tab w:val="left" w:pos="1387"/>
        </w:tabs>
        <w:spacing w:before="204" w:after="0" w:line="240" w:lineRule="auto"/>
        <w:ind w:left="1387" w:right="0" w:hanging="200"/>
        <w:jc w:val="left"/>
        <w:rPr>
          <w:sz w:val="22"/>
        </w:rPr>
      </w:pPr>
      <w:r>
        <w:rPr>
          <w:sz w:val="22"/>
        </w:rPr>
        <w:t>Likelihood:</w:t>
      </w:r>
      <w:r>
        <w:rPr>
          <w:spacing w:val="15"/>
          <w:sz w:val="22"/>
        </w:rPr>
        <w:t xml:space="preserve"> </w:t>
      </w:r>
      <w:r>
        <w:rPr>
          <w:spacing w:val="-2"/>
          <w:sz w:val="22"/>
        </w:rPr>
        <w:t>Moderate</w:t>
      </w:r>
    </w:p>
    <w:p w14:paraId="2CD5FF3C">
      <w:pPr>
        <w:pStyle w:val="20"/>
        <w:numPr>
          <w:ilvl w:val="1"/>
          <w:numId w:val="22"/>
        </w:numPr>
        <w:tabs>
          <w:tab w:val="left" w:pos="1392"/>
        </w:tabs>
        <w:spacing w:before="190" w:after="0" w:line="240" w:lineRule="auto"/>
        <w:ind w:left="1392" w:right="0" w:hanging="205"/>
        <w:jc w:val="left"/>
        <w:rPr>
          <w:sz w:val="22"/>
        </w:rPr>
      </w:pPr>
      <w:r>
        <w:rPr>
          <w:sz w:val="22"/>
        </w:rPr>
        <w:t>Impact:</w:t>
      </w:r>
      <w:r>
        <w:rPr>
          <w:spacing w:val="-1"/>
          <w:sz w:val="22"/>
        </w:rPr>
        <w:t xml:space="preserve"> </w:t>
      </w:r>
      <w:r>
        <w:rPr>
          <w:spacing w:val="-4"/>
          <w:sz w:val="22"/>
        </w:rPr>
        <w:t>High</w:t>
      </w:r>
    </w:p>
    <w:p w14:paraId="30DA266C">
      <w:pPr>
        <w:pStyle w:val="20"/>
        <w:numPr>
          <w:ilvl w:val="1"/>
          <w:numId w:val="22"/>
        </w:numPr>
        <w:tabs>
          <w:tab w:val="left" w:pos="1187"/>
          <w:tab w:val="left" w:pos="1387"/>
        </w:tabs>
        <w:spacing w:before="189" w:after="0" w:line="328" w:lineRule="auto"/>
        <w:ind w:left="1187" w:right="1666" w:hanging="3"/>
        <w:jc w:val="both"/>
        <w:rPr>
          <w:sz w:val="22"/>
        </w:rPr>
      </w:pPr>
      <w:r>
        <w:rPr>
          <w:sz w:val="22"/>
        </w:rPr>
        <w:t>Assessment: Resistance from users or inadequate training may impede the adoption of the bug tracking system, reducing its effectiveness in managing and resolving issues.</w:t>
      </w:r>
    </w:p>
    <w:p w14:paraId="5E13557B">
      <w:pPr>
        <w:pStyle w:val="13"/>
      </w:pPr>
    </w:p>
    <w:p w14:paraId="24D6787C">
      <w:pPr>
        <w:pStyle w:val="13"/>
        <w:spacing w:before="37"/>
      </w:pPr>
    </w:p>
    <w:p w14:paraId="51555F24">
      <w:pPr>
        <w:pStyle w:val="7"/>
        <w:numPr>
          <w:ilvl w:val="1"/>
          <w:numId w:val="21"/>
        </w:numPr>
        <w:tabs>
          <w:tab w:val="left" w:pos="1572"/>
        </w:tabs>
        <w:spacing w:before="0" w:after="0" w:line="240" w:lineRule="auto"/>
        <w:ind w:left="1572" w:right="0" w:hanging="385"/>
        <w:jc w:val="both"/>
      </w:pPr>
      <w:bookmarkStart w:id="17" w:name="_TOC_250000"/>
      <w:r>
        <w:t>RISK</w:t>
      </w:r>
      <w:r>
        <w:rPr>
          <w:spacing w:val="-13"/>
        </w:rPr>
        <w:t xml:space="preserve"> </w:t>
      </w:r>
      <w:r>
        <w:t>MONITORING</w:t>
      </w:r>
      <w:r>
        <w:rPr>
          <w:spacing w:val="-14"/>
        </w:rPr>
        <w:t xml:space="preserve"> </w:t>
      </w:r>
      <w:r>
        <w:t>&amp;</w:t>
      </w:r>
      <w:r>
        <w:rPr>
          <w:spacing w:val="-9"/>
        </w:rPr>
        <w:t xml:space="preserve"> </w:t>
      </w:r>
      <w:bookmarkEnd w:id="17"/>
      <w:r>
        <w:rPr>
          <w:spacing w:val="-2"/>
        </w:rPr>
        <w:t>CONTROL</w:t>
      </w:r>
    </w:p>
    <w:p w14:paraId="019EA5D2">
      <w:pPr>
        <w:pStyle w:val="20"/>
        <w:numPr>
          <w:ilvl w:val="0"/>
          <w:numId w:val="23"/>
        </w:numPr>
        <w:tabs>
          <w:tab w:val="left" w:pos="1407"/>
        </w:tabs>
        <w:spacing w:before="212" w:after="0" w:line="369" w:lineRule="auto"/>
        <w:ind w:left="1187" w:right="1634" w:firstLine="0"/>
        <w:jc w:val="both"/>
        <w:rPr>
          <w:sz w:val="22"/>
        </w:rPr>
      </w:pPr>
      <w:r>
        <w:rPr>
          <w:b/>
          <w:sz w:val="22"/>
        </w:rPr>
        <w:t xml:space="preserve">Regular Reviews and Updates : </w:t>
      </w:r>
      <w:r>
        <w:rPr>
          <w:sz w:val="22"/>
        </w:rPr>
        <w:t>Set up regular meetings or check-ins to review the project's progress and any new risks that may have emerged. It's like checking the weather forecast before going on a picnic to make sure you're prepared for any unexpected rain.</w:t>
      </w:r>
    </w:p>
    <w:p w14:paraId="0469450C">
      <w:pPr>
        <w:pStyle w:val="13"/>
        <w:spacing w:before="243"/>
      </w:pPr>
    </w:p>
    <w:p w14:paraId="2654F17F">
      <w:pPr>
        <w:pStyle w:val="20"/>
        <w:numPr>
          <w:ilvl w:val="0"/>
          <w:numId w:val="23"/>
        </w:numPr>
        <w:tabs>
          <w:tab w:val="left" w:pos="1412"/>
        </w:tabs>
        <w:spacing w:before="0" w:after="0" w:line="369" w:lineRule="auto"/>
        <w:ind w:left="1187" w:right="1398" w:firstLine="0"/>
        <w:jc w:val="both"/>
        <w:rPr>
          <w:sz w:val="22"/>
        </w:rPr>
      </w:pPr>
      <w:r>
        <w:rPr>
          <w:b/>
          <w:sz w:val="22"/>
        </w:rPr>
        <w:t>Risk</w:t>
      </w:r>
      <w:r>
        <w:rPr>
          <w:b/>
          <w:spacing w:val="-7"/>
          <w:sz w:val="22"/>
        </w:rPr>
        <w:t xml:space="preserve"> </w:t>
      </w:r>
      <w:r>
        <w:rPr>
          <w:b/>
          <w:sz w:val="22"/>
        </w:rPr>
        <w:t>Response</w:t>
      </w:r>
      <w:r>
        <w:rPr>
          <w:b/>
          <w:spacing w:val="-9"/>
          <w:sz w:val="22"/>
        </w:rPr>
        <w:t xml:space="preserve"> </w:t>
      </w:r>
      <w:r>
        <w:rPr>
          <w:b/>
          <w:sz w:val="22"/>
        </w:rPr>
        <w:t>Plans</w:t>
      </w:r>
      <w:r>
        <w:rPr>
          <w:b/>
          <w:spacing w:val="-7"/>
          <w:sz w:val="22"/>
        </w:rPr>
        <w:t xml:space="preserve"> </w:t>
      </w:r>
      <w:r>
        <w:rPr>
          <w:b/>
          <w:sz w:val="22"/>
        </w:rPr>
        <w:t>:</w:t>
      </w:r>
      <w:r>
        <w:rPr>
          <w:b/>
          <w:spacing w:val="-5"/>
          <w:sz w:val="22"/>
        </w:rPr>
        <w:t xml:space="preserve"> </w:t>
      </w:r>
      <w:r>
        <w:rPr>
          <w:sz w:val="22"/>
        </w:rPr>
        <w:t>Develop</w:t>
      </w:r>
      <w:r>
        <w:rPr>
          <w:spacing w:val="-9"/>
          <w:sz w:val="22"/>
        </w:rPr>
        <w:t xml:space="preserve"> </w:t>
      </w:r>
      <w:r>
        <w:rPr>
          <w:sz w:val="22"/>
        </w:rPr>
        <w:t>clear</w:t>
      </w:r>
      <w:r>
        <w:rPr>
          <w:spacing w:val="-9"/>
          <w:sz w:val="22"/>
        </w:rPr>
        <w:t xml:space="preserve"> </w:t>
      </w:r>
      <w:r>
        <w:rPr>
          <w:sz w:val="22"/>
        </w:rPr>
        <w:t>plans</w:t>
      </w:r>
      <w:r>
        <w:rPr>
          <w:spacing w:val="-9"/>
          <w:sz w:val="22"/>
        </w:rPr>
        <w:t xml:space="preserve"> </w:t>
      </w:r>
      <w:r>
        <w:rPr>
          <w:sz w:val="22"/>
        </w:rPr>
        <w:t>for</w:t>
      </w:r>
      <w:r>
        <w:rPr>
          <w:spacing w:val="-5"/>
          <w:sz w:val="22"/>
        </w:rPr>
        <w:t xml:space="preserve"> </w:t>
      </w:r>
      <w:r>
        <w:rPr>
          <w:sz w:val="22"/>
        </w:rPr>
        <w:t>how</w:t>
      </w:r>
      <w:r>
        <w:rPr>
          <w:spacing w:val="-9"/>
          <w:sz w:val="22"/>
        </w:rPr>
        <w:t xml:space="preserve"> </w:t>
      </w:r>
      <w:r>
        <w:rPr>
          <w:sz w:val="22"/>
        </w:rPr>
        <w:t>to</w:t>
      </w:r>
      <w:r>
        <w:rPr>
          <w:spacing w:val="-11"/>
          <w:sz w:val="22"/>
        </w:rPr>
        <w:t xml:space="preserve"> </w:t>
      </w:r>
      <w:r>
        <w:rPr>
          <w:sz w:val="22"/>
        </w:rPr>
        <w:t>deal</w:t>
      </w:r>
      <w:r>
        <w:rPr>
          <w:spacing w:val="-4"/>
          <w:sz w:val="22"/>
        </w:rPr>
        <w:t xml:space="preserve"> </w:t>
      </w:r>
      <w:r>
        <w:rPr>
          <w:sz w:val="22"/>
        </w:rPr>
        <w:t>with</w:t>
      </w:r>
      <w:r>
        <w:rPr>
          <w:spacing w:val="-9"/>
          <w:sz w:val="22"/>
        </w:rPr>
        <w:t xml:space="preserve"> </w:t>
      </w:r>
      <w:r>
        <w:rPr>
          <w:sz w:val="22"/>
        </w:rPr>
        <w:t>each</w:t>
      </w:r>
      <w:r>
        <w:rPr>
          <w:spacing w:val="-11"/>
          <w:sz w:val="22"/>
        </w:rPr>
        <w:t xml:space="preserve"> </w:t>
      </w:r>
      <w:r>
        <w:rPr>
          <w:sz w:val="22"/>
        </w:rPr>
        <w:t>identified</w:t>
      </w:r>
      <w:r>
        <w:rPr>
          <w:spacing w:val="-9"/>
          <w:sz w:val="22"/>
        </w:rPr>
        <w:t xml:space="preserve"> </w:t>
      </w:r>
      <w:r>
        <w:rPr>
          <w:sz w:val="22"/>
        </w:rPr>
        <w:t>risk</w:t>
      </w:r>
      <w:r>
        <w:rPr>
          <w:spacing w:val="-7"/>
          <w:sz w:val="22"/>
        </w:rPr>
        <w:t xml:space="preserve"> </w:t>
      </w:r>
      <w:r>
        <w:rPr>
          <w:sz w:val="22"/>
        </w:rPr>
        <w:t>if</w:t>
      </w:r>
      <w:r>
        <w:rPr>
          <w:spacing w:val="-10"/>
          <w:sz w:val="22"/>
        </w:rPr>
        <w:t xml:space="preserve"> </w:t>
      </w:r>
      <w:r>
        <w:rPr>
          <w:sz w:val="22"/>
        </w:rPr>
        <w:t>it</w:t>
      </w:r>
      <w:r>
        <w:rPr>
          <w:spacing w:val="-9"/>
          <w:sz w:val="22"/>
        </w:rPr>
        <w:t xml:space="preserve"> </w:t>
      </w:r>
      <w:r>
        <w:rPr>
          <w:sz w:val="22"/>
        </w:rPr>
        <w:t>occurs.</w:t>
      </w:r>
      <w:r>
        <w:rPr>
          <w:spacing w:val="-9"/>
          <w:sz w:val="22"/>
        </w:rPr>
        <w:t xml:space="preserve"> </w:t>
      </w:r>
      <w:r>
        <w:rPr>
          <w:sz w:val="22"/>
        </w:rPr>
        <w:t>It's like</w:t>
      </w:r>
      <w:r>
        <w:rPr>
          <w:spacing w:val="-5"/>
          <w:sz w:val="22"/>
        </w:rPr>
        <w:t xml:space="preserve"> </w:t>
      </w:r>
      <w:r>
        <w:rPr>
          <w:sz w:val="22"/>
        </w:rPr>
        <w:t>having</w:t>
      </w:r>
      <w:r>
        <w:rPr>
          <w:spacing w:val="-5"/>
          <w:sz w:val="22"/>
        </w:rPr>
        <w:t xml:space="preserve"> </w:t>
      </w:r>
      <w:r>
        <w:rPr>
          <w:sz w:val="22"/>
        </w:rPr>
        <w:t>a</w:t>
      </w:r>
      <w:r>
        <w:rPr>
          <w:spacing w:val="-5"/>
          <w:sz w:val="22"/>
        </w:rPr>
        <w:t xml:space="preserve"> </w:t>
      </w:r>
      <w:r>
        <w:rPr>
          <w:sz w:val="22"/>
        </w:rPr>
        <w:t>fire</w:t>
      </w:r>
      <w:r>
        <w:rPr>
          <w:spacing w:val="-3"/>
          <w:sz w:val="22"/>
        </w:rPr>
        <w:t xml:space="preserve"> </w:t>
      </w:r>
      <w:r>
        <w:rPr>
          <w:sz w:val="22"/>
        </w:rPr>
        <w:t>escape</w:t>
      </w:r>
      <w:r>
        <w:rPr>
          <w:spacing w:val="-3"/>
          <w:sz w:val="22"/>
        </w:rPr>
        <w:t xml:space="preserve"> </w:t>
      </w:r>
      <w:r>
        <w:rPr>
          <w:sz w:val="22"/>
        </w:rPr>
        <w:t>plan</w:t>
      </w:r>
      <w:r>
        <w:rPr>
          <w:spacing w:val="-7"/>
          <w:sz w:val="22"/>
        </w:rPr>
        <w:t xml:space="preserve"> </w:t>
      </w:r>
      <w:r>
        <w:rPr>
          <w:sz w:val="22"/>
        </w:rPr>
        <w:t>in</w:t>
      </w:r>
      <w:r>
        <w:rPr>
          <w:spacing w:val="-5"/>
          <w:sz w:val="22"/>
        </w:rPr>
        <w:t xml:space="preserve"> </w:t>
      </w:r>
      <w:r>
        <w:rPr>
          <w:sz w:val="22"/>
        </w:rPr>
        <w:t>case</w:t>
      </w:r>
      <w:r>
        <w:rPr>
          <w:spacing w:val="-5"/>
          <w:sz w:val="22"/>
        </w:rPr>
        <w:t xml:space="preserve"> </w:t>
      </w:r>
      <w:r>
        <w:rPr>
          <w:sz w:val="22"/>
        </w:rPr>
        <w:t>of</w:t>
      </w:r>
      <w:r>
        <w:rPr>
          <w:spacing w:val="-5"/>
          <w:sz w:val="22"/>
        </w:rPr>
        <w:t xml:space="preserve"> </w:t>
      </w:r>
      <w:r>
        <w:rPr>
          <w:sz w:val="22"/>
        </w:rPr>
        <w:t>emergencies</w:t>
      </w:r>
      <w:r>
        <w:rPr>
          <w:spacing w:val="-5"/>
          <w:sz w:val="22"/>
        </w:rPr>
        <w:t xml:space="preserve"> </w:t>
      </w:r>
      <w:r>
        <w:rPr>
          <w:sz w:val="22"/>
        </w:rPr>
        <w:t>-</w:t>
      </w:r>
      <w:r>
        <w:rPr>
          <w:spacing w:val="-5"/>
          <w:sz w:val="22"/>
        </w:rPr>
        <w:t xml:space="preserve"> </w:t>
      </w:r>
      <w:r>
        <w:rPr>
          <w:sz w:val="22"/>
        </w:rPr>
        <w:t>you</w:t>
      </w:r>
      <w:r>
        <w:rPr>
          <w:spacing w:val="-5"/>
          <w:sz w:val="22"/>
        </w:rPr>
        <w:t xml:space="preserve"> </w:t>
      </w:r>
      <w:r>
        <w:rPr>
          <w:sz w:val="22"/>
        </w:rPr>
        <w:t>hope</w:t>
      </w:r>
      <w:r>
        <w:rPr>
          <w:spacing w:val="-5"/>
          <w:sz w:val="22"/>
        </w:rPr>
        <w:t xml:space="preserve"> </w:t>
      </w:r>
      <w:r>
        <w:rPr>
          <w:sz w:val="22"/>
        </w:rPr>
        <w:t>you</w:t>
      </w:r>
      <w:r>
        <w:rPr>
          <w:spacing w:val="-5"/>
          <w:sz w:val="22"/>
        </w:rPr>
        <w:t xml:space="preserve"> </w:t>
      </w:r>
      <w:r>
        <w:rPr>
          <w:sz w:val="22"/>
        </w:rPr>
        <w:t>never</w:t>
      </w:r>
      <w:r>
        <w:rPr>
          <w:spacing w:val="-3"/>
          <w:sz w:val="22"/>
        </w:rPr>
        <w:t xml:space="preserve"> </w:t>
      </w:r>
      <w:r>
        <w:rPr>
          <w:sz w:val="22"/>
        </w:rPr>
        <w:t>need</w:t>
      </w:r>
      <w:r>
        <w:rPr>
          <w:spacing w:val="-7"/>
          <w:sz w:val="22"/>
        </w:rPr>
        <w:t xml:space="preserve"> </w:t>
      </w:r>
      <w:r>
        <w:rPr>
          <w:sz w:val="22"/>
        </w:rPr>
        <w:t>it,</w:t>
      </w:r>
      <w:r>
        <w:rPr>
          <w:spacing w:val="-9"/>
          <w:sz w:val="22"/>
        </w:rPr>
        <w:t xml:space="preserve"> </w:t>
      </w:r>
      <w:r>
        <w:rPr>
          <w:sz w:val="22"/>
        </w:rPr>
        <w:t>but</w:t>
      </w:r>
      <w:r>
        <w:rPr>
          <w:spacing w:val="-5"/>
          <w:sz w:val="22"/>
        </w:rPr>
        <w:t xml:space="preserve"> </w:t>
      </w:r>
      <w:r>
        <w:rPr>
          <w:sz w:val="22"/>
        </w:rPr>
        <w:t>it's</w:t>
      </w:r>
      <w:r>
        <w:rPr>
          <w:spacing w:val="-5"/>
          <w:sz w:val="22"/>
        </w:rPr>
        <w:t xml:space="preserve"> </w:t>
      </w:r>
      <w:r>
        <w:rPr>
          <w:sz w:val="22"/>
        </w:rPr>
        <w:t>there</w:t>
      </w:r>
      <w:r>
        <w:rPr>
          <w:spacing w:val="-3"/>
          <w:sz w:val="22"/>
        </w:rPr>
        <w:t xml:space="preserve"> </w:t>
      </w:r>
      <w:r>
        <w:rPr>
          <w:sz w:val="22"/>
        </w:rPr>
        <w:t>just</w:t>
      </w:r>
      <w:r>
        <w:rPr>
          <w:spacing w:val="-7"/>
          <w:sz w:val="22"/>
        </w:rPr>
        <w:t xml:space="preserve"> </w:t>
      </w:r>
      <w:r>
        <w:rPr>
          <w:sz w:val="22"/>
        </w:rPr>
        <w:t xml:space="preserve">in </w:t>
      </w:r>
      <w:r>
        <w:rPr>
          <w:spacing w:val="-2"/>
          <w:sz w:val="22"/>
        </w:rPr>
        <w:t>case.</w:t>
      </w:r>
    </w:p>
    <w:p w14:paraId="2EFCEDDD">
      <w:pPr>
        <w:pStyle w:val="13"/>
        <w:spacing w:before="244"/>
      </w:pPr>
    </w:p>
    <w:p w14:paraId="64062B3D">
      <w:pPr>
        <w:pStyle w:val="20"/>
        <w:numPr>
          <w:ilvl w:val="0"/>
          <w:numId w:val="23"/>
        </w:numPr>
        <w:tabs>
          <w:tab w:val="left" w:pos="1412"/>
        </w:tabs>
        <w:spacing w:before="0" w:after="0" w:line="367" w:lineRule="auto"/>
        <w:ind w:left="1187" w:right="1763" w:firstLine="0"/>
        <w:jc w:val="both"/>
        <w:rPr>
          <w:sz w:val="22"/>
        </w:rPr>
      </w:pPr>
      <w:r>
        <w:rPr>
          <w:b/>
          <w:sz w:val="22"/>
        </w:rPr>
        <w:t>Communication</w:t>
      </w:r>
      <w:r>
        <w:rPr>
          <w:b/>
          <w:spacing w:val="-6"/>
          <w:sz w:val="22"/>
        </w:rPr>
        <w:t xml:space="preserve"> </w:t>
      </w:r>
      <w:r>
        <w:rPr>
          <w:b/>
          <w:sz w:val="22"/>
        </w:rPr>
        <w:t>Channels</w:t>
      </w:r>
      <w:r>
        <w:rPr>
          <w:b/>
          <w:spacing w:val="-8"/>
          <w:sz w:val="22"/>
        </w:rPr>
        <w:t xml:space="preserve"> </w:t>
      </w:r>
      <w:r>
        <w:rPr>
          <w:b/>
          <w:sz w:val="22"/>
        </w:rPr>
        <w:t xml:space="preserve">: </w:t>
      </w:r>
      <w:r>
        <w:rPr>
          <w:sz w:val="22"/>
        </w:rPr>
        <w:t>Ensure</w:t>
      </w:r>
      <w:r>
        <w:rPr>
          <w:spacing w:val="-4"/>
          <w:sz w:val="22"/>
        </w:rPr>
        <w:t xml:space="preserve"> </w:t>
      </w:r>
      <w:r>
        <w:rPr>
          <w:sz w:val="22"/>
        </w:rPr>
        <w:t>open</w:t>
      </w:r>
      <w:r>
        <w:rPr>
          <w:spacing w:val="-6"/>
          <w:sz w:val="22"/>
        </w:rPr>
        <w:t xml:space="preserve"> </w:t>
      </w:r>
      <w:r>
        <w:rPr>
          <w:sz w:val="22"/>
        </w:rPr>
        <w:t>communication</w:t>
      </w:r>
      <w:r>
        <w:rPr>
          <w:spacing w:val="-4"/>
          <w:sz w:val="22"/>
        </w:rPr>
        <w:t xml:space="preserve"> </w:t>
      </w:r>
      <w:r>
        <w:rPr>
          <w:sz w:val="22"/>
        </w:rPr>
        <w:t>channels</w:t>
      </w:r>
      <w:r>
        <w:rPr>
          <w:spacing w:val="-4"/>
          <w:sz w:val="22"/>
        </w:rPr>
        <w:t xml:space="preserve"> </w:t>
      </w:r>
      <w:r>
        <w:rPr>
          <w:sz w:val="22"/>
        </w:rPr>
        <w:t>among</w:t>
      </w:r>
      <w:r>
        <w:rPr>
          <w:spacing w:val="-4"/>
          <w:sz w:val="22"/>
        </w:rPr>
        <w:t xml:space="preserve"> </w:t>
      </w:r>
      <w:r>
        <w:rPr>
          <w:sz w:val="22"/>
        </w:rPr>
        <w:t>team</w:t>
      </w:r>
      <w:r>
        <w:rPr>
          <w:spacing w:val="-10"/>
          <w:sz w:val="22"/>
        </w:rPr>
        <w:t xml:space="preserve"> </w:t>
      </w:r>
      <w:r>
        <w:rPr>
          <w:sz w:val="22"/>
        </w:rPr>
        <w:t>members</w:t>
      </w:r>
      <w:r>
        <w:rPr>
          <w:spacing w:val="-4"/>
          <w:sz w:val="22"/>
        </w:rPr>
        <w:t xml:space="preserve"> </w:t>
      </w:r>
      <w:r>
        <w:rPr>
          <w:sz w:val="22"/>
        </w:rPr>
        <w:t>and stakeholders so that everyone can quickly raise any concerns or new risks they notice. It's like having a group chat where everyone can share updates and ask questions.</w:t>
      </w:r>
    </w:p>
    <w:p w14:paraId="0CA5FE63">
      <w:pPr>
        <w:pStyle w:val="13"/>
      </w:pPr>
    </w:p>
    <w:p w14:paraId="09702E0E">
      <w:pPr>
        <w:pStyle w:val="13"/>
        <w:spacing w:before="1"/>
      </w:pPr>
    </w:p>
    <w:p w14:paraId="608335E9">
      <w:pPr>
        <w:pStyle w:val="20"/>
        <w:numPr>
          <w:ilvl w:val="0"/>
          <w:numId w:val="23"/>
        </w:numPr>
        <w:tabs>
          <w:tab w:val="left" w:pos="1412"/>
        </w:tabs>
        <w:spacing w:before="0" w:after="0" w:line="369" w:lineRule="auto"/>
        <w:ind w:left="1187" w:right="1401" w:firstLine="0"/>
        <w:jc w:val="both"/>
        <w:rPr>
          <w:sz w:val="22"/>
        </w:rPr>
      </w:pPr>
      <w:r>
        <w:rPr>
          <w:b/>
          <w:sz w:val="22"/>
        </w:rPr>
        <w:t xml:space="preserve">Track Progress : </w:t>
      </w:r>
      <w:r>
        <w:rPr>
          <w:sz w:val="22"/>
        </w:rPr>
        <w:t>Keep track of how risks are being managed and whether the actions taken are effective. It's like keeping score in a game to see if your team's strategy is working or if you need to change tactics.</w:t>
      </w:r>
    </w:p>
    <w:p w14:paraId="07BEFF30">
      <w:pPr>
        <w:pStyle w:val="13"/>
        <w:spacing w:before="241"/>
      </w:pPr>
    </w:p>
    <w:p w14:paraId="3D0079E8">
      <w:pPr>
        <w:pStyle w:val="20"/>
        <w:numPr>
          <w:ilvl w:val="0"/>
          <w:numId w:val="23"/>
        </w:numPr>
        <w:tabs>
          <w:tab w:val="left" w:pos="1412"/>
        </w:tabs>
        <w:spacing w:before="1" w:after="0" w:line="369" w:lineRule="auto"/>
        <w:ind w:left="1187" w:right="1869" w:firstLine="0"/>
        <w:jc w:val="both"/>
        <w:rPr>
          <w:sz w:val="22"/>
        </w:rPr>
      </w:pPr>
      <w:r>
        <w:rPr>
          <w:b/>
          <w:sz w:val="22"/>
        </w:rPr>
        <w:t xml:space="preserve">Adaptability : </w:t>
      </w:r>
      <w:r>
        <w:rPr>
          <w:sz w:val="22"/>
        </w:rPr>
        <w:t>Be prepared to adjust plans and strategies as needed based on changing circumstances</w:t>
      </w:r>
      <w:r>
        <w:rPr>
          <w:spacing w:val="-2"/>
          <w:sz w:val="22"/>
        </w:rPr>
        <w:t xml:space="preserve"> </w:t>
      </w:r>
      <w:r>
        <w:rPr>
          <w:sz w:val="22"/>
        </w:rPr>
        <w:t>or</w:t>
      </w:r>
      <w:r>
        <w:rPr>
          <w:spacing w:val="-5"/>
          <w:sz w:val="22"/>
        </w:rPr>
        <w:t xml:space="preserve"> </w:t>
      </w:r>
      <w:r>
        <w:rPr>
          <w:sz w:val="22"/>
        </w:rPr>
        <w:t>new</w:t>
      </w:r>
      <w:r>
        <w:rPr>
          <w:spacing w:val="-7"/>
          <w:sz w:val="22"/>
        </w:rPr>
        <w:t xml:space="preserve"> </w:t>
      </w:r>
      <w:r>
        <w:rPr>
          <w:sz w:val="22"/>
        </w:rPr>
        <w:t>information.</w:t>
      </w:r>
      <w:r>
        <w:rPr>
          <w:spacing w:val="-7"/>
          <w:sz w:val="22"/>
        </w:rPr>
        <w:t xml:space="preserve"> </w:t>
      </w:r>
      <w:r>
        <w:rPr>
          <w:sz w:val="22"/>
        </w:rPr>
        <w:t>It's like being</w:t>
      </w:r>
      <w:r>
        <w:rPr>
          <w:spacing w:val="-9"/>
          <w:sz w:val="22"/>
        </w:rPr>
        <w:t xml:space="preserve"> </w:t>
      </w:r>
      <w:r>
        <w:rPr>
          <w:sz w:val="22"/>
        </w:rPr>
        <w:t>a</w:t>
      </w:r>
      <w:r>
        <w:rPr>
          <w:spacing w:val="-1"/>
          <w:sz w:val="22"/>
        </w:rPr>
        <w:t xml:space="preserve"> </w:t>
      </w:r>
      <w:r>
        <w:rPr>
          <w:sz w:val="22"/>
        </w:rPr>
        <w:t>chef who</w:t>
      </w:r>
      <w:r>
        <w:rPr>
          <w:spacing w:val="-2"/>
          <w:sz w:val="22"/>
        </w:rPr>
        <w:t xml:space="preserve"> </w:t>
      </w:r>
      <w:r>
        <w:rPr>
          <w:sz w:val="22"/>
        </w:rPr>
        <w:t>tastes</w:t>
      </w:r>
      <w:r>
        <w:rPr>
          <w:spacing w:val="-7"/>
          <w:sz w:val="22"/>
        </w:rPr>
        <w:t xml:space="preserve"> </w:t>
      </w:r>
      <w:r>
        <w:rPr>
          <w:sz w:val="22"/>
        </w:rPr>
        <w:t>the</w:t>
      </w:r>
      <w:r>
        <w:rPr>
          <w:spacing w:val="-3"/>
          <w:sz w:val="22"/>
        </w:rPr>
        <w:t xml:space="preserve"> </w:t>
      </w:r>
      <w:r>
        <w:rPr>
          <w:sz w:val="22"/>
        </w:rPr>
        <w:t>soup</w:t>
      </w:r>
      <w:r>
        <w:rPr>
          <w:spacing w:val="-2"/>
          <w:sz w:val="22"/>
        </w:rPr>
        <w:t xml:space="preserve"> </w:t>
      </w:r>
      <w:r>
        <w:rPr>
          <w:sz w:val="22"/>
        </w:rPr>
        <w:t>as</w:t>
      </w:r>
      <w:r>
        <w:rPr>
          <w:spacing w:val="-7"/>
          <w:sz w:val="22"/>
        </w:rPr>
        <w:t xml:space="preserve"> </w:t>
      </w:r>
      <w:r>
        <w:rPr>
          <w:sz w:val="22"/>
        </w:rPr>
        <w:t>it</w:t>
      </w:r>
      <w:r>
        <w:rPr>
          <w:spacing w:val="-5"/>
          <w:sz w:val="22"/>
        </w:rPr>
        <w:t xml:space="preserve"> </w:t>
      </w:r>
      <w:r>
        <w:rPr>
          <w:sz w:val="22"/>
        </w:rPr>
        <w:t>cooks and</w:t>
      </w:r>
      <w:r>
        <w:rPr>
          <w:spacing w:val="-2"/>
          <w:sz w:val="22"/>
        </w:rPr>
        <w:t xml:space="preserve"> </w:t>
      </w:r>
      <w:r>
        <w:rPr>
          <w:sz w:val="22"/>
        </w:rPr>
        <w:t>adds more seasoning if needed to make sure it tastes just right.</w:t>
      </w:r>
    </w:p>
    <w:p w14:paraId="359B1ABF">
      <w:pPr>
        <w:pStyle w:val="20"/>
        <w:spacing w:after="0" w:line="369" w:lineRule="auto"/>
        <w:jc w:val="both"/>
        <w:rPr>
          <w:sz w:val="22"/>
        </w:rPr>
        <w:sectPr>
          <w:pgSz w:w="12240" w:h="15840"/>
          <w:pgMar w:top="580" w:right="360" w:bottom="1120" w:left="360" w:header="0" w:footer="920" w:gutter="0"/>
          <w:cols w:space="720" w:num="1"/>
        </w:sectPr>
      </w:pPr>
    </w:p>
    <w:p w14:paraId="74B34D99">
      <w:pPr>
        <w:pStyle w:val="13"/>
        <w:rPr>
          <w:sz w:val="105"/>
        </w:rPr>
      </w:pPr>
      <w:r>
        <w:rPr>
          <w:sz w:val="105"/>
        </w:rPr>
        <mc:AlternateContent>
          <mc:Choice Requires="wps">
            <w:drawing>
              <wp:anchor distT="0" distB="0" distL="0" distR="0" simplePos="0" relativeHeight="25170124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3" name="Graphic 193"/>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3" o:spid="_x0000_s1026" o:spt="100" style="position:absolute;left:0pt;margin-left:45pt;margin-top:29.25pt;height:728.65pt;width:521.3pt;mso-position-horizontal-relative:page;mso-position-vertical-relative:page;z-index:-25161523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AAAAAZHJzL1BLAQIUABQA&#10;AAAIAIdO4kAI+4QM2wAAAAsBAAAPAAAAAAAAAAEAIAAAACIAAABkcnMvZG93bnJldi54bWxQSwEC&#10;FAAUAAAACACHTuJAoCnSsw4DAABECwAADgAAAAAAAAABACAAAAAqAQAAZHJzL2Uyb0RvYy54bWxQ&#10;SwUGAAAAAAYABgBZAQAAqg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32FAEFF">
      <w:pPr>
        <w:pStyle w:val="13"/>
        <w:rPr>
          <w:sz w:val="105"/>
        </w:rPr>
      </w:pPr>
    </w:p>
    <w:p w14:paraId="314EB416">
      <w:pPr>
        <w:pStyle w:val="13"/>
        <w:rPr>
          <w:sz w:val="105"/>
        </w:rPr>
      </w:pPr>
    </w:p>
    <w:p w14:paraId="070F1785">
      <w:pPr>
        <w:pStyle w:val="13"/>
        <w:spacing w:before="915"/>
        <w:rPr>
          <w:sz w:val="105"/>
        </w:rPr>
      </w:pPr>
    </w:p>
    <w:p w14:paraId="3B501A18">
      <w:pPr>
        <w:pStyle w:val="2"/>
        <w:ind w:left="2508" w:right="2476"/>
      </w:pPr>
      <w:r>
        <mc:AlternateContent>
          <mc:Choice Requires="wps">
            <w:drawing>
              <wp:anchor distT="0" distB="0" distL="0" distR="0" simplePos="0" relativeHeight="251700224" behindDoc="1" locked="0" layoutInCell="1" allowOverlap="1">
                <wp:simplePos x="0" y="0"/>
                <wp:positionH relativeFrom="page">
                  <wp:posOffset>2019300</wp:posOffset>
                </wp:positionH>
                <wp:positionV relativeFrom="paragraph">
                  <wp:posOffset>697230</wp:posOffset>
                </wp:positionV>
                <wp:extent cx="3749040" cy="64135"/>
                <wp:effectExtent l="0" t="0" r="0" b="0"/>
                <wp:wrapNone/>
                <wp:docPr id="194" name="Graphic 194"/>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39" y="64008"/>
                              </a:moveTo>
                              <a:lnTo>
                                <a:pt x="0" y="64008"/>
                              </a:lnTo>
                              <a:lnTo>
                                <a:pt x="0" y="0"/>
                              </a:lnTo>
                              <a:lnTo>
                                <a:pt x="3749039" y="0"/>
                              </a:lnTo>
                              <a:lnTo>
                                <a:pt x="3749039" y="64008"/>
                              </a:lnTo>
                              <a:close/>
                            </a:path>
                          </a:pathLst>
                        </a:custGeom>
                        <a:solidFill>
                          <a:srgbClr val="000000"/>
                        </a:solidFill>
                      </wps:spPr>
                      <wps:bodyPr wrap="square" lIns="0" tIns="0" rIns="0" bIns="0" rtlCol="0">
                        <a:noAutofit/>
                      </wps:bodyPr>
                    </wps:wsp>
                  </a:graphicData>
                </a:graphic>
              </wp:anchor>
            </w:drawing>
          </mc:Choice>
          <mc:Fallback>
            <w:pict>
              <v:shape id="Graphic 194" o:spid="_x0000_s1026" o:spt="100" style="position:absolute;left:0pt;margin-left:159pt;margin-top:54.9pt;height:5.05pt;width:295.2pt;mso-position-horizontal-relative:page;z-index:-251616256;mso-width-relative:page;mso-height-relative:page;" fillcolor="#000000" filled="t" stroked="f" coordsize="3749040,64135" o:gfxdata="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q&#10;TRCg1wAAAAsBAAAPAAAAAAAAAAEAIAAAACIAAABkcnMvZG93bnJldi54bWxQSwECFAAUAAAACACH&#10;TuJAPZLqWCUCAADoBAAADgAAAAAAAAABACAAAAAmAQAAZHJzL2Uyb0RvYy54bWxQSwUGAAAAAAYA&#10;BgBZAQAAvQUAAAAA&#10;" path="m3749039,64008l0,64008,0,0,3749039,0,3749039,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8</w:t>
      </w:r>
    </w:p>
    <w:p w14:paraId="0787EE1A">
      <w:pPr>
        <w:pStyle w:val="5"/>
        <w:ind w:right="2555"/>
      </w:pPr>
      <w:r>
        <w:rPr>
          <w:spacing w:val="-2"/>
        </w:rPr>
        <w:t>CONCLUSION</w:t>
      </w:r>
    </w:p>
    <w:p w14:paraId="6D28CB2C">
      <w:pPr>
        <w:pStyle w:val="5"/>
        <w:spacing w:after="0"/>
        <w:sectPr>
          <w:headerReference r:id="rId17" w:type="default"/>
          <w:pgSz w:w="12240" w:h="15840"/>
          <w:pgMar w:top="580" w:right="360" w:bottom="1120" w:left="360" w:header="0" w:footer="920" w:gutter="0"/>
          <w:cols w:space="720" w:num="1"/>
        </w:sectPr>
      </w:pPr>
    </w:p>
    <w:p w14:paraId="65150E16">
      <w:pPr>
        <w:pStyle w:val="13"/>
        <w:rPr>
          <w:b/>
        </w:rPr>
      </w:pPr>
      <w:r>
        <w:rPr>
          <w:b/>
        </w:rPr>
        <mc:AlternateContent>
          <mc:Choice Requires="wps">
            <w:drawing>
              <wp:anchor distT="0" distB="0" distL="0" distR="0" simplePos="0" relativeHeight="251701248"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5" name="Graphic 195"/>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5" o:spid="_x0000_s1026" o:spt="100" style="position:absolute;left:0pt;margin-left:45pt;margin-top:29.25pt;height:728.65pt;width:521.3pt;mso-position-horizontal-relative:page;mso-position-vertical-relative:page;z-index:-251615232;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CPuEDNsAAAALAQAADwAAAAAAAAABACAAAAAiAAAAZHJzL2Rvd25yZXYueG1sUEsBAhQAFAAA&#10;AAgAh07iQGrUgx8JAwAARAsAAA4AAAAAAAAAAQAgAAAAKgEAAGRycy9lMm9Eb2MueG1sUEsFBgAA&#10;AAAGAAYAWQEAAKU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5E0A6E09">
      <w:pPr>
        <w:pStyle w:val="13"/>
        <w:rPr>
          <w:b/>
        </w:rPr>
      </w:pPr>
    </w:p>
    <w:p w14:paraId="1D368C28">
      <w:pPr>
        <w:pStyle w:val="13"/>
        <w:spacing w:before="150"/>
        <w:rPr>
          <w:b/>
        </w:rPr>
      </w:pPr>
    </w:p>
    <w:p w14:paraId="58A4C036">
      <w:pPr>
        <w:pStyle w:val="13"/>
        <w:spacing w:line="369" w:lineRule="auto"/>
        <w:ind w:left="1187" w:right="1441"/>
        <w:jc w:val="both"/>
      </w:pPr>
      <w:r>
        <w:t>In conclusion, the development and implementation of the Bug Tracking System (BTS) have been a significant endeavor aimed at enhancing the efficiency, transparency, and quality of software development processes. Through meticulous planning, collaboration, and execution, the project has successfully delivered a robust platform that addresses the critical need for systematic bug tracking and management.</w:t>
      </w:r>
    </w:p>
    <w:p w14:paraId="332DF52A">
      <w:pPr>
        <w:pStyle w:val="13"/>
        <w:spacing w:before="242"/>
      </w:pPr>
    </w:p>
    <w:p w14:paraId="1A8119E3">
      <w:pPr>
        <w:pStyle w:val="13"/>
        <w:spacing w:line="369" w:lineRule="auto"/>
        <w:ind w:left="1187" w:right="1557"/>
        <w:jc w:val="both"/>
      </w:pPr>
      <w:r>
        <w:t>As the Bug Tracking System is deployed and integrated into the software</w:t>
      </w:r>
      <w:r>
        <w:rPr>
          <w:spacing w:val="-1"/>
        </w:rPr>
        <w:t xml:space="preserve"> </w:t>
      </w:r>
      <w:r>
        <w:t>development ecosystem, it is imperative</w:t>
      </w:r>
      <w:r>
        <w:rPr>
          <w:spacing w:val="-2"/>
        </w:rPr>
        <w:t xml:space="preserve"> </w:t>
      </w:r>
      <w:r>
        <w:t>to maintain</w:t>
      </w:r>
      <w:r>
        <w:rPr>
          <w:spacing w:val="-2"/>
        </w:rPr>
        <w:t xml:space="preserve"> </w:t>
      </w:r>
      <w:r>
        <w:t>a proactive approach</w:t>
      </w:r>
      <w:r>
        <w:rPr>
          <w:spacing w:val="-2"/>
        </w:rPr>
        <w:t xml:space="preserve"> </w:t>
      </w:r>
      <w:r>
        <w:t>to support,</w:t>
      </w:r>
      <w:r>
        <w:rPr>
          <w:spacing w:val="-2"/>
        </w:rPr>
        <w:t xml:space="preserve"> </w:t>
      </w:r>
      <w:r>
        <w:t>monitoring, and enhancement. Regular feedback loops, performance evaluations, and iteration cycles will enable the BTS to evolve in response to changing requirements, technological advancements, and user needs, ensuring its continued relevance and</w:t>
      </w:r>
      <w:r>
        <w:rPr>
          <w:spacing w:val="40"/>
        </w:rPr>
        <w:t xml:space="preserve"> </w:t>
      </w:r>
      <w:r>
        <w:t>effectiveness in facilitating efficient bug tracking and resolution.</w:t>
      </w:r>
    </w:p>
    <w:p w14:paraId="5AFB1B1C">
      <w:pPr>
        <w:pStyle w:val="13"/>
        <w:spacing w:before="242"/>
      </w:pPr>
    </w:p>
    <w:p w14:paraId="29A705E8">
      <w:pPr>
        <w:pStyle w:val="13"/>
        <w:spacing w:line="369" w:lineRule="auto"/>
        <w:ind w:left="1187" w:right="1572"/>
        <w:jc w:val="both"/>
      </w:pPr>
      <w:r>
        <w:t>In essence, the Bug Tracking System project represents a significant milestone in the pursuit of excellence in software development practices. By leveraging technology, collaboration, and best practices,</w:t>
      </w:r>
      <w:r>
        <w:rPr>
          <w:spacing w:val="-14"/>
        </w:rPr>
        <w:t xml:space="preserve"> </w:t>
      </w:r>
      <w:r>
        <w:t>the</w:t>
      </w:r>
      <w:r>
        <w:rPr>
          <w:spacing w:val="-14"/>
        </w:rPr>
        <w:t xml:space="preserve"> </w:t>
      </w:r>
      <w:r>
        <w:t>BTS</w:t>
      </w:r>
      <w:r>
        <w:rPr>
          <w:spacing w:val="-12"/>
        </w:rPr>
        <w:t xml:space="preserve"> </w:t>
      </w:r>
      <w:r>
        <w:t>not</w:t>
      </w:r>
      <w:r>
        <w:rPr>
          <w:spacing w:val="-10"/>
        </w:rPr>
        <w:t xml:space="preserve"> </w:t>
      </w:r>
      <w:r>
        <w:t>only</w:t>
      </w:r>
      <w:r>
        <w:rPr>
          <w:spacing w:val="-14"/>
        </w:rPr>
        <w:t xml:space="preserve"> </w:t>
      </w:r>
      <w:r>
        <w:t>mitigates</w:t>
      </w:r>
      <w:r>
        <w:rPr>
          <w:spacing w:val="-10"/>
        </w:rPr>
        <w:t xml:space="preserve"> </w:t>
      </w:r>
      <w:r>
        <w:t>risks</w:t>
      </w:r>
      <w:r>
        <w:rPr>
          <w:spacing w:val="-12"/>
        </w:rPr>
        <w:t xml:space="preserve"> </w:t>
      </w:r>
      <w:r>
        <w:t>and</w:t>
      </w:r>
      <w:r>
        <w:rPr>
          <w:spacing w:val="-10"/>
        </w:rPr>
        <w:t xml:space="preserve"> </w:t>
      </w:r>
      <w:r>
        <w:t>accelerates</w:t>
      </w:r>
      <w:r>
        <w:rPr>
          <w:spacing w:val="-8"/>
        </w:rPr>
        <w:t xml:space="preserve"> </w:t>
      </w:r>
      <w:r>
        <w:t>bug</w:t>
      </w:r>
      <w:r>
        <w:rPr>
          <w:spacing w:val="-10"/>
        </w:rPr>
        <w:t xml:space="preserve"> </w:t>
      </w:r>
      <w:r>
        <w:t>resolution</w:t>
      </w:r>
      <w:r>
        <w:rPr>
          <w:spacing w:val="-8"/>
        </w:rPr>
        <w:t xml:space="preserve"> </w:t>
      </w:r>
      <w:r>
        <w:t>but</w:t>
      </w:r>
      <w:r>
        <w:rPr>
          <w:spacing w:val="-8"/>
        </w:rPr>
        <w:t xml:space="preserve"> </w:t>
      </w:r>
      <w:r>
        <w:t>also</w:t>
      </w:r>
      <w:r>
        <w:rPr>
          <w:spacing w:val="-10"/>
        </w:rPr>
        <w:t xml:space="preserve"> </w:t>
      </w:r>
      <w:r>
        <w:t>fosters</w:t>
      </w:r>
      <w:r>
        <w:rPr>
          <w:spacing w:val="-10"/>
        </w:rPr>
        <w:t xml:space="preserve"> </w:t>
      </w:r>
      <w:r>
        <w:t>a</w:t>
      </w:r>
      <w:r>
        <w:rPr>
          <w:spacing w:val="-11"/>
        </w:rPr>
        <w:t xml:space="preserve"> </w:t>
      </w:r>
      <w:r>
        <w:t>culture</w:t>
      </w:r>
      <w:r>
        <w:rPr>
          <w:spacing w:val="-9"/>
        </w:rPr>
        <w:t xml:space="preserve"> </w:t>
      </w:r>
      <w:r>
        <w:t>of innovation, learning, and continuous improvement, driving organizational success in delivering superior software products to customers.</w:t>
      </w:r>
    </w:p>
    <w:p w14:paraId="6347704D">
      <w:pPr>
        <w:pStyle w:val="13"/>
        <w:spacing w:after="0" w:line="369" w:lineRule="auto"/>
        <w:jc w:val="both"/>
        <w:sectPr>
          <w:pgSz w:w="12240" w:h="15840"/>
          <w:pgMar w:top="580" w:right="360" w:bottom="1120" w:left="360" w:header="0" w:footer="920" w:gutter="0"/>
          <w:cols w:space="720" w:num="1"/>
        </w:sectPr>
      </w:pPr>
    </w:p>
    <w:p w14:paraId="127A9372">
      <w:pPr>
        <w:pStyle w:val="13"/>
        <w:rPr>
          <w:sz w:val="105"/>
        </w:rPr>
      </w:pPr>
      <w:r>
        <w:rPr>
          <w:sz w:val="105"/>
        </w:rPr>
        <mc:AlternateContent>
          <mc:Choice Requires="wps">
            <w:drawing>
              <wp:anchor distT="0" distB="0" distL="0" distR="0" simplePos="0" relativeHeight="251702272"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6" name="Graphic 196"/>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6" o:spid="_x0000_s1026" o:spt="100" style="position:absolute;left:0pt;margin-left:45pt;margin-top:29.25pt;height:728.65pt;width:521.3pt;mso-position-horizontal-relative:page;mso-position-vertical-relative:page;z-index:-251614208;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I+4QM2wAAAAsBAAAPAAAAAAAAAAEAIAAAACIAAABkcnMvZG93bnJldi54bWxQSwECFAAU&#10;AAAACACHTuJAjyqrSQsDAABECwAADgAAAAAAAAABACAAAAAqAQAAZHJzL2Uyb0RvYy54bWxQSwUG&#10;AAAAAAYABgBZAQAApwY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2C942D0A">
      <w:pPr>
        <w:pStyle w:val="13"/>
        <w:rPr>
          <w:sz w:val="105"/>
        </w:rPr>
      </w:pPr>
    </w:p>
    <w:p w14:paraId="2F065A10">
      <w:pPr>
        <w:pStyle w:val="13"/>
        <w:rPr>
          <w:sz w:val="105"/>
        </w:rPr>
      </w:pPr>
    </w:p>
    <w:p w14:paraId="5679BCA7">
      <w:pPr>
        <w:pStyle w:val="13"/>
        <w:spacing w:before="915"/>
        <w:rPr>
          <w:sz w:val="105"/>
        </w:rPr>
      </w:pPr>
    </w:p>
    <w:p w14:paraId="31582F29">
      <w:pPr>
        <w:pStyle w:val="2"/>
        <w:ind w:left="2508" w:right="2476"/>
      </w:pPr>
      <w:r>
        <mc:AlternateContent>
          <mc:Choice Requires="wps">
            <w:drawing>
              <wp:anchor distT="0" distB="0" distL="0" distR="0" simplePos="0" relativeHeight="251702272" behindDoc="1" locked="0" layoutInCell="1" allowOverlap="1">
                <wp:simplePos x="0" y="0"/>
                <wp:positionH relativeFrom="page">
                  <wp:posOffset>2019300</wp:posOffset>
                </wp:positionH>
                <wp:positionV relativeFrom="paragraph">
                  <wp:posOffset>697230</wp:posOffset>
                </wp:positionV>
                <wp:extent cx="3749040" cy="64135"/>
                <wp:effectExtent l="0" t="0" r="0" b="0"/>
                <wp:wrapNone/>
                <wp:docPr id="197" name="Graphic 197"/>
                <wp:cNvGraphicFramePr/>
                <a:graphic xmlns:a="http://schemas.openxmlformats.org/drawingml/2006/main">
                  <a:graphicData uri="http://schemas.microsoft.com/office/word/2010/wordprocessingShape">
                    <wps:wsp>
                      <wps:cNvSpPr/>
                      <wps:spPr>
                        <a:xfrm>
                          <a:off x="0" y="0"/>
                          <a:ext cx="3749040" cy="64135"/>
                        </a:xfrm>
                        <a:custGeom>
                          <a:avLst/>
                          <a:gdLst/>
                          <a:ahLst/>
                          <a:cxnLst/>
                          <a:rect l="l" t="t" r="r" b="b"/>
                          <a:pathLst>
                            <a:path w="3749040" h="64135">
                              <a:moveTo>
                                <a:pt x="3749039" y="64008"/>
                              </a:moveTo>
                              <a:lnTo>
                                <a:pt x="0" y="64008"/>
                              </a:lnTo>
                              <a:lnTo>
                                <a:pt x="0" y="0"/>
                              </a:lnTo>
                              <a:lnTo>
                                <a:pt x="3749039" y="0"/>
                              </a:lnTo>
                              <a:lnTo>
                                <a:pt x="3749039" y="64008"/>
                              </a:lnTo>
                              <a:close/>
                            </a:path>
                          </a:pathLst>
                        </a:custGeom>
                        <a:solidFill>
                          <a:srgbClr val="000000"/>
                        </a:solidFill>
                      </wps:spPr>
                      <wps:bodyPr wrap="square" lIns="0" tIns="0" rIns="0" bIns="0" rtlCol="0">
                        <a:noAutofit/>
                      </wps:bodyPr>
                    </wps:wsp>
                  </a:graphicData>
                </a:graphic>
              </wp:anchor>
            </w:drawing>
          </mc:Choice>
          <mc:Fallback>
            <w:pict>
              <v:shape id="Graphic 197" o:spid="_x0000_s1026" o:spt="100" style="position:absolute;left:0pt;margin-left:159pt;margin-top:54.9pt;height:5.05pt;width:295.2pt;mso-position-horizontal-relative:page;z-index:-251614208;mso-width-relative:page;mso-height-relative:page;" fillcolor="#000000" filled="t" stroked="f" coordsize="3749040,64135" o:gfxdata="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q&#10;TRCg1wAAAAsBAAAPAAAAAAAAAAEAIAAAACIAAABkcnMvZG93bnJldi54bWxQSwECFAAUAAAACACH&#10;TuJAuRtBZyUCAADoBAAADgAAAAAAAAABACAAAAAmAQAAZHJzL2Uyb0RvYy54bWxQSwUGAAAAAAYA&#10;BgBZAQAAvQUAAAAA&#10;" path="m3749039,64008l0,64008,0,0,3749039,0,3749039,64008xe">
                <v:fill on="t" focussize="0,0"/>
                <v:stroke on="f"/>
                <v:imagedata o:title=""/>
                <o:lock v:ext="edit" aspectratio="f"/>
                <v:textbox inset="0mm,0mm,0mm,0mm"/>
              </v:shape>
            </w:pict>
          </mc:Fallback>
        </mc:AlternateContent>
      </w:r>
      <w:r>
        <w:rPr>
          <w:spacing w:val="-10"/>
        </w:rPr>
        <w:t>CHAPTER</w:t>
      </w:r>
      <w:r>
        <w:rPr>
          <w:spacing w:val="-45"/>
        </w:rPr>
        <w:t xml:space="preserve"> </w:t>
      </w:r>
      <w:r>
        <w:rPr>
          <w:spacing w:val="-10"/>
        </w:rPr>
        <w:t>9</w:t>
      </w:r>
    </w:p>
    <w:p w14:paraId="5E720A37">
      <w:pPr>
        <w:pStyle w:val="5"/>
        <w:ind w:right="2557"/>
      </w:pPr>
      <w:r>
        <w:rPr>
          <w:spacing w:val="-2"/>
        </w:rPr>
        <w:t>REFERENCES</w:t>
      </w:r>
    </w:p>
    <w:p w14:paraId="40352E6D">
      <w:pPr>
        <w:pStyle w:val="5"/>
        <w:spacing w:after="0"/>
        <w:sectPr>
          <w:headerReference r:id="rId18" w:type="default"/>
          <w:pgSz w:w="12240" w:h="15840"/>
          <w:pgMar w:top="580" w:right="360" w:bottom="1120" w:left="360" w:header="0" w:footer="920" w:gutter="0"/>
          <w:cols w:space="720" w:num="1"/>
        </w:sectPr>
      </w:pPr>
    </w:p>
    <w:p w14:paraId="5F42DB49">
      <w:pPr>
        <w:pStyle w:val="13"/>
        <w:rPr>
          <w:b/>
          <w:sz w:val="26"/>
        </w:rPr>
      </w:pPr>
      <w:r>
        <w:rPr>
          <w:b/>
          <w:sz w:val="26"/>
        </w:rPr>
        <mc:AlternateContent>
          <mc:Choice Requires="wps">
            <w:drawing>
              <wp:anchor distT="0" distB="0" distL="0" distR="0" simplePos="0" relativeHeight="251703296" behindDoc="1" locked="0" layoutInCell="1" allowOverlap="1">
                <wp:simplePos x="0" y="0"/>
                <wp:positionH relativeFrom="page">
                  <wp:posOffset>571500</wp:posOffset>
                </wp:positionH>
                <wp:positionV relativeFrom="page">
                  <wp:posOffset>371475</wp:posOffset>
                </wp:positionV>
                <wp:extent cx="6620510" cy="9253855"/>
                <wp:effectExtent l="0" t="0" r="0" b="0"/>
                <wp:wrapNone/>
                <wp:docPr id="198" name="Graphic 198"/>
                <wp:cNvGraphicFramePr/>
                <a:graphic xmlns:a="http://schemas.openxmlformats.org/drawingml/2006/main">
                  <a:graphicData uri="http://schemas.microsoft.com/office/word/2010/wordprocessingShape">
                    <wps:wsp>
                      <wps:cNvSpPr/>
                      <wps:spPr>
                        <a:xfrm>
                          <a:off x="0" y="0"/>
                          <a:ext cx="6620509" cy="9253855"/>
                        </a:xfrm>
                        <a:custGeom>
                          <a:avLst/>
                          <a:gdLst/>
                          <a:ahLst/>
                          <a:cxnLst/>
                          <a:rect l="l" t="t" r="r" b="b"/>
                          <a:pathLst>
                            <a:path w="6620509" h="9253855">
                              <a:moveTo>
                                <a:pt x="6576060" y="44183"/>
                              </a:moveTo>
                              <a:lnTo>
                                <a:pt x="44196" y="44183"/>
                              </a:lnTo>
                              <a:lnTo>
                                <a:pt x="44196" y="51803"/>
                              </a:lnTo>
                              <a:lnTo>
                                <a:pt x="44196" y="9200883"/>
                              </a:lnTo>
                              <a:lnTo>
                                <a:pt x="44196" y="9202153"/>
                              </a:lnTo>
                              <a:lnTo>
                                <a:pt x="44196" y="9209773"/>
                              </a:lnTo>
                              <a:lnTo>
                                <a:pt x="6576060" y="9209773"/>
                              </a:lnTo>
                              <a:lnTo>
                                <a:pt x="6576060" y="9202153"/>
                              </a:lnTo>
                              <a:lnTo>
                                <a:pt x="53340" y="9202153"/>
                              </a:lnTo>
                              <a:lnTo>
                                <a:pt x="53340" y="9200883"/>
                              </a:lnTo>
                              <a:lnTo>
                                <a:pt x="53340" y="51803"/>
                              </a:lnTo>
                              <a:lnTo>
                                <a:pt x="6566916" y="51803"/>
                              </a:lnTo>
                              <a:lnTo>
                                <a:pt x="6566916" y="9200883"/>
                              </a:lnTo>
                              <a:lnTo>
                                <a:pt x="6576060" y="9200883"/>
                              </a:lnTo>
                              <a:lnTo>
                                <a:pt x="6576060" y="51803"/>
                              </a:lnTo>
                              <a:lnTo>
                                <a:pt x="6576060" y="44183"/>
                              </a:lnTo>
                              <a:close/>
                            </a:path>
                            <a:path w="6620509" h="9253855">
                              <a:moveTo>
                                <a:pt x="6620243" y="9200388"/>
                              </a:moveTo>
                              <a:lnTo>
                                <a:pt x="6583667" y="9200388"/>
                              </a:lnTo>
                              <a:lnTo>
                                <a:pt x="6583667" y="9216898"/>
                              </a:lnTo>
                              <a:lnTo>
                                <a:pt x="36563" y="9216898"/>
                              </a:lnTo>
                              <a:lnTo>
                                <a:pt x="36563" y="9200388"/>
                              </a:lnTo>
                              <a:lnTo>
                                <a:pt x="0" y="9200388"/>
                              </a:lnTo>
                              <a:lnTo>
                                <a:pt x="0" y="9216898"/>
                              </a:lnTo>
                              <a:lnTo>
                                <a:pt x="0" y="9253728"/>
                              </a:lnTo>
                              <a:lnTo>
                                <a:pt x="6620243" y="9253728"/>
                              </a:lnTo>
                              <a:lnTo>
                                <a:pt x="6620243" y="9216898"/>
                              </a:lnTo>
                              <a:lnTo>
                                <a:pt x="6620243" y="9200388"/>
                              </a:lnTo>
                              <a:close/>
                            </a:path>
                            <a:path w="6620509" h="9253855">
                              <a:moveTo>
                                <a:pt x="6620243" y="0"/>
                              </a:moveTo>
                              <a:lnTo>
                                <a:pt x="0" y="0"/>
                              </a:lnTo>
                              <a:lnTo>
                                <a:pt x="0" y="36830"/>
                              </a:lnTo>
                              <a:lnTo>
                                <a:pt x="0" y="9199880"/>
                              </a:lnTo>
                              <a:lnTo>
                                <a:pt x="36563" y="9199880"/>
                              </a:lnTo>
                              <a:lnTo>
                                <a:pt x="36563" y="36830"/>
                              </a:lnTo>
                              <a:lnTo>
                                <a:pt x="6583667" y="36830"/>
                              </a:lnTo>
                              <a:lnTo>
                                <a:pt x="6583667" y="9199880"/>
                              </a:lnTo>
                              <a:lnTo>
                                <a:pt x="6620243" y="9199880"/>
                              </a:lnTo>
                              <a:lnTo>
                                <a:pt x="6620243" y="36830"/>
                              </a:lnTo>
                              <a:lnTo>
                                <a:pt x="6620243" y="0"/>
                              </a:lnTo>
                              <a:close/>
                            </a:path>
                          </a:pathLst>
                        </a:custGeom>
                        <a:solidFill>
                          <a:srgbClr val="000000"/>
                        </a:solidFill>
                      </wps:spPr>
                      <wps:bodyPr wrap="square" lIns="0" tIns="0" rIns="0" bIns="0" rtlCol="0">
                        <a:noAutofit/>
                      </wps:bodyPr>
                    </wps:wsp>
                  </a:graphicData>
                </a:graphic>
              </wp:anchor>
            </w:drawing>
          </mc:Choice>
          <mc:Fallback>
            <w:pict>
              <v:shape id="Graphic 198" o:spid="_x0000_s1026" o:spt="100" style="position:absolute;left:0pt;margin-left:45pt;margin-top:29.25pt;height:728.65pt;width:521.3pt;mso-position-horizontal-relative:page;mso-position-vertical-relative:page;z-index:-251613184;mso-width-relative:page;mso-height-relative:page;" fillcolor="#000000" filled="t" stroked="f" coordsize="6620509,9253855" o:gfxdata="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" path="m6576060,44183l44196,44183,44196,51803,44196,9200883,44196,9202153,44196,9209773,6576060,9209773,6576060,9202153,53340,9202153,53340,9200883,53340,51803,6566916,51803,6566916,9200883,6576060,9200883,6576060,51803,6576060,44183xem6620243,9200388l6583667,9200388,6583667,9216898,36563,9216898,36563,9200388,0,9200388,0,9216898,0,9253728,6620243,9253728,6620243,9216898,6620243,9200388xem6620243,0l0,0,0,36830,0,9199880,36563,9199880,36563,36830,6583667,36830,6583667,9199880,6620243,9199880,6620243,36830,6620243,0xe">
                <v:fill on="t" focussize="0,0"/>
                <v:stroke on="f"/>
                <v:imagedata o:title=""/>
                <o:lock v:ext="edit" aspectratio="f"/>
                <v:textbox inset="0mm,0mm,0mm,0mm"/>
              </v:shape>
            </w:pict>
          </mc:Fallback>
        </mc:AlternateContent>
      </w:r>
    </w:p>
    <w:p w14:paraId="7F62F8DD">
      <w:pPr>
        <w:pStyle w:val="13"/>
        <w:rPr>
          <w:b/>
          <w:sz w:val="26"/>
        </w:rPr>
      </w:pPr>
    </w:p>
    <w:p w14:paraId="6B0D3D11">
      <w:pPr>
        <w:pStyle w:val="13"/>
        <w:spacing w:before="13"/>
        <w:rPr>
          <w:b/>
          <w:sz w:val="26"/>
        </w:rPr>
      </w:pPr>
    </w:p>
    <w:p w14:paraId="74599DF0">
      <w:pPr>
        <w:pStyle w:val="20"/>
        <w:numPr>
          <w:ilvl w:val="0"/>
          <w:numId w:val="24"/>
        </w:numPr>
        <w:tabs>
          <w:tab w:val="left" w:pos="1187"/>
          <w:tab w:val="left" w:pos="1387"/>
        </w:tabs>
        <w:spacing w:before="0" w:after="0" w:line="405" w:lineRule="auto"/>
        <w:ind w:left="1187" w:right="7856" w:hanging="3"/>
        <w:jc w:val="left"/>
        <w:rPr>
          <w:sz w:val="26"/>
        </w:rPr>
      </w:pPr>
      <w:r>
        <w:rPr>
          <w:sz w:val="26"/>
        </w:rPr>
        <w:t xml:space="preserve">Draw.io : </w:t>
      </w:r>
      <w:r>
        <w:rPr>
          <w:color w:val="0000FF"/>
          <w:spacing w:val="-6"/>
          <w:sz w:val="26"/>
          <w:u w:val="single" w:color="0000FF"/>
        </w:rPr>
        <w:t>https://app.diagrams.net/</w:t>
      </w:r>
    </w:p>
    <w:p w14:paraId="0FD0AE20">
      <w:pPr>
        <w:pStyle w:val="20"/>
        <w:numPr>
          <w:ilvl w:val="0"/>
          <w:numId w:val="24"/>
        </w:numPr>
        <w:tabs>
          <w:tab w:val="left" w:pos="1187"/>
          <w:tab w:val="left" w:pos="1387"/>
        </w:tabs>
        <w:spacing w:before="9" w:after="0" w:line="405" w:lineRule="auto"/>
        <w:ind w:left="1187" w:right="7398" w:hanging="3"/>
        <w:jc w:val="left"/>
        <w:rPr>
          <w:sz w:val="26"/>
        </w:rPr>
      </w:pPr>
      <w:r>
        <w:rPr>
          <w:sz w:val="26"/>
        </w:rPr>
        <w:t xml:space="preserve">W3 Schools : </w:t>
      </w:r>
      <w:r>
        <w:rPr>
          <w:color w:val="0000FF"/>
          <w:spacing w:val="-6"/>
          <w:sz w:val="26"/>
          <w:u w:val="single" w:color="0000FF"/>
        </w:rPr>
        <w:t>https://</w:t>
      </w:r>
      <w:r>
        <w:fldChar w:fldCharType="begin"/>
      </w:r>
      <w:r>
        <w:instrText xml:space="preserve"> HYPERLINK "http://www.w3schools.com/" \h </w:instrText>
      </w:r>
      <w:r>
        <w:fldChar w:fldCharType="separate"/>
      </w:r>
      <w:r>
        <w:rPr>
          <w:color w:val="0000FF"/>
          <w:spacing w:val="-6"/>
          <w:sz w:val="26"/>
          <w:u w:val="single" w:color="0000FF"/>
        </w:rPr>
        <w:t>www.w3schools.com/</w:t>
      </w:r>
      <w:r>
        <w:rPr>
          <w:color w:val="0000FF"/>
          <w:spacing w:val="-6"/>
          <w:sz w:val="26"/>
          <w:u w:val="single" w:color="0000FF"/>
        </w:rPr>
        <w:fldChar w:fldCharType="end"/>
      </w:r>
    </w:p>
    <w:p w14:paraId="5211FB40">
      <w:pPr>
        <w:pStyle w:val="20"/>
        <w:numPr>
          <w:ilvl w:val="0"/>
          <w:numId w:val="24"/>
        </w:numPr>
        <w:tabs>
          <w:tab w:val="left" w:pos="1387"/>
        </w:tabs>
        <w:spacing w:before="5" w:after="0" w:line="240" w:lineRule="auto"/>
        <w:ind w:left="1387" w:right="0" w:hanging="200"/>
        <w:jc w:val="left"/>
        <w:rPr>
          <w:sz w:val="26"/>
        </w:rPr>
      </w:pPr>
      <w:r>
        <w:rPr>
          <w:sz w:val="26"/>
        </w:rPr>
        <w:t>C#</w:t>
      </w:r>
      <w:r>
        <w:rPr>
          <w:spacing w:val="-7"/>
          <w:sz w:val="26"/>
        </w:rPr>
        <w:t xml:space="preserve"> </w:t>
      </w:r>
      <w:r>
        <w:rPr>
          <w:spacing w:val="-2"/>
          <w:sz w:val="26"/>
        </w:rPr>
        <w:t>Corner</w:t>
      </w:r>
    </w:p>
    <w:p w14:paraId="60C658F6">
      <w:pPr>
        <w:spacing w:before="212"/>
        <w:ind w:left="1187" w:right="0" w:firstLine="0"/>
        <w:jc w:val="left"/>
        <w:rPr>
          <w:sz w:val="26"/>
        </w:rPr>
      </w:pPr>
      <w:r>
        <w:rPr>
          <w:color w:val="0000FF"/>
          <w:spacing w:val="-8"/>
          <w:sz w:val="26"/>
          <w:u w:val="single" w:color="0000FF"/>
        </w:rPr>
        <w:t>https://</w:t>
      </w:r>
      <w:r>
        <w:fldChar w:fldCharType="begin"/>
      </w:r>
      <w:r>
        <w:instrText xml:space="preserve"> HYPERLINK "http://www.c-sharpcorner.com/" \h </w:instrText>
      </w:r>
      <w:r>
        <w:fldChar w:fldCharType="separate"/>
      </w:r>
      <w:r>
        <w:rPr>
          <w:color w:val="0000FF"/>
          <w:spacing w:val="-8"/>
          <w:sz w:val="26"/>
          <w:u w:val="single" w:color="0000FF"/>
        </w:rPr>
        <w:t>www.c-</w:t>
      </w:r>
      <w:r>
        <w:rPr>
          <w:color w:val="0000FF"/>
          <w:spacing w:val="-2"/>
          <w:sz w:val="26"/>
          <w:u w:val="single" w:color="0000FF"/>
        </w:rPr>
        <w:t>sharpcorner.com/</w:t>
      </w:r>
      <w:r>
        <w:rPr>
          <w:color w:val="0000FF"/>
          <w:spacing w:val="-2"/>
          <w:sz w:val="26"/>
          <w:u w:val="single" w:color="0000FF"/>
        </w:rPr>
        <w:fldChar w:fldCharType="end"/>
      </w:r>
    </w:p>
    <w:p w14:paraId="65D69327">
      <w:pPr>
        <w:pStyle w:val="20"/>
        <w:numPr>
          <w:ilvl w:val="0"/>
          <w:numId w:val="24"/>
        </w:numPr>
        <w:tabs>
          <w:tab w:val="left" w:pos="1187"/>
          <w:tab w:val="left" w:pos="1387"/>
        </w:tabs>
        <w:spacing w:before="215" w:after="0" w:line="408" w:lineRule="auto"/>
        <w:ind w:left="1187" w:right="7651" w:hanging="3"/>
        <w:jc w:val="left"/>
        <w:rPr>
          <w:sz w:val="26"/>
        </w:rPr>
      </w:pPr>
      <w:r>
        <w:rPr>
          <w:sz w:val="26"/>
        </w:rPr>
        <w:t xml:space="preserve">Stack Overflow </w:t>
      </w:r>
      <w:r>
        <w:rPr>
          <w:color w:val="0000FF"/>
          <w:spacing w:val="-6"/>
          <w:sz w:val="26"/>
          <w:u w:val="single" w:color="0000FF"/>
        </w:rPr>
        <w:t>https://stackoverflow.com/</w:t>
      </w:r>
    </w:p>
    <w:p w14:paraId="1A068519">
      <w:pPr>
        <w:pStyle w:val="20"/>
        <w:numPr>
          <w:ilvl w:val="0"/>
          <w:numId w:val="24"/>
        </w:numPr>
        <w:tabs>
          <w:tab w:val="left" w:pos="1187"/>
          <w:tab w:val="left" w:pos="1387"/>
        </w:tabs>
        <w:spacing w:before="3" w:after="0" w:line="408" w:lineRule="auto"/>
        <w:ind w:left="1187" w:right="6118" w:hanging="3"/>
        <w:jc w:val="left"/>
        <w:rPr>
          <w:sz w:val="26"/>
        </w:rPr>
      </w:pPr>
      <w:r>
        <w:rPr>
          <w:sz w:val="26"/>
        </w:rPr>
        <w:t xml:space="preserve">Tutorials Point </w:t>
      </w:r>
      <w:r>
        <w:rPr>
          <w:color w:val="0000FF"/>
          <w:spacing w:val="-6"/>
          <w:sz w:val="26"/>
          <w:u w:val="single" w:color="0000FF"/>
        </w:rPr>
        <w:t>https://</w:t>
      </w:r>
      <w:r>
        <w:fldChar w:fldCharType="begin"/>
      </w:r>
      <w:r>
        <w:instrText xml:space="preserve"> HYPERLINK "http://www.tutorialspoint.com/index.htm" \h </w:instrText>
      </w:r>
      <w:r>
        <w:fldChar w:fldCharType="separate"/>
      </w:r>
      <w:r>
        <w:rPr>
          <w:color w:val="0000FF"/>
          <w:spacing w:val="-6"/>
          <w:sz w:val="26"/>
          <w:u w:val="single" w:color="0000FF"/>
        </w:rPr>
        <w:t>www.tutorialspoint.com/index.htm</w:t>
      </w:r>
      <w:r>
        <w:rPr>
          <w:color w:val="0000FF"/>
          <w:spacing w:val="-6"/>
          <w:sz w:val="26"/>
          <w:u w:val="single" w:color="0000FF"/>
        </w:rPr>
        <w:fldChar w:fldCharType="end"/>
      </w:r>
    </w:p>
    <w:p w14:paraId="40BB91C6">
      <w:pPr>
        <w:pStyle w:val="20"/>
        <w:numPr>
          <w:ilvl w:val="0"/>
          <w:numId w:val="24"/>
        </w:numPr>
        <w:tabs>
          <w:tab w:val="left" w:pos="1187"/>
          <w:tab w:val="left" w:pos="1387"/>
        </w:tabs>
        <w:spacing w:before="1" w:after="0" w:line="408" w:lineRule="auto"/>
        <w:ind w:left="1187" w:right="7460" w:hanging="3"/>
        <w:jc w:val="left"/>
        <w:rPr>
          <w:sz w:val="26"/>
        </w:rPr>
      </w:pPr>
      <w:r>
        <w:rPr>
          <w:spacing w:val="-2"/>
          <w:sz w:val="26"/>
        </w:rPr>
        <w:t xml:space="preserve">Javatpoint </w:t>
      </w:r>
      <w:r>
        <w:rPr>
          <w:color w:val="0000FF"/>
          <w:spacing w:val="-6"/>
          <w:sz w:val="26"/>
          <w:u w:val="single" w:color="0000FF"/>
        </w:rPr>
        <w:t>https://</w:t>
      </w:r>
      <w:r>
        <w:fldChar w:fldCharType="begin"/>
      </w:r>
      <w:r>
        <w:instrText xml:space="preserve"> HYPERLINK "http://www.javatpoint.com/" \h </w:instrText>
      </w:r>
      <w:r>
        <w:fldChar w:fldCharType="separate"/>
      </w:r>
      <w:r>
        <w:rPr>
          <w:color w:val="0000FF"/>
          <w:spacing w:val="-6"/>
          <w:sz w:val="26"/>
          <w:u w:val="single" w:color="0000FF"/>
        </w:rPr>
        <w:t>www.javatpoint.com/</w:t>
      </w:r>
      <w:r>
        <w:rPr>
          <w:color w:val="0000FF"/>
          <w:spacing w:val="-6"/>
          <w:sz w:val="26"/>
          <w:u w:val="single" w:color="0000FF"/>
        </w:rPr>
        <w:fldChar w:fldCharType="end"/>
      </w:r>
    </w:p>
    <w:p w14:paraId="5F0B588B">
      <w:pPr>
        <w:pStyle w:val="20"/>
        <w:numPr>
          <w:ilvl w:val="0"/>
          <w:numId w:val="24"/>
        </w:numPr>
        <w:tabs>
          <w:tab w:val="left" w:pos="1187"/>
          <w:tab w:val="left" w:pos="1387"/>
        </w:tabs>
        <w:spacing w:before="6" w:after="0" w:line="408" w:lineRule="auto"/>
        <w:ind w:left="1187" w:right="8433" w:hanging="3"/>
        <w:jc w:val="left"/>
        <w:rPr>
          <w:sz w:val="26"/>
        </w:rPr>
      </w:pPr>
      <w:r>
        <w:rPr>
          <w:spacing w:val="-2"/>
          <w:sz w:val="26"/>
        </w:rPr>
        <w:t xml:space="preserve">GitHub </w:t>
      </w:r>
      <w:r>
        <w:rPr>
          <w:color w:val="0000FF"/>
          <w:spacing w:val="-6"/>
          <w:sz w:val="26"/>
          <w:u w:val="single" w:color="0000FF"/>
        </w:rPr>
        <w:t>https://github.com/</w:t>
      </w:r>
    </w:p>
    <w:sectPr>
      <w:pgSz w:w="12240" w:h="15840"/>
      <w:pgMar w:top="580" w:right="360" w:bottom="1120" w:left="360" w:header="0" w:footer="9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F5796">
    <w:pPr>
      <w:pStyle w:val="13"/>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680720</wp:posOffset>
              </wp:positionH>
              <wp:positionV relativeFrom="page">
                <wp:posOffset>9297670</wp:posOffset>
              </wp:positionV>
              <wp:extent cx="1845945"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845945" cy="165735"/>
                      </a:xfrm>
                      <a:prstGeom prst="rect">
                        <a:avLst/>
                      </a:prstGeom>
                    </wps:spPr>
                    <wps:txbx>
                      <w:txbxContent>
                        <w:p w14:paraId="47DE5266">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7"/>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id="Textbox 11" o:spid="_x0000_s1026" o:spt="202" type="#_x0000_t202" style="position:absolute;left:0pt;margin-left:53.6pt;margin-top:732.1pt;height:13.05pt;width:145.35pt;mso-position-horizontal-relative:page;mso-position-vertical-relative:page;z-index:-251654144;mso-width-relative:page;mso-height-relative:page;" filled="f" stroked="f" coordsize="21600,21600" o:gfxdata="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mDTW9oAAAANAQAADwAAAAAAAAABACAAAAAiAAAAZHJzL2Rvd25yZXYueG1sUEsBAhQAFAAA&#10;AAgAh07iQAiXWG+0AQAAdgMAAA4AAAAAAAAAAQAgAAAAKQEAAGRycy9lMm9Eb2MueG1sUEsFBgAA&#10;AAAGAAYAWQEAAE8FAAAAAA==&#10;">
              <v:fill on="f" focussize="0,0"/>
              <v:stroke on="f"/>
              <v:imagedata o:title=""/>
              <o:lock v:ext="edit" aspectratio="f"/>
              <v:textbox inset="0mm,0mm,0mm,0mm">
                <w:txbxContent>
                  <w:p w14:paraId="47DE5266">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7"/>
                        <w:sz w:val="20"/>
                      </w:rPr>
                      <w:t xml:space="preserve"> </w:t>
                    </w:r>
                    <w:r>
                      <w:rPr>
                        <w:b/>
                        <w:spacing w:val="-2"/>
                        <w:sz w:val="20"/>
                      </w:rPr>
                      <w:t>University</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3749040</wp:posOffset>
              </wp:positionH>
              <wp:positionV relativeFrom="page">
                <wp:posOffset>9295765</wp:posOffset>
              </wp:positionV>
              <wp:extent cx="191135"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91135" cy="165735"/>
                      </a:xfrm>
                      <a:prstGeom prst="rect">
                        <a:avLst/>
                      </a:prstGeom>
                    </wps:spPr>
                    <wps:txbx>
                      <w:txbxContent>
                        <w:p w14:paraId="06FA2841">
                          <w:pPr>
                            <w:spacing w:before="10"/>
                            <w:ind w:left="60" w:right="0" w:firstLine="0"/>
                            <w:jc w:val="left"/>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spacing w:val="-5"/>
                              <w:sz w:val="20"/>
                            </w:rPr>
                            <w:t>III</w:t>
                          </w:r>
                          <w:r>
                            <w:rPr>
                              <w:b/>
                              <w:spacing w:val="-5"/>
                              <w:sz w:val="20"/>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295.2pt;margin-top:731.95pt;height:13.05pt;width:15.05pt;mso-position-horizontal-relative:page;mso-position-vertical-relative:page;z-index:-251653120;mso-width-relative:page;mso-height-relative:page;" filled="f" stroked="f" coordsize="21600,21600" o:gfxdata="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uxd79oAAAANAQAADwAAAAAAAAABACAAAAAiAAAAZHJzL2Rvd25yZXYueG1sUEsBAhQAFAAAAAgA&#10;h07iQLpCtmGxAQAAdQMAAA4AAAAAAAAAAQAgAAAAKQEAAGRycy9lMm9Eb2MueG1sUEsFBgAAAAAG&#10;AAYAWQEAAEwFAAAAAA==&#10;">
              <v:fill on="f" focussize="0,0"/>
              <v:stroke on="f"/>
              <v:imagedata o:title=""/>
              <o:lock v:ext="edit" aspectratio="f"/>
              <v:textbox inset="0mm,0mm,0mm,0mm">
                <w:txbxContent>
                  <w:p w14:paraId="06FA2841">
                    <w:pPr>
                      <w:spacing w:before="10"/>
                      <w:ind w:left="60" w:right="0" w:firstLine="0"/>
                      <w:jc w:val="left"/>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spacing w:val="-5"/>
                        <w:sz w:val="20"/>
                      </w:rPr>
                      <w:t>III</w:t>
                    </w:r>
                    <w:r>
                      <w:rPr>
                        <w:b/>
                        <w:spacing w:val="-5"/>
                        <w:sz w:val="20"/>
                      </w:rPr>
                      <w:fldChar w:fldCharType="end"/>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5932170</wp:posOffset>
              </wp:positionH>
              <wp:positionV relativeFrom="page">
                <wp:posOffset>9297670</wp:posOffset>
              </wp:positionV>
              <wp:extent cx="104902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049020" cy="165735"/>
                      </a:xfrm>
                      <a:prstGeom prst="rect">
                        <a:avLst/>
                      </a:prstGeom>
                    </wps:spPr>
                    <wps:txbx>
                      <w:txbxContent>
                        <w:p w14:paraId="6C64C8FD">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wps:txbx>
                    <wps:bodyPr wrap="square" lIns="0" tIns="0" rIns="0" bIns="0" rtlCol="0">
                      <a:noAutofit/>
                    </wps:bodyPr>
                  </wps:wsp>
                </a:graphicData>
              </a:graphic>
            </wp:anchor>
          </w:drawing>
        </mc:Choice>
        <mc:Fallback>
          <w:pict>
            <v:shape id="Textbox 13" o:spid="_x0000_s1026" o:spt="202" type="#_x0000_t202" style="position:absolute;left:0pt;margin-left:467.1pt;margin-top:732.1pt;height:13.05pt;width:82.6pt;mso-position-horizontal-relative:page;mso-position-vertical-relative:page;z-index:-251653120;mso-width-relative:page;mso-height-relative:page;" filled="f" stroked="f" coordsize="21600,21600" o:gfxdata="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RBwZjaAAAADgEAAA8AAAAAAAAAAQAgAAAAIgAAAGRycy9kb3ducmV2LnhtbFBLAQIUABQAAAAI&#10;AIdO4kA0go8nsgEAAHYDAAAOAAAAAAAAAAEAIAAAACkBAABkcnMvZTJvRG9jLnhtbFBLBQYAAAAA&#10;BgAGAFkBAABNBQAAAAA=&#10;">
              <v:fill on="f" focussize="0,0"/>
              <v:stroke on="f"/>
              <v:imagedata o:title=""/>
              <o:lock v:ext="edit" aspectratio="f"/>
              <v:textbox inset="0mm,0mm,0mm,0mm">
                <w:txbxContent>
                  <w:p w14:paraId="6C64C8FD">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D604D">
    <w:pPr>
      <w:pStyle w:val="13"/>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680720</wp:posOffset>
              </wp:positionH>
              <wp:positionV relativeFrom="page">
                <wp:posOffset>9297670</wp:posOffset>
              </wp:positionV>
              <wp:extent cx="1845945" cy="165735"/>
              <wp:effectExtent l="0" t="0" r="0" b="0"/>
              <wp:wrapNone/>
              <wp:docPr id="25" name="Textbox 25"/>
              <wp:cNvGraphicFramePr/>
              <a:graphic xmlns:a="http://schemas.openxmlformats.org/drawingml/2006/main">
                <a:graphicData uri="http://schemas.microsoft.com/office/word/2010/wordprocessingShape">
                  <wps:wsp>
                    <wps:cNvSpPr txBox="1"/>
                    <wps:spPr>
                      <a:xfrm>
                        <a:off x="0" y="0"/>
                        <a:ext cx="1845945" cy="165735"/>
                      </a:xfrm>
                      <a:prstGeom prst="rect">
                        <a:avLst/>
                      </a:prstGeom>
                    </wps:spPr>
                    <wps:txbx>
                      <w:txbxContent>
                        <w:p w14:paraId="31D450AB">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7"/>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id="Textbox 25" o:spid="_x0000_s1026" o:spt="202" type="#_x0000_t202" style="position:absolute;left:0pt;margin-left:53.6pt;margin-top:732.1pt;height:13.05pt;width:145.35pt;mso-position-horizontal-relative:page;mso-position-vertical-relative:page;z-index:-251651072;mso-width-relative:page;mso-height-relative:page;" filled="f" stroked="f" coordsize="21600,21600" o:gfxdata="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mDTW9oAAAANAQAADwAAAAAAAAABACAAAAAiAAAAZHJzL2Rvd25yZXYueG1sUEsBAhQAFAAA&#10;AAgAh07iQMRL0mO0AQAAdgMAAA4AAAAAAAAAAQAgAAAAKQEAAGRycy9lMm9Eb2MueG1sUEsFBgAA&#10;AAAGAAYAWQEAAE8FAAAAAA==&#10;">
              <v:fill on="f" focussize="0,0"/>
              <v:stroke on="f"/>
              <v:imagedata o:title=""/>
              <o:lock v:ext="edit" aspectratio="f"/>
              <v:textbox inset="0mm,0mm,0mm,0mm">
                <w:txbxContent>
                  <w:p w14:paraId="31D450AB">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7"/>
                        <w:sz w:val="20"/>
                      </w:rPr>
                      <w:t xml:space="preserve"> </w:t>
                    </w:r>
                    <w:r>
                      <w:rPr>
                        <w:b/>
                        <w:spacing w:val="-2"/>
                        <w:sz w:val="20"/>
                      </w:rPr>
                      <w:t>University</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3772535</wp:posOffset>
              </wp:positionH>
              <wp:positionV relativeFrom="page">
                <wp:posOffset>9295765</wp:posOffset>
              </wp:positionV>
              <wp:extent cx="116840" cy="165735"/>
              <wp:effectExtent l="0" t="0" r="0" b="0"/>
              <wp:wrapNone/>
              <wp:docPr id="26" name="Textbox 26"/>
              <wp:cNvGraphicFramePr/>
              <a:graphic xmlns:a="http://schemas.openxmlformats.org/drawingml/2006/main">
                <a:graphicData uri="http://schemas.microsoft.com/office/word/2010/wordprocessingShape">
                  <wps:wsp>
                    <wps:cNvSpPr txBox="1"/>
                    <wps:spPr>
                      <a:xfrm>
                        <a:off x="0" y="0"/>
                        <a:ext cx="116839" cy="165735"/>
                      </a:xfrm>
                      <a:prstGeom prst="rect">
                        <a:avLst/>
                      </a:prstGeom>
                    </wps:spPr>
                    <wps:txbx>
                      <w:txbxContent>
                        <w:p w14:paraId="45D63B6C">
                          <w:pPr>
                            <w:spacing w:before="10"/>
                            <w:ind w:left="20" w:right="0" w:firstLine="0"/>
                            <w:jc w:val="left"/>
                            <w:rPr>
                              <w:b/>
                              <w:sz w:val="20"/>
                            </w:rPr>
                          </w:pPr>
                          <w:r>
                            <w:rPr>
                              <w:b/>
                              <w:spacing w:val="-10"/>
                              <w:sz w:val="20"/>
                            </w:rPr>
                            <w:t>V</w:t>
                          </w:r>
                        </w:p>
                      </w:txbxContent>
                    </wps:txbx>
                    <wps:bodyPr wrap="square" lIns="0" tIns="0" rIns="0" bIns="0" rtlCol="0">
                      <a:noAutofit/>
                    </wps:bodyPr>
                  </wps:wsp>
                </a:graphicData>
              </a:graphic>
            </wp:anchor>
          </w:drawing>
        </mc:Choice>
        <mc:Fallback>
          <w:pict>
            <v:shape id="Textbox 26" o:spid="_x0000_s1026" o:spt="202" type="#_x0000_t202" style="position:absolute;left:0pt;margin-left:297.05pt;margin-top:731.95pt;height:13.05pt;width:9.2pt;mso-position-horizontal-relative:page;mso-position-vertical-relative:page;z-index:-251650048;mso-width-relative:page;mso-height-relative:page;" filled="f" stroked="f" coordsize="21600,21600" o:gfxdata="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jEf2gAAAA0BAAAPAAAAAAAAAAEAIAAAACIAAABkcnMvZG93bnJldi54bWxQSwECFAAUAAAA&#10;CACHTuJAWDmnZrMBAAB1AwAADgAAAAAAAAABACAAAAApAQAAZHJzL2Uyb0RvYy54bWxQSwUGAAAA&#10;AAYABgBZAQAATgUAAAAA&#10;">
              <v:fill on="f" focussize="0,0"/>
              <v:stroke on="f"/>
              <v:imagedata o:title=""/>
              <o:lock v:ext="edit" aspectratio="f"/>
              <v:textbox inset="0mm,0mm,0mm,0mm">
                <w:txbxContent>
                  <w:p w14:paraId="45D63B6C">
                    <w:pPr>
                      <w:spacing w:before="10"/>
                      <w:ind w:left="20" w:right="0" w:firstLine="0"/>
                      <w:jc w:val="left"/>
                      <w:rPr>
                        <w:b/>
                        <w:sz w:val="20"/>
                      </w:rPr>
                    </w:pPr>
                    <w:r>
                      <w:rPr>
                        <w:b/>
                        <w:spacing w:val="-10"/>
                        <w:sz w:val="20"/>
                      </w:rPr>
                      <w:t>V</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5932170</wp:posOffset>
              </wp:positionH>
              <wp:positionV relativeFrom="page">
                <wp:posOffset>9297670</wp:posOffset>
              </wp:positionV>
              <wp:extent cx="1049020" cy="165735"/>
              <wp:effectExtent l="0" t="0" r="0" b="0"/>
              <wp:wrapNone/>
              <wp:docPr id="27" name="Textbox 27"/>
              <wp:cNvGraphicFramePr/>
              <a:graphic xmlns:a="http://schemas.openxmlformats.org/drawingml/2006/main">
                <a:graphicData uri="http://schemas.microsoft.com/office/word/2010/wordprocessingShape">
                  <wps:wsp>
                    <wps:cNvSpPr txBox="1"/>
                    <wps:spPr>
                      <a:xfrm>
                        <a:off x="0" y="0"/>
                        <a:ext cx="1049020" cy="165735"/>
                      </a:xfrm>
                      <a:prstGeom prst="rect">
                        <a:avLst/>
                      </a:prstGeom>
                    </wps:spPr>
                    <wps:txbx>
                      <w:txbxContent>
                        <w:p w14:paraId="5980EA66">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wps:txbx>
                    <wps:bodyPr wrap="square" lIns="0" tIns="0" rIns="0" bIns="0" rtlCol="0">
                      <a:noAutofit/>
                    </wps:bodyPr>
                  </wps:wsp>
                </a:graphicData>
              </a:graphic>
            </wp:anchor>
          </w:drawing>
        </mc:Choice>
        <mc:Fallback>
          <w:pict>
            <v:shape id="Textbox 27" o:spid="_x0000_s1026" o:spt="202" type="#_x0000_t202" style="position:absolute;left:0pt;margin-left:467.1pt;margin-top:732.1pt;height:13.05pt;width:82.6pt;mso-position-horizontal-relative:page;mso-position-vertical-relative:page;z-index:-251650048;mso-width-relative:page;mso-height-relative:page;" filled="f" stroked="f" coordsize="21600,21600" o:gfxdata="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QcGY2gAAAA4BAAAPAAAAAAAAAAEAIAAAACIAAABkcnMvZG93bnJldi54bWxQSwECFAAUAAAA&#10;CACHTuJA+F4FK7MBAAB2AwAADgAAAAAAAAABACAAAAApAQAAZHJzL2Uyb0RvYy54bWxQSwUGAAAA&#10;AAYABgBZAQAATgUAAAAA&#10;">
              <v:fill on="f" focussize="0,0"/>
              <v:stroke on="f"/>
              <v:imagedata o:title=""/>
              <o:lock v:ext="edit" aspectratio="f"/>
              <v:textbox inset="0mm,0mm,0mm,0mm">
                <w:txbxContent>
                  <w:p w14:paraId="5980EA66">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D03FA">
    <w:pPr>
      <w:pStyle w:val="13"/>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704850</wp:posOffset>
              </wp:positionH>
              <wp:positionV relativeFrom="page">
                <wp:posOffset>9335770</wp:posOffset>
              </wp:positionV>
              <wp:extent cx="1845310" cy="165735"/>
              <wp:effectExtent l="0" t="0" r="0" b="0"/>
              <wp:wrapNone/>
              <wp:docPr id="29" name="Textbox 29"/>
              <wp:cNvGraphicFramePr/>
              <a:graphic xmlns:a="http://schemas.openxmlformats.org/drawingml/2006/main">
                <a:graphicData uri="http://schemas.microsoft.com/office/word/2010/wordprocessingShape">
                  <wps:wsp>
                    <wps:cNvSpPr txBox="1"/>
                    <wps:spPr>
                      <a:xfrm>
                        <a:off x="0" y="0"/>
                        <a:ext cx="1845310" cy="165735"/>
                      </a:xfrm>
                      <a:prstGeom prst="rect">
                        <a:avLst/>
                      </a:prstGeom>
                    </wps:spPr>
                    <wps:txbx>
                      <w:txbxContent>
                        <w:p w14:paraId="081EC751">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1"/>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id="Textbox 29" o:spid="_x0000_s1026" o:spt="202" type="#_x0000_t202" style="position:absolute;left:0pt;margin-left:55.5pt;margin-top:735.1pt;height:13.05pt;width:145.3pt;mso-position-horizontal-relative:page;mso-position-vertical-relative:page;z-index:-251649024;mso-width-relative:page;mso-height-relative:page;" filled="f" stroked="f" coordsize="21600,21600" o:gfxdata="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XUzTv2gAAAA0BAAAPAAAAAAAAAAEAIAAAACIAAABkcnMvZG93bnJldi54bWxQSwECFAAUAAAA&#10;CACHTuJA4w8kFrMBAAB2AwAADgAAAAAAAAABACAAAAApAQAAZHJzL2Uyb0RvYy54bWxQSwUGAAAA&#10;AAYABgBZAQAATgUAAAAA&#10;">
              <v:fill on="f" focussize="0,0"/>
              <v:stroke on="f"/>
              <v:imagedata o:title=""/>
              <o:lock v:ext="edit" aspectratio="f"/>
              <v:textbox inset="0mm,0mm,0mm,0mm">
                <w:txbxContent>
                  <w:p w14:paraId="081EC751">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1"/>
                        <w:sz w:val="20"/>
                      </w:rPr>
                      <w:t xml:space="preserve"> </w:t>
                    </w:r>
                    <w:r>
                      <w:rPr>
                        <w:b/>
                        <w:spacing w:val="-2"/>
                        <w:sz w:val="20"/>
                      </w:rPr>
                      <w:t>University</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3780790</wp:posOffset>
              </wp:positionH>
              <wp:positionV relativeFrom="page">
                <wp:posOffset>9333865</wp:posOffset>
              </wp:positionV>
              <wp:extent cx="174625" cy="16573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74625" cy="165735"/>
                      </a:xfrm>
                      <a:prstGeom prst="rect">
                        <a:avLst/>
                      </a:prstGeom>
                    </wps:spPr>
                    <wps:txbx>
                      <w:txbxContent>
                        <w:p w14:paraId="387B4CB3">
                          <w:pPr>
                            <w:spacing w:before="10"/>
                            <w:ind w:left="60" w:right="0" w:firstLine="0"/>
                            <w:jc w:val="left"/>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left:297.7pt;margin-top:734.95pt;height:13.05pt;width:13.75pt;mso-position-horizontal-relative:page;mso-position-vertical-relative:page;z-index:-251649024;mso-width-relative:page;mso-height-relative:page;" filled="f" stroked="f" coordsize="21600,21600" o:gfxdata="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Jb7HaAAAADQEAAA8AAAAAAAAAAQAgAAAAIgAAAGRycy9kb3ducmV2LnhtbFBLAQIUABQAAAAI&#10;AIdO4kCnYV5MsgEAAHUDAAAOAAAAAAAAAAEAIAAAACkBAABkcnMvZTJvRG9jLnhtbFBLBQYAAAAA&#10;BgAGAFkBAABNBQAAAAA=&#10;">
              <v:fill on="f" focussize="0,0"/>
              <v:stroke on="f"/>
              <v:imagedata o:title=""/>
              <o:lock v:ext="edit" aspectratio="f"/>
              <v:textbox inset="0mm,0mm,0mm,0mm">
                <w:txbxContent>
                  <w:p w14:paraId="387B4CB3">
                    <w:pPr>
                      <w:spacing w:before="10"/>
                      <w:ind w:left="60" w:right="0" w:firstLine="0"/>
                      <w:jc w:val="left"/>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6003925</wp:posOffset>
              </wp:positionH>
              <wp:positionV relativeFrom="page">
                <wp:posOffset>9335770</wp:posOffset>
              </wp:positionV>
              <wp:extent cx="1049020" cy="165735"/>
              <wp:effectExtent l="0" t="0" r="0" b="0"/>
              <wp:wrapNone/>
              <wp:docPr id="31" name="Textbox 31"/>
              <wp:cNvGraphicFramePr/>
              <a:graphic xmlns:a="http://schemas.openxmlformats.org/drawingml/2006/main">
                <a:graphicData uri="http://schemas.microsoft.com/office/word/2010/wordprocessingShape">
                  <wps:wsp>
                    <wps:cNvSpPr txBox="1"/>
                    <wps:spPr>
                      <a:xfrm>
                        <a:off x="0" y="0"/>
                        <a:ext cx="1049020" cy="165735"/>
                      </a:xfrm>
                      <a:prstGeom prst="rect">
                        <a:avLst/>
                      </a:prstGeom>
                    </wps:spPr>
                    <wps:txbx>
                      <w:txbxContent>
                        <w:p w14:paraId="2CD16BA4">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wps:txbx>
                    <wps:bodyPr wrap="square" lIns="0" tIns="0" rIns="0" bIns="0" rtlCol="0">
                      <a:noAutofit/>
                    </wps:bodyPr>
                  </wps:wsp>
                </a:graphicData>
              </a:graphic>
            </wp:anchor>
          </w:drawing>
        </mc:Choice>
        <mc:Fallback>
          <w:pict>
            <v:shape id="Textbox 31" o:spid="_x0000_s1026" o:spt="202" type="#_x0000_t202" style="position:absolute;left:0pt;margin-left:472.75pt;margin-top:735.1pt;height:13.05pt;width:82.6pt;mso-position-horizontal-relative:page;mso-position-vertical-relative:page;z-index:-251648000;mso-width-relative:page;mso-height-relative:page;" filled="f" stroked="f" coordsize="21600,21600" o:gfxdata="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NL/htsAAAAOAQAADwAAAAAAAAABACAAAAAiAAAAZHJzL2Rvd25yZXYueG1sUEsBAhQAFAAA&#10;AAgAh07iQEUn1OmzAQAAdgMAAA4AAAAAAAAAAQAgAAAAKgEAAGRycy9lMm9Eb2MueG1sUEsFBgAA&#10;AAAGAAYAWQEAAE8FAAAAAA==&#10;">
              <v:fill on="f" focussize="0,0"/>
              <v:stroke on="f"/>
              <v:imagedata o:title=""/>
              <o:lock v:ext="edit" aspectratio="f"/>
              <v:textbox inset="0mm,0mm,0mm,0mm">
                <w:txbxContent>
                  <w:p w14:paraId="2CD16BA4">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89DF0">
    <w:pPr>
      <w:pStyle w:val="13"/>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704850</wp:posOffset>
              </wp:positionH>
              <wp:positionV relativeFrom="page">
                <wp:posOffset>9335770</wp:posOffset>
              </wp:positionV>
              <wp:extent cx="1845310" cy="165735"/>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1845310" cy="165735"/>
                      </a:xfrm>
                      <a:prstGeom prst="rect">
                        <a:avLst/>
                      </a:prstGeom>
                    </wps:spPr>
                    <wps:txbx>
                      <w:txbxContent>
                        <w:p w14:paraId="5E657E92">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1"/>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id="Textbox 109" o:spid="_x0000_s1026" o:spt="202" type="#_x0000_t202" style="position:absolute;left:0pt;margin-left:55.5pt;margin-top:735.1pt;height:13.05pt;width:145.3pt;mso-position-horizontal-relative:page;mso-position-vertical-relative:page;z-index:-251646976;mso-width-relative:page;mso-height-relative:page;" filled="f" stroked="f" coordsize="21600,21600" o:gfxdata="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11M079oAAAANAQAADwAAAAAAAAABACAAAAAiAAAAZHJzL2Rvd25yZXYueG1sUEsBAhQAFAAA&#10;AAgAh07iQKwhkR60AQAAeAMAAA4AAAAAAAAAAQAgAAAAKQEAAGRycy9lMm9Eb2MueG1sUEsFBgAA&#10;AAAGAAYAWQEAAE8FAAAAAA==&#10;">
              <v:fill on="f" focussize="0,0"/>
              <v:stroke on="f"/>
              <v:imagedata o:title=""/>
              <o:lock v:ext="edit" aspectratio="f"/>
              <v:textbox inset="0mm,0mm,0mm,0mm">
                <w:txbxContent>
                  <w:p w14:paraId="5E657E92">
                    <w:pPr>
                      <w:spacing w:before="10"/>
                      <w:ind w:left="20" w:right="0" w:firstLine="0"/>
                      <w:jc w:val="left"/>
                      <w:rPr>
                        <w:b/>
                        <w:sz w:val="20"/>
                      </w:rPr>
                    </w:pPr>
                    <w:r>
                      <w:rPr>
                        <w:b/>
                        <w:sz w:val="20"/>
                      </w:rPr>
                      <w:t>Gujarat</w:t>
                    </w:r>
                    <w:r>
                      <w:rPr>
                        <w:b/>
                        <w:spacing w:val="3"/>
                        <w:sz w:val="20"/>
                      </w:rPr>
                      <w:t xml:space="preserve"> </w:t>
                    </w:r>
                    <w:r>
                      <w:rPr>
                        <w:b/>
                        <w:sz w:val="20"/>
                      </w:rPr>
                      <w:t>Technological</w:t>
                    </w:r>
                    <w:r>
                      <w:rPr>
                        <w:b/>
                        <w:spacing w:val="1"/>
                        <w:sz w:val="20"/>
                      </w:rPr>
                      <w:t xml:space="preserve"> </w:t>
                    </w:r>
                    <w:r>
                      <w:rPr>
                        <w:b/>
                        <w:spacing w:val="-2"/>
                        <w:sz w:val="20"/>
                      </w:rPr>
                      <w:t>University</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3780790</wp:posOffset>
              </wp:positionH>
              <wp:positionV relativeFrom="page">
                <wp:posOffset>9333865</wp:posOffset>
              </wp:positionV>
              <wp:extent cx="212725" cy="165735"/>
              <wp:effectExtent l="0" t="0" r="0" b="0"/>
              <wp:wrapNone/>
              <wp:docPr id="110" name="Textbox 110"/>
              <wp:cNvGraphicFramePr/>
              <a:graphic xmlns:a="http://schemas.openxmlformats.org/drawingml/2006/main">
                <a:graphicData uri="http://schemas.microsoft.com/office/word/2010/wordprocessingShape">
                  <wps:wsp>
                    <wps:cNvSpPr txBox="1"/>
                    <wps:spPr>
                      <a:xfrm>
                        <a:off x="0" y="0"/>
                        <a:ext cx="212725" cy="165735"/>
                      </a:xfrm>
                      <a:prstGeom prst="rect">
                        <a:avLst/>
                      </a:prstGeom>
                    </wps:spPr>
                    <wps:txbx>
                      <w:txbxContent>
                        <w:p w14:paraId="4EAD86BE">
                          <w:pPr>
                            <w:spacing w:before="10"/>
                            <w:ind w:left="60" w:right="0" w:firstLine="0"/>
                            <w:jc w:val="left"/>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33</w:t>
                          </w:r>
                          <w:r>
                            <w:rPr>
                              <w:b/>
                              <w:spacing w:val="-5"/>
                              <w:sz w:val="20"/>
                            </w:rPr>
                            <w:fldChar w:fldCharType="end"/>
                          </w:r>
                        </w:p>
                      </w:txbxContent>
                    </wps:txbx>
                    <wps:bodyPr wrap="square" lIns="0" tIns="0" rIns="0" bIns="0" rtlCol="0">
                      <a:noAutofit/>
                    </wps:bodyPr>
                  </wps:wsp>
                </a:graphicData>
              </a:graphic>
            </wp:anchor>
          </w:drawing>
        </mc:Choice>
        <mc:Fallback>
          <w:pict>
            <v:shape id="Textbox 110" o:spid="_x0000_s1026" o:spt="202" type="#_x0000_t202" style="position:absolute;left:0pt;margin-left:297.7pt;margin-top:734.95pt;height:13.05pt;width:16.75pt;mso-position-horizontal-relative:page;mso-position-vertical-relative:page;z-index:-251645952;mso-width-relative:page;mso-height-relative:page;" filled="f" stroked="f" coordsize="21600,21600" o:gfxdata="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dBHY8dsAAAANAQAADwAAAAAAAAABACAAAAAiAAAAZHJzL2Rvd25yZXYueG1sUEsBAhQAFAAA&#10;AAgAh07iQNh1hVuzAQAAdwMAAA4AAAAAAAAAAQAgAAAAKgEAAGRycy9lMm9Eb2MueG1sUEsFBgAA&#10;AAAGAAYAWQEAAE8FAAAAAA==&#10;">
              <v:fill on="f" focussize="0,0"/>
              <v:stroke on="f"/>
              <v:imagedata o:title=""/>
              <o:lock v:ext="edit" aspectratio="f"/>
              <v:textbox inset="0mm,0mm,0mm,0mm">
                <w:txbxContent>
                  <w:p w14:paraId="4EAD86BE">
                    <w:pPr>
                      <w:spacing w:before="10"/>
                      <w:ind w:left="60" w:right="0" w:firstLine="0"/>
                      <w:jc w:val="left"/>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33</w:t>
                    </w:r>
                    <w:r>
                      <w:rPr>
                        <w:b/>
                        <w:spacing w:val="-5"/>
                        <w:sz w:val="20"/>
                      </w:rPr>
                      <w:fldChar w:fldCharType="end"/>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6003925</wp:posOffset>
              </wp:positionH>
              <wp:positionV relativeFrom="page">
                <wp:posOffset>9335770</wp:posOffset>
              </wp:positionV>
              <wp:extent cx="1049020" cy="165735"/>
              <wp:effectExtent l="0" t="0" r="0" b="0"/>
              <wp:wrapNone/>
              <wp:docPr id="111" name="Textbox 111"/>
              <wp:cNvGraphicFramePr/>
              <a:graphic xmlns:a="http://schemas.openxmlformats.org/drawingml/2006/main">
                <a:graphicData uri="http://schemas.microsoft.com/office/word/2010/wordprocessingShape">
                  <wps:wsp>
                    <wps:cNvSpPr txBox="1"/>
                    <wps:spPr>
                      <a:xfrm>
                        <a:off x="0" y="0"/>
                        <a:ext cx="1049020" cy="165735"/>
                      </a:xfrm>
                      <a:prstGeom prst="rect">
                        <a:avLst/>
                      </a:prstGeom>
                    </wps:spPr>
                    <wps:txbx>
                      <w:txbxContent>
                        <w:p w14:paraId="05C96DA4">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wps:txbx>
                    <wps:bodyPr wrap="square" lIns="0" tIns="0" rIns="0" bIns="0" rtlCol="0">
                      <a:noAutofit/>
                    </wps:bodyPr>
                  </wps:wsp>
                </a:graphicData>
              </a:graphic>
            </wp:anchor>
          </w:drawing>
        </mc:Choice>
        <mc:Fallback>
          <w:pict>
            <v:shape id="Textbox 111" o:spid="_x0000_s1026" o:spt="202" type="#_x0000_t202" style="position:absolute;left:0pt;margin-left:472.75pt;margin-top:735.1pt;height:13.05pt;width:82.6pt;mso-position-horizontal-relative:page;mso-position-vertical-relative:page;z-index:-251645952;mso-width-relative:page;mso-height-relative:page;" filled="f" stroked="f" coordsize="21600,21600" o:gfxdata="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0v+G2wAAAA4BAAAPAAAAAAAAAAEAIAAAACIAAABkcnMvZG93bnJldi54bWxQSwECFAAUAAAA&#10;CACHTuJAZzf24LIBAAB4AwAADgAAAAAAAAABACAAAAAqAQAAZHJzL2Uyb0RvYy54bWxQSwUGAAAA&#10;AAYABgBZAQAATgUAAAAA&#10;">
              <v:fill on="f" focussize="0,0"/>
              <v:stroke on="f"/>
              <v:imagedata o:title=""/>
              <o:lock v:ext="edit" aspectratio="f"/>
              <v:textbox inset="0mm,0mm,0mm,0mm">
                <w:txbxContent>
                  <w:p w14:paraId="05C96DA4">
                    <w:pPr>
                      <w:spacing w:before="10"/>
                      <w:ind w:left="20" w:right="0" w:firstLine="0"/>
                      <w:jc w:val="left"/>
                      <w:rPr>
                        <w:b/>
                        <w:sz w:val="20"/>
                      </w:rPr>
                    </w:pPr>
                    <w:r>
                      <w:rPr>
                        <w:b/>
                        <w:sz w:val="20"/>
                      </w:rPr>
                      <w:t>GEC</w:t>
                    </w:r>
                    <w:r>
                      <w:rPr>
                        <w:b/>
                        <w:spacing w:val="2"/>
                        <w:sz w:val="20"/>
                      </w:rPr>
                      <w:t xml:space="preserve"> </w:t>
                    </w:r>
                    <w:r>
                      <w:rPr>
                        <w:b/>
                        <w:spacing w:val="-2"/>
                        <w:sz w:val="20"/>
                      </w:rPr>
                      <w:t>Gandhinagar</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22F4C">
    <w:pPr>
      <w:pStyle w:val="15"/>
      <w:rPr>
        <w:rFonts w:hint="default"/>
        <w:lang w:val="en-US"/>
      </w:rPr>
    </w:pPr>
    <w:r>
      <w:rPr>
        <w:rFonts w:hint="default"/>
        <w:lang w:val="en-US"/>
      </w:rPr>
      <w:t xml:space="preserve"> </w:t>
    </w:r>
  </w:p>
  <w:p w14:paraId="179C5673">
    <w:pPr>
      <w:pStyle w:val="15"/>
      <w:rPr>
        <w:rFonts w:hint="defau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1A284">
    <w:pPr>
      <w:pStyle w:val="15"/>
      <w:rPr>
        <w:rFonts w:hint="default"/>
        <w:lang w:val="en-US"/>
      </w:rPr>
    </w:pPr>
    <w:r>
      <w:rPr>
        <w:rFonts w:hint="default"/>
        <w:lang w:val="en-US"/>
      </w:rPr>
      <w:t xml:space="preserve"> </w:t>
    </w:r>
  </w:p>
  <w:p w14:paraId="1A05C835">
    <w:pPr>
      <w:pStyle w:val="5"/>
      <w:spacing w:before="666"/>
      <w:ind w:left="720" w:leftChars="0" w:firstLine="160" w:firstLineChars="0"/>
      <w:jc w:val="both"/>
      <w:rPr>
        <w:sz w:val="20"/>
        <w:szCs w:val="20"/>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spacing w:val="-6"/>
        <w:sz w:val="20"/>
        <w:szCs w:val="20"/>
      </w:rPr>
      <w:t>OVERVIEW</w:t>
    </w:r>
    <w:r>
      <w:rPr>
        <w:spacing w:val="-11"/>
        <w:sz w:val="20"/>
        <w:szCs w:val="20"/>
      </w:rPr>
      <w:t xml:space="preserve"> </w:t>
    </w:r>
    <w:r>
      <w:rPr>
        <w:spacing w:val="-6"/>
        <w:sz w:val="20"/>
        <w:szCs w:val="20"/>
      </w:rPr>
      <w:t>OF</w:t>
    </w:r>
    <w:r>
      <w:rPr>
        <w:spacing w:val="-14"/>
        <w:sz w:val="20"/>
        <w:szCs w:val="20"/>
      </w:rPr>
      <w:t xml:space="preserve"> </w:t>
    </w:r>
    <w:r>
      <w:rPr>
        <w:spacing w:val="-6"/>
        <w:sz w:val="20"/>
        <w:szCs w:val="20"/>
      </w:rPr>
      <w:t>BUG</w:t>
    </w:r>
    <w:r>
      <w:rPr>
        <w:rFonts w:hint="default"/>
        <w:spacing w:val="-6"/>
        <w:sz w:val="20"/>
        <w:szCs w:val="20"/>
        <w:lang w:val="en-US"/>
      </w:rPr>
      <w:t xml:space="preserve"> </w:t>
    </w:r>
    <w:r>
      <w:rPr>
        <w:spacing w:val="-13"/>
        <w:sz w:val="20"/>
        <w:szCs w:val="20"/>
      </w:rPr>
      <w:t xml:space="preserve"> </w:t>
    </w:r>
    <w:r>
      <w:rPr>
        <w:spacing w:val="-6"/>
        <w:sz w:val="20"/>
        <w:szCs w:val="20"/>
      </w:rPr>
      <w:t>TRACKING</w:t>
    </w:r>
    <w:r>
      <w:rPr>
        <w:spacing w:val="-16"/>
        <w:sz w:val="20"/>
        <w:szCs w:val="20"/>
      </w:rPr>
      <w:t xml:space="preserve"> </w:t>
    </w:r>
    <w:r>
      <w:rPr>
        <w:rFonts w:hint="default"/>
        <w:spacing w:val="-16"/>
        <w:sz w:val="20"/>
        <w:szCs w:val="20"/>
        <w:lang w:val="en-US"/>
      </w:rPr>
      <w:t xml:space="preserve"> </w:t>
    </w:r>
    <w:r>
      <w:rPr>
        <w:spacing w:val="-6"/>
        <w:sz w:val="20"/>
        <w:szCs w:val="20"/>
      </w:rPr>
      <w:t>SYSTEM</w:t>
    </w:r>
  </w:p>
  <w:p w14:paraId="2302CC08">
    <w:pPr>
      <w:pStyle w:val="15"/>
      <w:rPr>
        <w:rFonts w:hint="defau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A61B0">
    <w:pPr>
      <w:pStyle w:val="15"/>
      <w:rPr>
        <w:rFonts w:hint="default"/>
        <w:lang w:val="en-US"/>
      </w:rPr>
    </w:pPr>
    <w:r>
      <w:rPr>
        <w:rFonts w:hint="default"/>
        <w:lang w:val="en-US"/>
      </w:rPr>
      <w:t xml:space="preserve"> </w:t>
    </w:r>
  </w:p>
  <w:p w14:paraId="1F83B8A5">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BACKGROUND &amp; CONTEXT</w:t>
    </w:r>
  </w:p>
  <w:p w14:paraId="4BC5E6AC">
    <w:pPr>
      <w:pStyle w:val="15"/>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2AE75">
    <w:pPr>
      <w:pStyle w:val="15"/>
      <w:rPr>
        <w:rFonts w:hint="default"/>
        <w:lang w:val="en-US"/>
      </w:rPr>
    </w:pPr>
    <w:r>
      <w:rPr>
        <w:rFonts w:hint="default"/>
        <w:lang w:val="en-US"/>
      </w:rPr>
      <w:t xml:space="preserve"> </w:t>
    </w:r>
  </w:p>
  <w:p w14:paraId="31831D82">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SYSTEM ANALYSIS</w:t>
    </w:r>
  </w:p>
  <w:p w14:paraId="71E992A2">
    <w:pPr>
      <w:pStyle w:val="15"/>
      <w:rPr>
        <w:rFonts w:hint="default"/>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3C3A7">
    <w:pPr>
      <w:pStyle w:val="15"/>
      <w:rPr>
        <w:rFonts w:hint="default"/>
        <w:lang w:val="en-US"/>
      </w:rPr>
    </w:pPr>
    <w:r>
      <w:rPr>
        <w:rFonts w:hint="default"/>
        <w:lang w:val="en-US"/>
      </w:rPr>
      <w:t xml:space="preserve"> </w:t>
    </w:r>
  </w:p>
  <w:p w14:paraId="3843B455">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SYSTEM DESIGN</w:t>
    </w:r>
  </w:p>
  <w:p w14:paraId="69E8375C">
    <w:pPr>
      <w:pStyle w:val="15"/>
      <w:rPr>
        <w:rFonts w:hint="defau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BED60">
    <w:pPr>
      <w:pStyle w:val="15"/>
      <w:rPr>
        <w:rFonts w:hint="default"/>
        <w:lang w:val="en-US"/>
      </w:rPr>
    </w:pPr>
    <w:r>
      <w:rPr>
        <w:rFonts w:hint="default"/>
        <w:lang w:val="en-US"/>
      </w:rPr>
      <w:t xml:space="preserve"> </w:t>
    </w:r>
  </w:p>
  <w:p w14:paraId="18470E10">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spacing w:val="-8"/>
        <w:sz w:val="20"/>
        <w:szCs w:val="20"/>
      </w:rPr>
      <w:t>IMPLEMENTATION</w:t>
    </w:r>
    <w:r>
      <w:rPr>
        <w:spacing w:val="-4"/>
        <w:sz w:val="20"/>
        <w:szCs w:val="20"/>
      </w:rPr>
      <w:t xml:space="preserve"> </w:t>
    </w:r>
    <w:r>
      <w:rPr>
        <w:spacing w:val="-8"/>
        <w:sz w:val="20"/>
        <w:szCs w:val="20"/>
      </w:rPr>
      <w:t>&amp;</w:t>
    </w:r>
    <w:r>
      <w:rPr>
        <w:spacing w:val="-1"/>
        <w:sz w:val="20"/>
        <w:szCs w:val="20"/>
      </w:rPr>
      <w:t xml:space="preserve"> </w:t>
    </w:r>
    <w:r>
      <w:rPr>
        <w:spacing w:val="-8"/>
        <w:sz w:val="20"/>
        <w:szCs w:val="20"/>
      </w:rPr>
      <w:t>PLANNING</w:t>
    </w:r>
    <w:r>
      <w:rPr>
        <w:spacing w:val="-6"/>
        <w:sz w:val="20"/>
        <w:szCs w:val="20"/>
      </w:rPr>
      <w:t xml:space="preserve"> </w:t>
    </w:r>
    <w:r>
      <w:rPr>
        <w:spacing w:val="-8"/>
        <w:sz w:val="20"/>
        <w:szCs w:val="20"/>
      </w:rPr>
      <w:t>DETAILS</w:t>
    </w:r>
  </w:p>
  <w:p w14:paraId="0C53A2EA">
    <w:pPr>
      <w:pStyle w:val="15"/>
      <w:rPr>
        <w:rFonts w:hint="default"/>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8F3A7">
    <w:pPr>
      <w:pStyle w:val="15"/>
      <w:rPr>
        <w:rFonts w:hint="default"/>
        <w:lang w:val="en-US"/>
      </w:rPr>
    </w:pPr>
    <w:r>
      <w:rPr>
        <w:rFonts w:hint="default"/>
        <w:lang w:val="en-US"/>
      </w:rPr>
      <w:t xml:space="preserve"> </w:t>
    </w:r>
  </w:p>
  <w:p w14:paraId="50A05AF1">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TESTING</w:t>
    </w:r>
  </w:p>
  <w:p w14:paraId="77D6128B">
    <w:pPr>
      <w:pStyle w:val="15"/>
      <w:rPr>
        <w:rFonts w:hint="default"/>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9D29D">
    <w:pPr>
      <w:pStyle w:val="15"/>
      <w:rPr>
        <w:rFonts w:hint="default"/>
        <w:lang w:val="en-US"/>
      </w:rPr>
    </w:pPr>
    <w:r>
      <w:rPr>
        <w:rFonts w:hint="default"/>
        <w:lang w:val="en-US"/>
      </w:rPr>
      <w:t xml:space="preserve"> </w:t>
    </w:r>
  </w:p>
  <w:p w14:paraId="1919CDB8">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8"/>
        <w:sz w:val="20"/>
        <w:szCs w:val="20"/>
        <w:lang w:val="en-US"/>
      </w:rPr>
      <w:t>RISK MANAGEMENT</w:t>
    </w:r>
  </w:p>
  <w:p w14:paraId="7569C0EA">
    <w:pPr>
      <w:pStyle w:val="15"/>
      <w:rPr>
        <w:rFonts w:hint="default"/>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CAE07">
    <w:pPr>
      <w:pStyle w:val="15"/>
      <w:rPr>
        <w:rFonts w:hint="default"/>
        <w:lang w:val="en-US"/>
      </w:rPr>
    </w:pPr>
    <w:r>
      <w:rPr>
        <w:rFonts w:hint="default"/>
        <w:lang w:val="en-US"/>
      </w:rPr>
      <w:t xml:space="preserve"> </w:t>
    </w:r>
  </w:p>
  <w:p w14:paraId="16FAEB6B">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8"/>
        <w:sz w:val="20"/>
        <w:szCs w:val="20"/>
        <w:lang w:val="en-US"/>
      </w:rPr>
      <w:t>CONCLUSION</w:t>
    </w:r>
  </w:p>
  <w:p w14:paraId="4E8B077D">
    <w:pPr>
      <w:pStyle w:val="15"/>
      <w:rPr>
        <w:rFonts w:hint="default"/>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0CAE6">
    <w:pPr>
      <w:pStyle w:val="15"/>
      <w:rPr>
        <w:rFonts w:hint="default"/>
        <w:lang w:val="en-US"/>
      </w:rPr>
    </w:pPr>
    <w:r>
      <w:rPr>
        <w:rFonts w:hint="default"/>
        <w:lang w:val="en-US"/>
      </w:rPr>
      <w:t xml:space="preserve"> </w:t>
    </w:r>
  </w:p>
  <w:p w14:paraId="63E57435">
    <w:pPr>
      <w:pStyle w:val="5"/>
      <w:spacing w:before="666"/>
      <w:ind w:left="720" w:leftChars="0" w:firstLine="160" w:firstLineChars="0"/>
      <w:jc w:val="both"/>
      <w:rPr>
        <w:rFonts w:hint="default"/>
        <w:sz w:val="20"/>
        <w:szCs w:val="20"/>
        <w:lang w:val="en-US"/>
      </w:rPr>
    </w:pPr>
    <w:r>
      <w:rPr>
        <w:rFonts w:hint="default"/>
        <w:spacing w:val="-6"/>
        <w:sz w:val="20"/>
        <w:szCs w:val="20"/>
        <w:lang w:val="en-US"/>
      </w:rPr>
      <w:t>TEAM ID: 985243</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6"/>
        <w:sz w:val="20"/>
        <w:szCs w:val="20"/>
        <w:lang w:val="en-US"/>
      </w:rPr>
      <w:tab/>
    </w:r>
    <w:r>
      <w:rPr>
        <w:rFonts w:hint="default"/>
        <w:spacing w:val="-6"/>
        <w:sz w:val="20"/>
        <w:szCs w:val="20"/>
        <w:lang w:val="en-US"/>
      </w:rPr>
      <w:tab/>
    </w:r>
    <w:r>
      <w:rPr>
        <w:rFonts w:hint="default"/>
        <w:spacing w:val="-6"/>
        <w:sz w:val="20"/>
        <w:szCs w:val="20"/>
        <w:lang w:val="en-US"/>
      </w:rPr>
      <w:t xml:space="preserve">                 </w:t>
    </w:r>
    <w:r>
      <w:rPr>
        <w:rFonts w:hint="default"/>
        <w:spacing w:val="-8"/>
        <w:sz w:val="20"/>
        <w:szCs w:val="20"/>
        <w:lang w:val="en-US"/>
      </w:rPr>
      <w:t>REFERENCES</w:t>
    </w:r>
  </w:p>
  <w:p w14:paraId="01E5832E">
    <w:pPr>
      <w:pStyle w:val="15"/>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BA260"/>
    <w:multiLevelType w:val="multilevel"/>
    <w:tmpl w:val="800BA260"/>
    <w:lvl w:ilvl="0" w:tentative="0">
      <w:start w:val="0"/>
      <w:numFmt w:val="bullet"/>
      <w:lvlText w:val="●"/>
      <w:lvlJc w:val="left"/>
      <w:pPr>
        <w:ind w:left="1188" w:hanging="205"/>
      </w:pPr>
      <w:rPr>
        <w:rFonts w:hint="default" w:ascii="Times New Roman" w:hAnsi="Times New Roman" w:eastAsia="Times New Roman" w:cs="Times New Roman"/>
        <w:b/>
        <w:bCs/>
        <w:i w:val="0"/>
        <w:iCs w:val="0"/>
        <w:color w:val="1F1F23"/>
        <w:spacing w:val="0"/>
        <w:w w:val="98"/>
        <w:sz w:val="24"/>
        <w:szCs w:val="24"/>
        <w:lang w:val="en-US" w:eastAsia="en-US" w:bidi="ar-SA"/>
      </w:rPr>
    </w:lvl>
    <w:lvl w:ilvl="1" w:tentative="0">
      <w:start w:val="0"/>
      <w:numFmt w:val="bullet"/>
      <w:lvlText w:val="•"/>
      <w:lvlJc w:val="left"/>
      <w:pPr>
        <w:ind w:left="2214" w:hanging="205"/>
      </w:pPr>
      <w:rPr>
        <w:rFonts w:hint="default"/>
        <w:lang w:val="en-US" w:eastAsia="en-US" w:bidi="ar-SA"/>
      </w:rPr>
    </w:lvl>
    <w:lvl w:ilvl="2" w:tentative="0">
      <w:start w:val="0"/>
      <w:numFmt w:val="bullet"/>
      <w:lvlText w:val="•"/>
      <w:lvlJc w:val="left"/>
      <w:pPr>
        <w:ind w:left="3248" w:hanging="205"/>
      </w:pPr>
      <w:rPr>
        <w:rFonts w:hint="default"/>
        <w:lang w:val="en-US" w:eastAsia="en-US" w:bidi="ar-SA"/>
      </w:rPr>
    </w:lvl>
    <w:lvl w:ilvl="3" w:tentative="0">
      <w:start w:val="0"/>
      <w:numFmt w:val="bullet"/>
      <w:lvlText w:val="•"/>
      <w:lvlJc w:val="left"/>
      <w:pPr>
        <w:ind w:left="4282" w:hanging="205"/>
      </w:pPr>
      <w:rPr>
        <w:rFonts w:hint="default"/>
        <w:lang w:val="en-US" w:eastAsia="en-US" w:bidi="ar-SA"/>
      </w:rPr>
    </w:lvl>
    <w:lvl w:ilvl="4" w:tentative="0">
      <w:start w:val="0"/>
      <w:numFmt w:val="bullet"/>
      <w:lvlText w:val="•"/>
      <w:lvlJc w:val="left"/>
      <w:pPr>
        <w:ind w:left="5316" w:hanging="205"/>
      </w:pPr>
      <w:rPr>
        <w:rFonts w:hint="default"/>
        <w:lang w:val="en-US" w:eastAsia="en-US" w:bidi="ar-SA"/>
      </w:rPr>
    </w:lvl>
    <w:lvl w:ilvl="5" w:tentative="0">
      <w:start w:val="0"/>
      <w:numFmt w:val="bullet"/>
      <w:lvlText w:val="•"/>
      <w:lvlJc w:val="left"/>
      <w:pPr>
        <w:ind w:left="6350" w:hanging="205"/>
      </w:pPr>
      <w:rPr>
        <w:rFonts w:hint="default"/>
        <w:lang w:val="en-US" w:eastAsia="en-US" w:bidi="ar-SA"/>
      </w:rPr>
    </w:lvl>
    <w:lvl w:ilvl="6" w:tentative="0">
      <w:start w:val="0"/>
      <w:numFmt w:val="bullet"/>
      <w:lvlText w:val="•"/>
      <w:lvlJc w:val="left"/>
      <w:pPr>
        <w:ind w:left="7384" w:hanging="205"/>
      </w:pPr>
      <w:rPr>
        <w:rFonts w:hint="default"/>
        <w:lang w:val="en-US" w:eastAsia="en-US" w:bidi="ar-SA"/>
      </w:rPr>
    </w:lvl>
    <w:lvl w:ilvl="7" w:tentative="0">
      <w:start w:val="0"/>
      <w:numFmt w:val="bullet"/>
      <w:lvlText w:val="•"/>
      <w:lvlJc w:val="left"/>
      <w:pPr>
        <w:ind w:left="8418" w:hanging="205"/>
      </w:pPr>
      <w:rPr>
        <w:rFonts w:hint="default"/>
        <w:lang w:val="en-US" w:eastAsia="en-US" w:bidi="ar-SA"/>
      </w:rPr>
    </w:lvl>
    <w:lvl w:ilvl="8" w:tentative="0">
      <w:start w:val="0"/>
      <w:numFmt w:val="bullet"/>
      <w:lvlText w:val="•"/>
      <w:lvlJc w:val="left"/>
      <w:pPr>
        <w:ind w:left="9452" w:hanging="205"/>
      </w:pPr>
      <w:rPr>
        <w:rFonts w:hint="default"/>
        <w:lang w:val="en-US" w:eastAsia="en-US" w:bidi="ar-SA"/>
      </w:rPr>
    </w:lvl>
  </w:abstractNum>
  <w:abstractNum w:abstractNumId="1">
    <w:nsid w:val="983F5FB0"/>
    <w:multiLevelType w:val="multilevel"/>
    <w:tmpl w:val="983F5FB0"/>
    <w:lvl w:ilvl="0" w:tentative="0">
      <w:start w:val="1"/>
      <w:numFmt w:val="decimal"/>
      <w:lvlText w:val="%1."/>
      <w:lvlJc w:val="left"/>
      <w:pPr>
        <w:ind w:left="1339" w:hanging="277"/>
        <w:jc w:val="left"/>
      </w:pPr>
      <w:rPr>
        <w:rFonts w:hint="default"/>
        <w:spacing w:val="0"/>
        <w:w w:val="97"/>
        <w:lang w:val="en-US" w:eastAsia="en-US" w:bidi="ar-SA"/>
      </w:rPr>
    </w:lvl>
    <w:lvl w:ilvl="1" w:tentative="0">
      <w:start w:val="0"/>
      <w:numFmt w:val="bullet"/>
      <w:lvlText w:val="•"/>
      <w:lvlJc w:val="left"/>
      <w:pPr>
        <w:ind w:left="2358" w:hanging="277"/>
      </w:pPr>
      <w:rPr>
        <w:rFonts w:hint="default"/>
        <w:lang w:val="en-US" w:eastAsia="en-US" w:bidi="ar-SA"/>
      </w:rPr>
    </w:lvl>
    <w:lvl w:ilvl="2" w:tentative="0">
      <w:start w:val="0"/>
      <w:numFmt w:val="bullet"/>
      <w:lvlText w:val="•"/>
      <w:lvlJc w:val="left"/>
      <w:pPr>
        <w:ind w:left="3376" w:hanging="277"/>
      </w:pPr>
      <w:rPr>
        <w:rFonts w:hint="default"/>
        <w:lang w:val="en-US" w:eastAsia="en-US" w:bidi="ar-SA"/>
      </w:rPr>
    </w:lvl>
    <w:lvl w:ilvl="3" w:tentative="0">
      <w:start w:val="0"/>
      <w:numFmt w:val="bullet"/>
      <w:lvlText w:val="•"/>
      <w:lvlJc w:val="left"/>
      <w:pPr>
        <w:ind w:left="4394" w:hanging="277"/>
      </w:pPr>
      <w:rPr>
        <w:rFonts w:hint="default"/>
        <w:lang w:val="en-US" w:eastAsia="en-US" w:bidi="ar-SA"/>
      </w:rPr>
    </w:lvl>
    <w:lvl w:ilvl="4" w:tentative="0">
      <w:start w:val="0"/>
      <w:numFmt w:val="bullet"/>
      <w:lvlText w:val="•"/>
      <w:lvlJc w:val="left"/>
      <w:pPr>
        <w:ind w:left="5412" w:hanging="277"/>
      </w:pPr>
      <w:rPr>
        <w:rFonts w:hint="default"/>
        <w:lang w:val="en-US" w:eastAsia="en-US" w:bidi="ar-SA"/>
      </w:rPr>
    </w:lvl>
    <w:lvl w:ilvl="5" w:tentative="0">
      <w:start w:val="0"/>
      <w:numFmt w:val="bullet"/>
      <w:lvlText w:val="•"/>
      <w:lvlJc w:val="left"/>
      <w:pPr>
        <w:ind w:left="6430" w:hanging="277"/>
      </w:pPr>
      <w:rPr>
        <w:rFonts w:hint="default"/>
        <w:lang w:val="en-US" w:eastAsia="en-US" w:bidi="ar-SA"/>
      </w:rPr>
    </w:lvl>
    <w:lvl w:ilvl="6" w:tentative="0">
      <w:start w:val="0"/>
      <w:numFmt w:val="bullet"/>
      <w:lvlText w:val="•"/>
      <w:lvlJc w:val="left"/>
      <w:pPr>
        <w:ind w:left="7448" w:hanging="277"/>
      </w:pPr>
      <w:rPr>
        <w:rFonts w:hint="default"/>
        <w:lang w:val="en-US" w:eastAsia="en-US" w:bidi="ar-SA"/>
      </w:rPr>
    </w:lvl>
    <w:lvl w:ilvl="7" w:tentative="0">
      <w:start w:val="0"/>
      <w:numFmt w:val="bullet"/>
      <w:lvlText w:val="•"/>
      <w:lvlJc w:val="left"/>
      <w:pPr>
        <w:ind w:left="8466" w:hanging="277"/>
      </w:pPr>
      <w:rPr>
        <w:rFonts w:hint="default"/>
        <w:lang w:val="en-US" w:eastAsia="en-US" w:bidi="ar-SA"/>
      </w:rPr>
    </w:lvl>
    <w:lvl w:ilvl="8" w:tentative="0">
      <w:start w:val="0"/>
      <w:numFmt w:val="bullet"/>
      <w:lvlText w:val="•"/>
      <w:lvlJc w:val="left"/>
      <w:pPr>
        <w:ind w:left="9484" w:hanging="277"/>
      </w:pPr>
      <w:rPr>
        <w:rFonts w:hint="default"/>
        <w:lang w:val="en-US" w:eastAsia="en-US" w:bidi="ar-SA"/>
      </w:rPr>
    </w:lvl>
  </w:abstractNum>
  <w:abstractNum w:abstractNumId="2">
    <w:nsid w:val="BA5D67DC"/>
    <w:multiLevelType w:val="multilevel"/>
    <w:tmpl w:val="BA5D67DC"/>
    <w:lvl w:ilvl="0" w:tentative="0">
      <w:start w:val="5"/>
      <w:numFmt w:val="decimal"/>
      <w:lvlText w:val="%1"/>
      <w:lvlJc w:val="left"/>
      <w:pPr>
        <w:ind w:left="1452" w:hanging="396"/>
        <w:jc w:val="left"/>
      </w:pPr>
      <w:rPr>
        <w:rFonts w:hint="default"/>
        <w:lang w:val="en-US" w:eastAsia="en-US" w:bidi="ar-SA"/>
      </w:rPr>
    </w:lvl>
    <w:lvl w:ilvl="1" w:tentative="0">
      <w:start w:val="1"/>
      <w:numFmt w:val="decimal"/>
      <w:lvlText w:val="%1.%2"/>
      <w:lvlJc w:val="left"/>
      <w:pPr>
        <w:ind w:left="1452" w:hanging="396"/>
        <w:jc w:val="lef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0"/>
      <w:numFmt w:val="bullet"/>
      <w:lvlText w:val="●"/>
      <w:lvlJc w:val="left"/>
      <w:pPr>
        <w:ind w:left="1624" w:hanging="188"/>
      </w:pPr>
      <w:rPr>
        <w:rFonts w:hint="default" w:ascii="Times New Roman" w:hAnsi="Times New Roman" w:eastAsia="Times New Roman" w:cs="Times New Roman"/>
        <w:b w:val="0"/>
        <w:bCs w:val="0"/>
        <w:i w:val="0"/>
        <w:iCs w:val="0"/>
        <w:color w:val="1F1F23"/>
        <w:spacing w:val="0"/>
        <w:w w:val="100"/>
        <w:sz w:val="22"/>
        <w:szCs w:val="22"/>
        <w:lang w:val="en-US" w:eastAsia="en-US" w:bidi="ar-SA"/>
      </w:rPr>
    </w:lvl>
    <w:lvl w:ilvl="3" w:tentative="0">
      <w:start w:val="0"/>
      <w:numFmt w:val="bullet"/>
      <w:lvlText w:val="•"/>
      <w:lvlJc w:val="left"/>
      <w:pPr>
        <w:ind w:left="3820" w:hanging="188"/>
      </w:pPr>
      <w:rPr>
        <w:rFonts w:hint="default"/>
        <w:lang w:val="en-US" w:eastAsia="en-US" w:bidi="ar-SA"/>
      </w:rPr>
    </w:lvl>
    <w:lvl w:ilvl="4" w:tentative="0">
      <w:start w:val="0"/>
      <w:numFmt w:val="bullet"/>
      <w:lvlText w:val="•"/>
      <w:lvlJc w:val="left"/>
      <w:pPr>
        <w:ind w:left="4920" w:hanging="188"/>
      </w:pPr>
      <w:rPr>
        <w:rFonts w:hint="default"/>
        <w:lang w:val="en-US" w:eastAsia="en-US" w:bidi="ar-SA"/>
      </w:rPr>
    </w:lvl>
    <w:lvl w:ilvl="5" w:tentative="0">
      <w:start w:val="0"/>
      <w:numFmt w:val="bullet"/>
      <w:lvlText w:val="•"/>
      <w:lvlJc w:val="left"/>
      <w:pPr>
        <w:ind w:left="6020" w:hanging="188"/>
      </w:pPr>
      <w:rPr>
        <w:rFonts w:hint="default"/>
        <w:lang w:val="en-US" w:eastAsia="en-US" w:bidi="ar-SA"/>
      </w:rPr>
    </w:lvl>
    <w:lvl w:ilvl="6" w:tentative="0">
      <w:start w:val="0"/>
      <w:numFmt w:val="bullet"/>
      <w:lvlText w:val="•"/>
      <w:lvlJc w:val="left"/>
      <w:pPr>
        <w:ind w:left="7120" w:hanging="188"/>
      </w:pPr>
      <w:rPr>
        <w:rFonts w:hint="default"/>
        <w:lang w:val="en-US" w:eastAsia="en-US" w:bidi="ar-SA"/>
      </w:rPr>
    </w:lvl>
    <w:lvl w:ilvl="7" w:tentative="0">
      <w:start w:val="0"/>
      <w:numFmt w:val="bullet"/>
      <w:lvlText w:val="•"/>
      <w:lvlJc w:val="left"/>
      <w:pPr>
        <w:ind w:left="8220" w:hanging="188"/>
      </w:pPr>
      <w:rPr>
        <w:rFonts w:hint="default"/>
        <w:lang w:val="en-US" w:eastAsia="en-US" w:bidi="ar-SA"/>
      </w:rPr>
    </w:lvl>
    <w:lvl w:ilvl="8" w:tentative="0">
      <w:start w:val="0"/>
      <w:numFmt w:val="bullet"/>
      <w:lvlText w:val="•"/>
      <w:lvlJc w:val="left"/>
      <w:pPr>
        <w:ind w:left="9320" w:hanging="188"/>
      </w:pPr>
      <w:rPr>
        <w:rFonts w:hint="default"/>
        <w:lang w:val="en-US" w:eastAsia="en-US" w:bidi="ar-SA"/>
      </w:rPr>
    </w:lvl>
  </w:abstractNum>
  <w:abstractNum w:abstractNumId="3">
    <w:nsid w:val="BF82C9BF"/>
    <w:multiLevelType w:val="multilevel"/>
    <w:tmpl w:val="BF82C9BF"/>
    <w:lvl w:ilvl="0" w:tentative="0">
      <w:start w:val="1"/>
      <w:numFmt w:val="decimal"/>
      <w:lvlText w:val="%1."/>
      <w:lvlJc w:val="left"/>
      <w:pPr>
        <w:ind w:left="1620"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610" w:hanging="221"/>
      </w:pPr>
      <w:rPr>
        <w:rFonts w:hint="default"/>
        <w:lang w:val="en-US" w:eastAsia="en-US" w:bidi="ar-SA"/>
      </w:rPr>
    </w:lvl>
    <w:lvl w:ilvl="2" w:tentative="0">
      <w:start w:val="0"/>
      <w:numFmt w:val="bullet"/>
      <w:lvlText w:val="•"/>
      <w:lvlJc w:val="left"/>
      <w:pPr>
        <w:ind w:left="3600" w:hanging="221"/>
      </w:pPr>
      <w:rPr>
        <w:rFonts w:hint="default"/>
        <w:lang w:val="en-US" w:eastAsia="en-US" w:bidi="ar-SA"/>
      </w:rPr>
    </w:lvl>
    <w:lvl w:ilvl="3" w:tentative="0">
      <w:start w:val="0"/>
      <w:numFmt w:val="bullet"/>
      <w:lvlText w:val="•"/>
      <w:lvlJc w:val="left"/>
      <w:pPr>
        <w:ind w:left="4590" w:hanging="221"/>
      </w:pPr>
      <w:rPr>
        <w:rFonts w:hint="default"/>
        <w:lang w:val="en-US" w:eastAsia="en-US" w:bidi="ar-SA"/>
      </w:rPr>
    </w:lvl>
    <w:lvl w:ilvl="4" w:tentative="0">
      <w:start w:val="0"/>
      <w:numFmt w:val="bullet"/>
      <w:lvlText w:val="•"/>
      <w:lvlJc w:val="left"/>
      <w:pPr>
        <w:ind w:left="5580" w:hanging="221"/>
      </w:pPr>
      <w:rPr>
        <w:rFonts w:hint="default"/>
        <w:lang w:val="en-US" w:eastAsia="en-US" w:bidi="ar-SA"/>
      </w:rPr>
    </w:lvl>
    <w:lvl w:ilvl="5" w:tentative="0">
      <w:start w:val="0"/>
      <w:numFmt w:val="bullet"/>
      <w:lvlText w:val="•"/>
      <w:lvlJc w:val="left"/>
      <w:pPr>
        <w:ind w:left="6570" w:hanging="221"/>
      </w:pPr>
      <w:rPr>
        <w:rFonts w:hint="default"/>
        <w:lang w:val="en-US" w:eastAsia="en-US" w:bidi="ar-SA"/>
      </w:rPr>
    </w:lvl>
    <w:lvl w:ilvl="6" w:tentative="0">
      <w:start w:val="0"/>
      <w:numFmt w:val="bullet"/>
      <w:lvlText w:val="•"/>
      <w:lvlJc w:val="left"/>
      <w:pPr>
        <w:ind w:left="7560" w:hanging="221"/>
      </w:pPr>
      <w:rPr>
        <w:rFonts w:hint="default"/>
        <w:lang w:val="en-US" w:eastAsia="en-US" w:bidi="ar-SA"/>
      </w:rPr>
    </w:lvl>
    <w:lvl w:ilvl="7" w:tentative="0">
      <w:start w:val="0"/>
      <w:numFmt w:val="bullet"/>
      <w:lvlText w:val="•"/>
      <w:lvlJc w:val="left"/>
      <w:pPr>
        <w:ind w:left="8550" w:hanging="221"/>
      </w:pPr>
      <w:rPr>
        <w:rFonts w:hint="default"/>
        <w:lang w:val="en-US" w:eastAsia="en-US" w:bidi="ar-SA"/>
      </w:rPr>
    </w:lvl>
    <w:lvl w:ilvl="8" w:tentative="0">
      <w:start w:val="0"/>
      <w:numFmt w:val="bullet"/>
      <w:lvlText w:val="•"/>
      <w:lvlJc w:val="left"/>
      <w:pPr>
        <w:ind w:left="9540" w:hanging="221"/>
      </w:pPr>
      <w:rPr>
        <w:rFonts w:hint="default"/>
        <w:lang w:val="en-US" w:eastAsia="en-US" w:bidi="ar-SA"/>
      </w:rPr>
    </w:lvl>
  </w:abstractNum>
  <w:abstractNum w:abstractNumId="4">
    <w:nsid w:val="CF092B84"/>
    <w:multiLevelType w:val="multilevel"/>
    <w:tmpl w:val="CF092B84"/>
    <w:lvl w:ilvl="0" w:tentative="0">
      <w:start w:val="0"/>
      <w:numFmt w:val="bullet"/>
      <w:lvlText w:val="■"/>
      <w:lvlJc w:val="left"/>
      <w:pPr>
        <w:ind w:left="1958" w:hanging="394"/>
      </w:pPr>
      <w:rPr>
        <w:rFonts w:hint="default" w:ascii="Times New Roman" w:hAnsi="Times New Roman" w:eastAsia="Times New Roman" w:cs="Times New Roman"/>
        <w:b w:val="0"/>
        <w:bCs w:val="0"/>
        <w:i w:val="0"/>
        <w:iCs w:val="0"/>
        <w:spacing w:val="0"/>
        <w:w w:val="125"/>
        <w:sz w:val="22"/>
        <w:szCs w:val="22"/>
        <w:lang w:val="en-US" w:eastAsia="en-US" w:bidi="ar-SA"/>
      </w:rPr>
    </w:lvl>
    <w:lvl w:ilvl="1" w:tentative="0">
      <w:start w:val="0"/>
      <w:numFmt w:val="bullet"/>
      <w:lvlText w:val="•"/>
      <w:lvlJc w:val="left"/>
      <w:pPr>
        <w:ind w:left="2916" w:hanging="394"/>
      </w:pPr>
      <w:rPr>
        <w:rFonts w:hint="default"/>
        <w:lang w:val="en-US" w:eastAsia="en-US" w:bidi="ar-SA"/>
      </w:rPr>
    </w:lvl>
    <w:lvl w:ilvl="2" w:tentative="0">
      <w:start w:val="0"/>
      <w:numFmt w:val="bullet"/>
      <w:lvlText w:val="•"/>
      <w:lvlJc w:val="left"/>
      <w:pPr>
        <w:ind w:left="3872" w:hanging="394"/>
      </w:pPr>
      <w:rPr>
        <w:rFonts w:hint="default"/>
        <w:lang w:val="en-US" w:eastAsia="en-US" w:bidi="ar-SA"/>
      </w:rPr>
    </w:lvl>
    <w:lvl w:ilvl="3" w:tentative="0">
      <w:start w:val="0"/>
      <w:numFmt w:val="bullet"/>
      <w:lvlText w:val="•"/>
      <w:lvlJc w:val="left"/>
      <w:pPr>
        <w:ind w:left="4828" w:hanging="394"/>
      </w:pPr>
      <w:rPr>
        <w:rFonts w:hint="default"/>
        <w:lang w:val="en-US" w:eastAsia="en-US" w:bidi="ar-SA"/>
      </w:rPr>
    </w:lvl>
    <w:lvl w:ilvl="4" w:tentative="0">
      <w:start w:val="0"/>
      <w:numFmt w:val="bullet"/>
      <w:lvlText w:val="•"/>
      <w:lvlJc w:val="left"/>
      <w:pPr>
        <w:ind w:left="5784" w:hanging="394"/>
      </w:pPr>
      <w:rPr>
        <w:rFonts w:hint="default"/>
        <w:lang w:val="en-US" w:eastAsia="en-US" w:bidi="ar-SA"/>
      </w:rPr>
    </w:lvl>
    <w:lvl w:ilvl="5" w:tentative="0">
      <w:start w:val="0"/>
      <w:numFmt w:val="bullet"/>
      <w:lvlText w:val="•"/>
      <w:lvlJc w:val="left"/>
      <w:pPr>
        <w:ind w:left="6740" w:hanging="394"/>
      </w:pPr>
      <w:rPr>
        <w:rFonts w:hint="default"/>
        <w:lang w:val="en-US" w:eastAsia="en-US" w:bidi="ar-SA"/>
      </w:rPr>
    </w:lvl>
    <w:lvl w:ilvl="6" w:tentative="0">
      <w:start w:val="0"/>
      <w:numFmt w:val="bullet"/>
      <w:lvlText w:val="•"/>
      <w:lvlJc w:val="left"/>
      <w:pPr>
        <w:ind w:left="7696" w:hanging="394"/>
      </w:pPr>
      <w:rPr>
        <w:rFonts w:hint="default"/>
        <w:lang w:val="en-US" w:eastAsia="en-US" w:bidi="ar-SA"/>
      </w:rPr>
    </w:lvl>
    <w:lvl w:ilvl="7" w:tentative="0">
      <w:start w:val="0"/>
      <w:numFmt w:val="bullet"/>
      <w:lvlText w:val="•"/>
      <w:lvlJc w:val="left"/>
      <w:pPr>
        <w:ind w:left="8652" w:hanging="394"/>
      </w:pPr>
      <w:rPr>
        <w:rFonts w:hint="default"/>
        <w:lang w:val="en-US" w:eastAsia="en-US" w:bidi="ar-SA"/>
      </w:rPr>
    </w:lvl>
    <w:lvl w:ilvl="8" w:tentative="0">
      <w:start w:val="0"/>
      <w:numFmt w:val="bullet"/>
      <w:lvlText w:val="•"/>
      <w:lvlJc w:val="left"/>
      <w:pPr>
        <w:ind w:left="9608" w:hanging="394"/>
      </w:pPr>
      <w:rPr>
        <w:rFonts w:hint="default"/>
        <w:lang w:val="en-US" w:eastAsia="en-US" w:bidi="ar-SA"/>
      </w:rPr>
    </w:lvl>
  </w:abstractNum>
  <w:abstractNum w:abstractNumId="5">
    <w:nsid w:val="D86F0278"/>
    <w:multiLevelType w:val="multilevel"/>
    <w:tmpl w:val="D86F0278"/>
    <w:lvl w:ilvl="0" w:tentative="0">
      <w:start w:val="1"/>
      <w:numFmt w:val="decimal"/>
      <w:lvlText w:val="%1."/>
      <w:lvlJc w:val="left"/>
      <w:pPr>
        <w:ind w:left="1420" w:hanging="233"/>
        <w:jc w:val="left"/>
      </w:pPr>
      <w:rPr>
        <w:rFonts w:hint="default" w:ascii="Times New Roman" w:hAnsi="Times New Roman" w:eastAsia="Times New Roman" w:cs="Times New Roman"/>
        <w:b/>
        <w:bCs/>
        <w:i w:val="0"/>
        <w:iCs w:val="0"/>
        <w:spacing w:val="-3"/>
        <w:w w:val="98"/>
        <w:sz w:val="24"/>
        <w:szCs w:val="24"/>
        <w:lang w:val="en-US" w:eastAsia="en-US" w:bidi="ar-SA"/>
      </w:rPr>
    </w:lvl>
    <w:lvl w:ilvl="1" w:tentative="0">
      <w:start w:val="0"/>
      <w:numFmt w:val="bullet"/>
      <w:lvlText w:val="●"/>
      <w:lvlJc w:val="left"/>
      <w:pPr>
        <w:ind w:left="1188" w:hanging="202"/>
      </w:pPr>
      <w:rPr>
        <w:rFonts w:hint="default" w:ascii="Times New Roman" w:hAnsi="Times New Roman" w:eastAsia="Times New Roman" w:cs="Times New Roman"/>
        <w:b/>
        <w:bCs/>
        <w:i w:val="0"/>
        <w:iCs w:val="0"/>
        <w:color w:val="1F1F23"/>
        <w:spacing w:val="0"/>
        <w:w w:val="98"/>
        <w:sz w:val="24"/>
        <w:szCs w:val="24"/>
        <w:lang w:val="en-US" w:eastAsia="en-US" w:bidi="ar-SA"/>
      </w:rPr>
    </w:lvl>
    <w:lvl w:ilvl="2" w:tentative="0">
      <w:start w:val="0"/>
      <w:numFmt w:val="bullet"/>
      <w:lvlText w:val="•"/>
      <w:lvlJc w:val="left"/>
      <w:pPr>
        <w:ind w:left="2542" w:hanging="202"/>
      </w:pPr>
      <w:rPr>
        <w:rFonts w:hint="default"/>
        <w:lang w:val="en-US" w:eastAsia="en-US" w:bidi="ar-SA"/>
      </w:rPr>
    </w:lvl>
    <w:lvl w:ilvl="3" w:tentative="0">
      <w:start w:val="0"/>
      <w:numFmt w:val="bullet"/>
      <w:lvlText w:val="•"/>
      <w:lvlJc w:val="left"/>
      <w:pPr>
        <w:ind w:left="3664" w:hanging="202"/>
      </w:pPr>
      <w:rPr>
        <w:rFonts w:hint="default"/>
        <w:lang w:val="en-US" w:eastAsia="en-US" w:bidi="ar-SA"/>
      </w:rPr>
    </w:lvl>
    <w:lvl w:ilvl="4" w:tentative="0">
      <w:start w:val="0"/>
      <w:numFmt w:val="bullet"/>
      <w:lvlText w:val="•"/>
      <w:lvlJc w:val="left"/>
      <w:pPr>
        <w:ind w:left="4786" w:hanging="202"/>
      </w:pPr>
      <w:rPr>
        <w:rFonts w:hint="default"/>
        <w:lang w:val="en-US" w:eastAsia="en-US" w:bidi="ar-SA"/>
      </w:rPr>
    </w:lvl>
    <w:lvl w:ilvl="5" w:tentative="0">
      <w:start w:val="0"/>
      <w:numFmt w:val="bullet"/>
      <w:lvlText w:val="•"/>
      <w:lvlJc w:val="left"/>
      <w:pPr>
        <w:ind w:left="5908" w:hanging="202"/>
      </w:pPr>
      <w:rPr>
        <w:rFonts w:hint="default"/>
        <w:lang w:val="en-US" w:eastAsia="en-US" w:bidi="ar-SA"/>
      </w:rPr>
    </w:lvl>
    <w:lvl w:ilvl="6" w:tentative="0">
      <w:start w:val="0"/>
      <w:numFmt w:val="bullet"/>
      <w:lvlText w:val="•"/>
      <w:lvlJc w:val="left"/>
      <w:pPr>
        <w:ind w:left="7031" w:hanging="202"/>
      </w:pPr>
      <w:rPr>
        <w:rFonts w:hint="default"/>
        <w:lang w:val="en-US" w:eastAsia="en-US" w:bidi="ar-SA"/>
      </w:rPr>
    </w:lvl>
    <w:lvl w:ilvl="7" w:tentative="0">
      <w:start w:val="0"/>
      <w:numFmt w:val="bullet"/>
      <w:lvlText w:val="•"/>
      <w:lvlJc w:val="left"/>
      <w:pPr>
        <w:ind w:left="8153" w:hanging="202"/>
      </w:pPr>
      <w:rPr>
        <w:rFonts w:hint="default"/>
        <w:lang w:val="en-US" w:eastAsia="en-US" w:bidi="ar-SA"/>
      </w:rPr>
    </w:lvl>
    <w:lvl w:ilvl="8" w:tentative="0">
      <w:start w:val="0"/>
      <w:numFmt w:val="bullet"/>
      <w:lvlText w:val="•"/>
      <w:lvlJc w:val="left"/>
      <w:pPr>
        <w:ind w:left="9275" w:hanging="202"/>
      </w:pPr>
      <w:rPr>
        <w:rFonts w:hint="default"/>
        <w:lang w:val="en-US" w:eastAsia="en-US" w:bidi="ar-SA"/>
      </w:rPr>
    </w:lvl>
  </w:abstractNum>
  <w:abstractNum w:abstractNumId="6">
    <w:nsid w:val="D8BC6632"/>
    <w:multiLevelType w:val="multilevel"/>
    <w:tmpl w:val="D8BC6632"/>
    <w:lvl w:ilvl="0" w:tentative="0">
      <w:start w:val="1"/>
      <w:numFmt w:val="decimal"/>
      <w:lvlText w:val="%1."/>
      <w:lvlJc w:val="left"/>
      <w:pPr>
        <w:ind w:left="1562"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556" w:hanging="221"/>
      </w:pPr>
      <w:rPr>
        <w:rFonts w:hint="default"/>
        <w:lang w:val="en-US" w:eastAsia="en-US" w:bidi="ar-SA"/>
      </w:rPr>
    </w:lvl>
    <w:lvl w:ilvl="2" w:tentative="0">
      <w:start w:val="0"/>
      <w:numFmt w:val="bullet"/>
      <w:lvlText w:val="•"/>
      <w:lvlJc w:val="left"/>
      <w:pPr>
        <w:ind w:left="3552" w:hanging="221"/>
      </w:pPr>
      <w:rPr>
        <w:rFonts w:hint="default"/>
        <w:lang w:val="en-US" w:eastAsia="en-US" w:bidi="ar-SA"/>
      </w:rPr>
    </w:lvl>
    <w:lvl w:ilvl="3" w:tentative="0">
      <w:start w:val="0"/>
      <w:numFmt w:val="bullet"/>
      <w:lvlText w:val="•"/>
      <w:lvlJc w:val="left"/>
      <w:pPr>
        <w:ind w:left="4548" w:hanging="221"/>
      </w:pPr>
      <w:rPr>
        <w:rFonts w:hint="default"/>
        <w:lang w:val="en-US" w:eastAsia="en-US" w:bidi="ar-SA"/>
      </w:rPr>
    </w:lvl>
    <w:lvl w:ilvl="4" w:tentative="0">
      <w:start w:val="0"/>
      <w:numFmt w:val="bullet"/>
      <w:lvlText w:val="•"/>
      <w:lvlJc w:val="left"/>
      <w:pPr>
        <w:ind w:left="5544" w:hanging="221"/>
      </w:pPr>
      <w:rPr>
        <w:rFonts w:hint="default"/>
        <w:lang w:val="en-US" w:eastAsia="en-US" w:bidi="ar-SA"/>
      </w:rPr>
    </w:lvl>
    <w:lvl w:ilvl="5" w:tentative="0">
      <w:start w:val="0"/>
      <w:numFmt w:val="bullet"/>
      <w:lvlText w:val="•"/>
      <w:lvlJc w:val="left"/>
      <w:pPr>
        <w:ind w:left="6540" w:hanging="221"/>
      </w:pPr>
      <w:rPr>
        <w:rFonts w:hint="default"/>
        <w:lang w:val="en-US" w:eastAsia="en-US" w:bidi="ar-SA"/>
      </w:rPr>
    </w:lvl>
    <w:lvl w:ilvl="6" w:tentative="0">
      <w:start w:val="0"/>
      <w:numFmt w:val="bullet"/>
      <w:lvlText w:val="•"/>
      <w:lvlJc w:val="left"/>
      <w:pPr>
        <w:ind w:left="7536" w:hanging="221"/>
      </w:pPr>
      <w:rPr>
        <w:rFonts w:hint="default"/>
        <w:lang w:val="en-US" w:eastAsia="en-US" w:bidi="ar-SA"/>
      </w:rPr>
    </w:lvl>
    <w:lvl w:ilvl="7" w:tentative="0">
      <w:start w:val="0"/>
      <w:numFmt w:val="bullet"/>
      <w:lvlText w:val="•"/>
      <w:lvlJc w:val="left"/>
      <w:pPr>
        <w:ind w:left="8532" w:hanging="221"/>
      </w:pPr>
      <w:rPr>
        <w:rFonts w:hint="default"/>
        <w:lang w:val="en-US" w:eastAsia="en-US" w:bidi="ar-SA"/>
      </w:rPr>
    </w:lvl>
    <w:lvl w:ilvl="8" w:tentative="0">
      <w:start w:val="0"/>
      <w:numFmt w:val="bullet"/>
      <w:lvlText w:val="•"/>
      <w:lvlJc w:val="left"/>
      <w:pPr>
        <w:ind w:left="9528" w:hanging="221"/>
      </w:pPr>
      <w:rPr>
        <w:rFonts w:hint="default"/>
        <w:lang w:val="en-US" w:eastAsia="en-US" w:bidi="ar-SA"/>
      </w:rPr>
    </w:lvl>
  </w:abstractNum>
  <w:abstractNum w:abstractNumId="7">
    <w:nsid w:val="E6D41908"/>
    <w:multiLevelType w:val="multilevel"/>
    <w:tmpl w:val="E6D41908"/>
    <w:lvl w:ilvl="0" w:tentative="0">
      <w:start w:val="7"/>
      <w:numFmt w:val="decimal"/>
      <w:lvlText w:val="%1"/>
      <w:lvlJc w:val="left"/>
      <w:pPr>
        <w:ind w:left="1574" w:hanging="387"/>
        <w:jc w:val="left"/>
      </w:pPr>
      <w:rPr>
        <w:rFonts w:hint="default"/>
        <w:lang w:val="en-US" w:eastAsia="en-US" w:bidi="ar-SA"/>
      </w:rPr>
    </w:lvl>
    <w:lvl w:ilvl="1" w:tentative="0">
      <w:start w:val="1"/>
      <w:numFmt w:val="decimal"/>
      <w:lvlText w:val="%1.%2"/>
      <w:lvlJc w:val="left"/>
      <w:pPr>
        <w:ind w:left="1574" w:hanging="387"/>
        <w:jc w:val="lef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0"/>
      <w:numFmt w:val="bullet"/>
      <w:lvlText w:val="●"/>
      <w:lvlJc w:val="left"/>
      <w:pPr>
        <w:ind w:left="1188" w:hanging="205"/>
      </w:pPr>
      <w:rPr>
        <w:rFonts w:hint="default" w:ascii="Times New Roman" w:hAnsi="Times New Roman" w:eastAsia="Times New Roman" w:cs="Times New Roman"/>
        <w:b/>
        <w:bCs/>
        <w:i w:val="0"/>
        <w:iCs w:val="0"/>
        <w:color w:val="1F1F23"/>
        <w:spacing w:val="0"/>
        <w:w w:val="98"/>
        <w:sz w:val="24"/>
        <w:szCs w:val="24"/>
        <w:lang w:val="en-US" w:eastAsia="en-US" w:bidi="ar-SA"/>
      </w:rPr>
    </w:lvl>
    <w:lvl w:ilvl="3" w:tentative="0">
      <w:start w:val="0"/>
      <w:numFmt w:val="bullet"/>
      <w:lvlText w:val="•"/>
      <w:lvlJc w:val="left"/>
      <w:pPr>
        <w:ind w:left="3788" w:hanging="205"/>
      </w:pPr>
      <w:rPr>
        <w:rFonts w:hint="default"/>
        <w:lang w:val="en-US" w:eastAsia="en-US" w:bidi="ar-SA"/>
      </w:rPr>
    </w:lvl>
    <w:lvl w:ilvl="4" w:tentative="0">
      <w:start w:val="0"/>
      <w:numFmt w:val="bullet"/>
      <w:lvlText w:val="•"/>
      <w:lvlJc w:val="left"/>
      <w:pPr>
        <w:ind w:left="4893" w:hanging="205"/>
      </w:pPr>
      <w:rPr>
        <w:rFonts w:hint="default"/>
        <w:lang w:val="en-US" w:eastAsia="en-US" w:bidi="ar-SA"/>
      </w:rPr>
    </w:lvl>
    <w:lvl w:ilvl="5" w:tentative="0">
      <w:start w:val="0"/>
      <w:numFmt w:val="bullet"/>
      <w:lvlText w:val="•"/>
      <w:lvlJc w:val="left"/>
      <w:pPr>
        <w:ind w:left="5997" w:hanging="205"/>
      </w:pPr>
      <w:rPr>
        <w:rFonts w:hint="default"/>
        <w:lang w:val="en-US" w:eastAsia="en-US" w:bidi="ar-SA"/>
      </w:rPr>
    </w:lvl>
    <w:lvl w:ilvl="6" w:tentative="0">
      <w:start w:val="0"/>
      <w:numFmt w:val="bullet"/>
      <w:lvlText w:val="•"/>
      <w:lvlJc w:val="left"/>
      <w:pPr>
        <w:ind w:left="7102" w:hanging="205"/>
      </w:pPr>
      <w:rPr>
        <w:rFonts w:hint="default"/>
        <w:lang w:val="en-US" w:eastAsia="en-US" w:bidi="ar-SA"/>
      </w:rPr>
    </w:lvl>
    <w:lvl w:ilvl="7" w:tentative="0">
      <w:start w:val="0"/>
      <w:numFmt w:val="bullet"/>
      <w:lvlText w:val="•"/>
      <w:lvlJc w:val="left"/>
      <w:pPr>
        <w:ind w:left="8206" w:hanging="205"/>
      </w:pPr>
      <w:rPr>
        <w:rFonts w:hint="default"/>
        <w:lang w:val="en-US" w:eastAsia="en-US" w:bidi="ar-SA"/>
      </w:rPr>
    </w:lvl>
    <w:lvl w:ilvl="8" w:tentative="0">
      <w:start w:val="0"/>
      <w:numFmt w:val="bullet"/>
      <w:lvlText w:val="•"/>
      <w:lvlJc w:val="left"/>
      <w:pPr>
        <w:ind w:left="9311" w:hanging="205"/>
      </w:pPr>
      <w:rPr>
        <w:rFonts w:hint="default"/>
        <w:lang w:val="en-US" w:eastAsia="en-US" w:bidi="ar-SA"/>
      </w:rPr>
    </w:lvl>
  </w:abstractNum>
  <w:abstractNum w:abstractNumId="8">
    <w:nsid w:val="EFF064E5"/>
    <w:multiLevelType w:val="multilevel"/>
    <w:tmpl w:val="EFF064E5"/>
    <w:lvl w:ilvl="0" w:tentative="0">
      <w:start w:val="6"/>
      <w:numFmt w:val="decimal"/>
      <w:lvlText w:val="%1"/>
      <w:lvlJc w:val="left"/>
      <w:pPr>
        <w:ind w:left="1586" w:hanging="399"/>
        <w:jc w:val="left"/>
      </w:pPr>
      <w:rPr>
        <w:rFonts w:hint="default"/>
        <w:lang w:val="en-US" w:eastAsia="en-US" w:bidi="ar-SA"/>
      </w:rPr>
    </w:lvl>
    <w:lvl w:ilvl="1" w:tentative="0">
      <w:start w:val="1"/>
      <w:numFmt w:val="decimal"/>
      <w:lvlText w:val="%1.%2"/>
      <w:lvlJc w:val="left"/>
      <w:pPr>
        <w:ind w:left="1586" w:hanging="399"/>
        <w:jc w:val="lef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1"/>
      <w:numFmt w:val="lowerLetter"/>
      <w:lvlText w:val="%3)"/>
      <w:lvlJc w:val="left"/>
      <w:pPr>
        <w:ind w:left="1680" w:hanging="228"/>
        <w:jc w:val="left"/>
      </w:pPr>
      <w:rPr>
        <w:rFonts w:hint="default" w:ascii="Times New Roman" w:hAnsi="Times New Roman" w:eastAsia="Times New Roman" w:cs="Times New Roman"/>
        <w:b w:val="0"/>
        <w:bCs w:val="0"/>
        <w:i w:val="0"/>
        <w:iCs w:val="0"/>
        <w:color w:val="1F1F23"/>
        <w:spacing w:val="0"/>
        <w:w w:val="100"/>
        <w:sz w:val="22"/>
        <w:szCs w:val="22"/>
        <w:lang w:val="en-US" w:eastAsia="en-US" w:bidi="ar-SA"/>
      </w:rPr>
    </w:lvl>
    <w:lvl w:ilvl="3" w:tentative="0">
      <w:start w:val="0"/>
      <w:numFmt w:val="bullet"/>
      <w:lvlText w:val="•"/>
      <w:lvlJc w:val="left"/>
      <w:pPr>
        <w:ind w:left="3866" w:hanging="228"/>
      </w:pPr>
      <w:rPr>
        <w:rFonts w:hint="default"/>
        <w:lang w:val="en-US" w:eastAsia="en-US" w:bidi="ar-SA"/>
      </w:rPr>
    </w:lvl>
    <w:lvl w:ilvl="4" w:tentative="0">
      <w:start w:val="0"/>
      <w:numFmt w:val="bullet"/>
      <w:lvlText w:val="•"/>
      <w:lvlJc w:val="left"/>
      <w:pPr>
        <w:ind w:left="4960" w:hanging="228"/>
      </w:pPr>
      <w:rPr>
        <w:rFonts w:hint="default"/>
        <w:lang w:val="en-US" w:eastAsia="en-US" w:bidi="ar-SA"/>
      </w:rPr>
    </w:lvl>
    <w:lvl w:ilvl="5" w:tentative="0">
      <w:start w:val="0"/>
      <w:numFmt w:val="bullet"/>
      <w:lvlText w:val="•"/>
      <w:lvlJc w:val="left"/>
      <w:pPr>
        <w:ind w:left="6053" w:hanging="228"/>
      </w:pPr>
      <w:rPr>
        <w:rFonts w:hint="default"/>
        <w:lang w:val="en-US" w:eastAsia="en-US" w:bidi="ar-SA"/>
      </w:rPr>
    </w:lvl>
    <w:lvl w:ilvl="6" w:tentative="0">
      <w:start w:val="0"/>
      <w:numFmt w:val="bullet"/>
      <w:lvlText w:val="•"/>
      <w:lvlJc w:val="left"/>
      <w:pPr>
        <w:ind w:left="7146" w:hanging="228"/>
      </w:pPr>
      <w:rPr>
        <w:rFonts w:hint="default"/>
        <w:lang w:val="en-US" w:eastAsia="en-US" w:bidi="ar-SA"/>
      </w:rPr>
    </w:lvl>
    <w:lvl w:ilvl="7" w:tentative="0">
      <w:start w:val="0"/>
      <w:numFmt w:val="bullet"/>
      <w:lvlText w:val="•"/>
      <w:lvlJc w:val="left"/>
      <w:pPr>
        <w:ind w:left="8240" w:hanging="228"/>
      </w:pPr>
      <w:rPr>
        <w:rFonts w:hint="default"/>
        <w:lang w:val="en-US" w:eastAsia="en-US" w:bidi="ar-SA"/>
      </w:rPr>
    </w:lvl>
    <w:lvl w:ilvl="8" w:tentative="0">
      <w:start w:val="0"/>
      <w:numFmt w:val="bullet"/>
      <w:lvlText w:val="•"/>
      <w:lvlJc w:val="left"/>
      <w:pPr>
        <w:ind w:left="9333" w:hanging="228"/>
      </w:pPr>
      <w:rPr>
        <w:rFonts w:hint="default"/>
        <w:lang w:val="en-US" w:eastAsia="en-US" w:bidi="ar-SA"/>
      </w:rPr>
    </w:lvl>
  </w:abstractNum>
  <w:abstractNum w:abstractNumId="9">
    <w:nsid w:val="FCA32910"/>
    <w:multiLevelType w:val="multilevel"/>
    <w:tmpl w:val="FCA32910"/>
    <w:lvl w:ilvl="0" w:tentative="0">
      <w:start w:val="1"/>
      <w:numFmt w:val="decimal"/>
      <w:lvlText w:val="%1"/>
      <w:lvlJc w:val="left"/>
      <w:pPr>
        <w:ind w:left="1574" w:hanging="387"/>
        <w:jc w:val="left"/>
      </w:pPr>
      <w:rPr>
        <w:rFonts w:hint="default"/>
        <w:lang w:val="en-US" w:eastAsia="en-US" w:bidi="ar-SA"/>
      </w:rPr>
    </w:lvl>
    <w:lvl w:ilvl="1" w:tentative="0">
      <w:start w:val="1"/>
      <w:numFmt w:val="decimal"/>
      <w:lvlText w:val="%1.%2"/>
      <w:lvlJc w:val="left"/>
      <w:pPr>
        <w:ind w:left="1574" w:hanging="387"/>
        <w:jc w:val="righ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0"/>
      <w:numFmt w:val="bullet"/>
      <w:lvlText w:val="•"/>
      <w:lvlJc w:val="left"/>
      <w:pPr>
        <w:ind w:left="3568" w:hanging="387"/>
      </w:pPr>
      <w:rPr>
        <w:rFonts w:hint="default"/>
        <w:lang w:val="en-US" w:eastAsia="en-US" w:bidi="ar-SA"/>
      </w:rPr>
    </w:lvl>
    <w:lvl w:ilvl="3" w:tentative="0">
      <w:start w:val="0"/>
      <w:numFmt w:val="bullet"/>
      <w:lvlText w:val="•"/>
      <w:lvlJc w:val="left"/>
      <w:pPr>
        <w:ind w:left="4562" w:hanging="387"/>
      </w:pPr>
      <w:rPr>
        <w:rFonts w:hint="default"/>
        <w:lang w:val="en-US" w:eastAsia="en-US" w:bidi="ar-SA"/>
      </w:rPr>
    </w:lvl>
    <w:lvl w:ilvl="4" w:tentative="0">
      <w:start w:val="0"/>
      <w:numFmt w:val="bullet"/>
      <w:lvlText w:val="•"/>
      <w:lvlJc w:val="left"/>
      <w:pPr>
        <w:ind w:left="5556" w:hanging="387"/>
      </w:pPr>
      <w:rPr>
        <w:rFonts w:hint="default"/>
        <w:lang w:val="en-US" w:eastAsia="en-US" w:bidi="ar-SA"/>
      </w:rPr>
    </w:lvl>
    <w:lvl w:ilvl="5" w:tentative="0">
      <w:start w:val="0"/>
      <w:numFmt w:val="bullet"/>
      <w:lvlText w:val="•"/>
      <w:lvlJc w:val="left"/>
      <w:pPr>
        <w:ind w:left="6550" w:hanging="387"/>
      </w:pPr>
      <w:rPr>
        <w:rFonts w:hint="default"/>
        <w:lang w:val="en-US" w:eastAsia="en-US" w:bidi="ar-SA"/>
      </w:rPr>
    </w:lvl>
    <w:lvl w:ilvl="6" w:tentative="0">
      <w:start w:val="0"/>
      <w:numFmt w:val="bullet"/>
      <w:lvlText w:val="•"/>
      <w:lvlJc w:val="left"/>
      <w:pPr>
        <w:ind w:left="7544" w:hanging="387"/>
      </w:pPr>
      <w:rPr>
        <w:rFonts w:hint="default"/>
        <w:lang w:val="en-US" w:eastAsia="en-US" w:bidi="ar-SA"/>
      </w:rPr>
    </w:lvl>
    <w:lvl w:ilvl="7" w:tentative="0">
      <w:start w:val="0"/>
      <w:numFmt w:val="bullet"/>
      <w:lvlText w:val="•"/>
      <w:lvlJc w:val="left"/>
      <w:pPr>
        <w:ind w:left="8538" w:hanging="387"/>
      </w:pPr>
      <w:rPr>
        <w:rFonts w:hint="default"/>
        <w:lang w:val="en-US" w:eastAsia="en-US" w:bidi="ar-SA"/>
      </w:rPr>
    </w:lvl>
    <w:lvl w:ilvl="8" w:tentative="0">
      <w:start w:val="0"/>
      <w:numFmt w:val="bullet"/>
      <w:lvlText w:val="•"/>
      <w:lvlJc w:val="left"/>
      <w:pPr>
        <w:ind w:left="9532" w:hanging="387"/>
      </w:pPr>
      <w:rPr>
        <w:rFonts w:hint="default"/>
        <w:lang w:val="en-US" w:eastAsia="en-US" w:bidi="ar-SA"/>
      </w:rPr>
    </w:lvl>
  </w:abstractNum>
  <w:abstractNum w:abstractNumId="10">
    <w:nsid w:val="0053208E"/>
    <w:multiLevelType w:val="multilevel"/>
    <w:tmpl w:val="0053208E"/>
    <w:lvl w:ilvl="0" w:tentative="0">
      <w:start w:val="1"/>
      <w:numFmt w:val="decimal"/>
      <w:lvlText w:val="%1."/>
      <w:lvlJc w:val="left"/>
      <w:pPr>
        <w:ind w:left="1788" w:hanging="168"/>
        <w:jc w:val="left"/>
      </w:pPr>
      <w:rPr>
        <w:rFonts w:hint="default" w:ascii="Times New Roman" w:hAnsi="Times New Roman" w:eastAsia="Times New Roman" w:cs="Times New Roman"/>
        <w:b w:val="0"/>
        <w:bCs w:val="0"/>
        <w:i w:val="0"/>
        <w:iCs w:val="0"/>
        <w:spacing w:val="0"/>
        <w:w w:val="77"/>
        <w:sz w:val="20"/>
        <w:szCs w:val="20"/>
        <w:lang w:val="en-US" w:eastAsia="en-US" w:bidi="ar-SA"/>
      </w:rPr>
    </w:lvl>
    <w:lvl w:ilvl="1" w:tentative="0">
      <w:start w:val="0"/>
      <w:numFmt w:val="bullet"/>
      <w:lvlText w:val="•"/>
      <w:lvlJc w:val="left"/>
      <w:pPr>
        <w:ind w:left="2754" w:hanging="168"/>
      </w:pPr>
      <w:rPr>
        <w:rFonts w:hint="default"/>
        <w:lang w:val="en-US" w:eastAsia="en-US" w:bidi="ar-SA"/>
      </w:rPr>
    </w:lvl>
    <w:lvl w:ilvl="2" w:tentative="0">
      <w:start w:val="0"/>
      <w:numFmt w:val="bullet"/>
      <w:lvlText w:val="•"/>
      <w:lvlJc w:val="left"/>
      <w:pPr>
        <w:ind w:left="3728" w:hanging="168"/>
      </w:pPr>
      <w:rPr>
        <w:rFonts w:hint="default"/>
        <w:lang w:val="en-US" w:eastAsia="en-US" w:bidi="ar-SA"/>
      </w:rPr>
    </w:lvl>
    <w:lvl w:ilvl="3" w:tentative="0">
      <w:start w:val="0"/>
      <w:numFmt w:val="bullet"/>
      <w:lvlText w:val="•"/>
      <w:lvlJc w:val="left"/>
      <w:pPr>
        <w:ind w:left="4702" w:hanging="168"/>
      </w:pPr>
      <w:rPr>
        <w:rFonts w:hint="default"/>
        <w:lang w:val="en-US" w:eastAsia="en-US" w:bidi="ar-SA"/>
      </w:rPr>
    </w:lvl>
    <w:lvl w:ilvl="4" w:tentative="0">
      <w:start w:val="0"/>
      <w:numFmt w:val="bullet"/>
      <w:lvlText w:val="•"/>
      <w:lvlJc w:val="left"/>
      <w:pPr>
        <w:ind w:left="5676" w:hanging="168"/>
      </w:pPr>
      <w:rPr>
        <w:rFonts w:hint="default"/>
        <w:lang w:val="en-US" w:eastAsia="en-US" w:bidi="ar-SA"/>
      </w:rPr>
    </w:lvl>
    <w:lvl w:ilvl="5" w:tentative="0">
      <w:start w:val="0"/>
      <w:numFmt w:val="bullet"/>
      <w:lvlText w:val="•"/>
      <w:lvlJc w:val="left"/>
      <w:pPr>
        <w:ind w:left="6650" w:hanging="168"/>
      </w:pPr>
      <w:rPr>
        <w:rFonts w:hint="default"/>
        <w:lang w:val="en-US" w:eastAsia="en-US" w:bidi="ar-SA"/>
      </w:rPr>
    </w:lvl>
    <w:lvl w:ilvl="6" w:tentative="0">
      <w:start w:val="0"/>
      <w:numFmt w:val="bullet"/>
      <w:lvlText w:val="•"/>
      <w:lvlJc w:val="left"/>
      <w:pPr>
        <w:ind w:left="7624" w:hanging="168"/>
      </w:pPr>
      <w:rPr>
        <w:rFonts w:hint="default"/>
        <w:lang w:val="en-US" w:eastAsia="en-US" w:bidi="ar-SA"/>
      </w:rPr>
    </w:lvl>
    <w:lvl w:ilvl="7" w:tentative="0">
      <w:start w:val="0"/>
      <w:numFmt w:val="bullet"/>
      <w:lvlText w:val="•"/>
      <w:lvlJc w:val="left"/>
      <w:pPr>
        <w:ind w:left="8598" w:hanging="168"/>
      </w:pPr>
      <w:rPr>
        <w:rFonts w:hint="default"/>
        <w:lang w:val="en-US" w:eastAsia="en-US" w:bidi="ar-SA"/>
      </w:rPr>
    </w:lvl>
    <w:lvl w:ilvl="8" w:tentative="0">
      <w:start w:val="0"/>
      <w:numFmt w:val="bullet"/>
      <w:lvlText w:val="•"/>
      <w:lvlJc w:val="left"/>
      <w:pPr>
        <w:ind w:left="9572" w:hanging="168"/>
      </w:pPr>
      <w:rPr>
        <w:rFonts w:hint="default"/>
        <w:lang w:val="en-US" w:eastAsia="en-US" w:bidi="ar-SA"/>
      </w:rPr>
    </w:lvl>
  </w:abstractNum>
  <w:abstractNum w:abstractNumId="11">
    <w:nsid w:val="161F43FF"/>
    <w:multiLevelType w:val="multilevel"/>
    <w:tmpl w:val="161F43FF"/>
    <w:lvl w:ilvl="0" w:tentative="0">
      <w:start w:val="1"/>
      <w:numFmt w:val="decimal"/>
      <w:lvlText w:val="%1."/>
      <w:lvlJc w:val="left"/>
      <w:pPr>
        <w:ind w:left="1720" w:hanging="269"/>
        <w:jc w:val="left"/>
      </w:pPr>
      <w:rPr>
        <w:rFonts w:hint="default" w:ascii="Times New Roman" w:hAnsi="Times New Roman" w:eastAsia="Times New Roman" w:cs="Times New Roman"/>
        <w:b/>
        <w:bCs/>
        <w:i w:val="0"/>
        <w:iCs w:val="0"/>
        <w:spacing w:val="0"/>
        <w:w w:val="97"/>
        <w:sz w:val="26"/>
        <w:szCs w:val="26"/>
        <w:lang w:val="en-US" w:eastAsia="en-US" w:bidi="ar-SA"/>
      </w:rPr>
    </w:lvl>
    <w:lvl w:ilvl="1" w:tentative="0">
      <w:start w:val="0"/>
      <w:numFmt w:val="bullet"/>
      <w:lvlText w:val="•"/>
      <w:lvlJc w:val="left"/>
      <w:pPr>
        <w:ind w:left="2700" w:hanging="269"/>
      </w:pPr>
      <w:rPr>
        <w:rFonts w:hint="default"/>
        <w:lang w:val="en-US" w:eastAsia="en-US" w:bidi="ar-SA"/>
      </w:rPr>
    </w:lvl>
    <w:lvl w:ilvl="2" w:tentative="0">
      <w:start w:val="0"/>
      <w:numFmt w:val="bullet"/>
      <w:lvlText w:val="•"/>
      <w:lvlJc w:val="left"/>
      <w:pPr>
        <w:ind w:left="3680" w:hanging="269"/>
      </w:pPr>
      <w:rPr>
        <w:rFonts w:hint="default"/>
        <w:lang w:val="en-US" w:eastAsia="en-US" w:bidi="ar-SA"/>
      </w:rPr>
    </w:lvl>
    <w:lvl w:ilvl="3" w:tentative="0">
      <w:start w:val="0"/>
      <w:numFmt w:val="bullet"/>
      <w:lvlText w:val="•"/>
      <w:lvlJc w:val="left"/>
      <w:pPr>
        <w:ind w:left="4660" w:hanging="269"/>
      </w:pPr>
      <w:rPr>
        <w:rFonts w:hint="default"/>
        <w:lang w:val="en-US" w:eastAsia="en-US" w:bidi="ar-SA"/>
      </w:rPr>
    </w:lvl>
    <w:lvl w:ilvl="4" w:tentative="0">
      <w:start w:val="0"/>
      <w:numFmt w:val="bullet"/>
      <w:lvlText w:val="•"/>
      <w:lvlJc w:val="left"/>
      <w:pPr>
        <w:ind w:left="5640" w:hanging="269"/>
      </w:pPr>
      <w:rPr>
        <w:rFonts w:hint="default"/>
        <w:lang w:val="en-US" w:eastAsia="en-US" w:bidi="ar-SA"/>
      </w:rPr>
    </w:lvl>
    <w:lvl w:ilvl="5" w:tentative="0">
      <w:start w:val="0"/>
      <w:numFmt w:val="bullet"/>
      <w:lvlText w:val="•"/>
      <w:lvlJc w:val="left"/>
      <w:pPr>
        <w:ind w:left="6620" w:hanging="269"/>
      </w:pPr>
      <w:rPr>
        <w:rFonts w:hint="default"/>
        <w:lang w:val="en-US" w:eastAsia="en-US" w:bidi="ar-SA"/>
      </w:rPr>
    </w:lvl>
    <w:lvl w:ilvl="6" w:tentative="0">
      <w:start w:val="0"/>
      <w:numFmt w:val="bullet"/>
      <w:lvlText w:val="•"/>
      <w:lvlJc w:val="left"/>
      <w:pPr>
        <w:ind w:left="7600" w:hanging="269"/>
      </w:pPr>
      <w:rPr>
        <w:rFonts w:hint="default"/>
        <w:lang w:val="en-US" w:eastAsia="en-US" w:bidi="ar-SA"/>
      </w:rPr>
    </w:lvl>
    <w:lvl w:ilvl="7" w:tentative="0">
      <w:start w:val="0"/>
      <w:numFmt w:val="bullet"/>
      <w:lvlText w:val="•"/>
      <w:lvlJc w:val="left"/>
      <w:pPr>
        <w:ind w:left="8580" w:hanging="269"/>
      </w:pPr>
      <w:rPr>
        <w:rFonts w:hint="default"/>
        <w:lang w:val="en-US" w:eastAsia="en-US" w:bidi="ar-SA"/>
      </w:rPr>
    </w:lvl>
    <w:lvl w:ilvl="8" w:tentative="0">
      <w:start w:val="0"/>
      <w:numFmt w:val="bullet"/>
      <w:lvlText w:val="•"/>
      <w:lvlJc w:val="left"/>
      <w:pPr>
        <w:ind w:left="9560" w:hanging="269"/>
      </w:pPr>
      <w:rPr>
        <w:rFonts w:hint="default"/>
        <w:lang w:val="en-US" w:eastAsia="en-US" w:bidi="ar-SA"/>
      </w:rPr>
    </w:lvl>
  </w:abstractNum>
  <w:abstractNum w:abstractNumId="12">
    <w:nsid w:val="17D068EB"/>
    <w:multiLevelType w:val="multilevel"/>
    <w:tmpl w:val="17D068EB"/>
    <w:lvl w:ilvl="0" w:tentative="0">
      <w:start w:val="5"/>
      <w:numFmt w:val="decimal"/>
      <w:lvlText w:val="%1."/>
      <w:lvlJc w:val="left"/>
      <w:pPr>
        <w:ind w:left="2071" w:hanging="449"/>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1"/>
      <w:numFmt w:val="decimal"/>
      <w:lvlText w:val="%1.%2"/>
      <w:lvlJc w:val="left"/>
      <w:pPr>
        <w:ind w:left="2827" w:hanging="7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3786" w:hanging="756"/>
      </w:pPr>
      <w:rPr>
        <w:rFonts w:hint="default"/>
        <w:lang w:val="en-US" w:eastAsia="en-US" w:bidi="ar-SA"/>
      </w:rPr>
    </w:lvl>
    <w:lvl w:ilvl="3" w:tentative="0">
      <w:start w:val="0"/>
      <w:numFmt w:val="bullet"/>
      <w:lvlText w:val="•"/>
      <w:lvlJc w:val="left"/>
      <w:pPr>
        <w:ind w:left="4753" w:hanging="756"/>
      </w:pPr>
      <w:rPr>
        <w:rFonts w:hint="default"/>
        <w:lang w:val="en-US" w:eastAsia="en-US" w:bidi="ar-SA"/>
      </w:rPr>
    </w:lvl>
    <w:lvl w:ilvl="4" w:tentative="0">
      <w:start w:val="0"/>
      <w:numFmt w:val="bullet"/>
      <w:lvlText w:val="•"/>
      <w:lvlJc w:val="left"/>
      <w:pPr>
        <w:ind w:left="5720" w:hanging="756"/>
      </w:pPr>
      <w:rPr>
        <w:rFonts w:hint="default"/>
        <w:lang w:val="en-US" w:eastAsia="en-US" w:bidi="ar-SA"/>
      </w:rPr>
    </w:lvl>
    <w:lvl w:ilvl="5" w:tentative="0">
      <w:start w:val="0"/>
      <w:numFmt w:val="bullet"/>
      <w:lvlText w:val="•"/>
      <w:lvlJc w:val="left"/>
      <w:pPr>
        <w:ind w:left="6686" w:hanging="756"/>
      </w:pPr>
      <w:rPr>
        <w:rFonts w:hint="default"/>
        <w:lang w:val="en-US" w:eastAsia="en-US" w:bidi="ar-SA"/>
      </w:rPr>
    </w:lvl>
    <w:lvl w:ilvl="6" w:tentative="0">
      <w:start w:val="0"/>
      <w:numFmt w:val="bullet"/>
      <w:lvlText w:val="•"/>
      <w:lvlJc w:val="left"/>
      <w:pPr>
        <w:ind w:left="7653" w:hanging="756"/>
      </w:pPr>
      <w:rPr>
        <w:rFonts w:hint="default"/>
        <w:lang w:val="en-US" w:eastAsia="en-US" w:bidi="ar-SA"/>
      </w:rPr>
    </w:lvl>
    <w:lvl w:ilvl="7" w:tentative="0">
      <w:start w:val="0"/>
      <w:numFmt w:val="bullet"/>
      <w:lvlText w:val="•"/>
      <w:lvlJc w:val="left"/>
      <w:pPr>
        <w:ind w:left="8620" w:hanging="756"/>
      </w:pPr>
      <w:rPr>
        <w:rFonts w:hint="default"/>
        <w:lang w:val="en-US" w:eastAsia="en-US" w:bidi="ar-SA"/>
      </w:rPr>
    </w:lvl>
    <w:lvl w:ilvl="8" w:tentative="0">
      <w:start w:val="0"/>
      <w:numFmt w:val="bullet"/>
      <w:lvlText w:val="•"/>
      <w:lvlJc w:val="left"/>
      <w:pPr>
        <w:ind w:left="9586" w:hanging="756"/>
      </w:pPr>
      <w:rPr>
        <w:rFonts w:hint="default"/>
        <w:lang w:val="en-US" w:eastAsia="en-US" w:bidi="ar-SA"/>
      </w:rPr>
    </w:lvl>
  </w:abstractNum>
  <w:abstractNum w:abstractNumId="13">
    <w:nsid w:val="27295FC8"/>
    <w:multiLevelType w:val="multilevel"/>
    <w:tmpl w:val="27295FC8"/>
    <w:lvl w:ilvl="0" w:tentative="0">
      <w:start w:val="1"/>
      <w:numFmt w:val="decimal"/>
      <w:lvlText w:val="%1."/>
      <w:lvlJc w:val="left"/>
      <w:pPr>
        <w:ind w:left="1507" w:hanging="166"/>
        <w:jc w:val="left"/>
      </w:pPr>
      <w:rPr>
        <w:rFonts w:hint="default" w:ascii="Times New Roman" w:hAnsi="Times New Roman" w:eastAsia="Times New Roman" w:cs="Times New Roman"/>
        <w:b/>
        <w:bCs/>
        <w:i w:val="0"/>
        <w:iCs w:val="0"/>
        <w:spacing w:val="0"/>
        <w:w w:val="89"/>
        <w:sz w:val="20"/>
        <w:szCs w:val="20"/>
        <w:lang w:val="en-US" w:eastAsia="en-US" w:bidi="ar-SA"/>
      </w:rPr>
    </w:lvl>
    <w:lvl w:ilvl="1" w:tentative="0">
      <w:start w:val="0"/>
      <w:numFmt w:val="bullet"/>
      <w:lvlText w:val="•"/>
      <w:lvlJc w:val="left"/>
      <w:pPr>
        <w:ind w:left="2502" w:hanging="166"/>
      </w:pPr>
      <w:rPr>
        <w:rFonts w:hint="default"/>
        <w:lang w:val="en-US" w:eastAsia="en-US" w:bidi="ar-SA"/>
      </w:rPr>
    </w:lvl>
    <w:lvl w:ilvl="2" w:tentative="0">
      <w:start w:val="0"/>
      <w:numFmt w:val="bullet"/>
      <w:lvlText w:val="•"/>
      <w:lvlJc w:val="left"/>
      <w:pPr>
        <w:ind w:left="3504" w:hanging="166"/>
      </w:pPr>
      <w:rPr>
        <w:rFonts w:hint="default"/>
        <w:lang w:val="en-US" w:eastAsia="en-US" w:bidi="ar-SA"/>
      </w:rPr>
    </w:lvl>
    <w:lvl w:ilvl="3" w:tentative="0">
      <w:start w:val="0"/>
      <w:numFmt w:val="bullet"/>
      <w:lvlText w:val="•"/>
      <w:lvlJc w:val="left"/>
      <w:pPr>
        <w:ind w:left="4506" w:hanging="166"/>
      </w:pPr>
      <w:rPr>
        <w:rFonts w:hint="default"/>
        <w:lang w:val="en-US" w:eastAsia="en-US" w:bidi="ar-SA"/>
      </w:rPr>
    </w:lvl>
    <w:lvl w:ilvl="4" w:tentative="0">
      <w:start w:val="0"/>
      <w:numFmt w:val="bullet"/>
      <w:lvlText w:val="•"/>
      <w:lvlJc w:val="left"/>
      <w:pPr>
        <w:ind w:left="5508" w:hanging="166"/>
      </w:pPr>
      <w:rPr>
        <w:rFonts w:hint="default"/>
        <w:lang w:val="en-US" w:eastAsia="en-US" w:bidi="ar-SA"/>
      </w:rPr>
    </w:lvl>
    <w:lvl w:ilvl="5" w:tentative="0">
      <w:start w:val="0"/>
      <w:numFmt w:val="bullet"/>
      <w:lvlText w:val="•"/>
      <w:lvlJc w:val="left"/>
      <w:pPr>
        <w:ind w:left="6510" w:hanging="166"/>
      </w:pPr>
      <w:rPr>
        <w:rFonts w:hint="default"/>
        <w:lang w:val="en-US" w:eastAsia="en-US" w:bidi="ar-SA"/>
      </w:rPr>
    </w:lvl>
    <w:lvl w:ilvl="6" w:tentative="0">
      <w:start w:val="0"/>
      <w:numFmt w:val="bullet"/>
      <w:lvlText w:val="•"/>
      <w:lvlJc w:val="left"/>
      <w:pPr>
        <w:ind w:left="7512" w:hanging="166"/>
      </w:pPr>
      <w:rPr>
        <w:rFonts w:hint="default"/>
        <w:lang w:val="en-US" w:eastAsia="en-US" w:bidi="ar-SA"/>
      </w:rPr>
    </w:lvl>
    <w:lvl w:ilvl="7" w:tentative="0">
      <w:start w:val="0"/>
      <w:numFmt w:val="bullet"/>
      <w:lvlText w:val="•"/>
      <w:lvlJc w:val="left"/>
      <w:pPr>
        <w:ind w:left="8514" w:hanging="166"/>
      </w:pPr>
      <w:rPr>
        <w:rFonts w:hint="default"/>
        <w:lang w:val="en-US" w:eastAsia="en-US" w:bidi="ar-SA"/>
      </w:rPr>
    </w:lvl>
    <w:lvl w:ilvl="8" w:tentative="0">
      <w:start w:val="0"/>
      <w:numFmt w:val="bullet"/>
      <w:lvlText w:val="•"/>
      <w:lvlJc w:val="left"/>
      <w:pPr>
        <w:ind w:left="9516" w:hanging="166"/>
      </w:pPr>
      <w:rPr>
        <w:rFonts w:hint="default"/>
        <w:lang w:val="en-US" w:eastAsia="en-US" w:bidi="ar-SA"/>
      </w:rPr>
    </w:lvl>
  </w:abstractNum>
  <w:abstractNum w:abstractNumId="14">
    <w:nsid w:val="30FB9C48"/>
    <w:multiLevelType w:val="multilevel"/>
    <w:tmpl w:val="30FB9C48"/>
    <w:lvl w:ilvl="0" w:tentative="0">
      <w:start w:val="1"/>
      <w:numFmt w:val="decimal"/>
      <w:lvlText w:val="%1."/>
      <w:lvlJc w:val="left"/>
      <w:pPr>
        <w:ind w:left="1562"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556" w:hanging="221"/>
      </w:pPr>
      <w:rPr>
        <w:rFonts w:hint="default"/>
        <w:lang w:val="en-US" w:eastAsia="en-US" w:bidi="ar-SA"/>
      </w:rPr>
    </w:lvl>
    <w:lvl w:ilvl="2" w:tentative="0">
      <w:start w:val="0"/>
      <w:numFmt w:val="bullet"/>
      <w:lvlText w:val="•"/>
      <w:lvlJc w:val="left"/>
      <w:pPr>
        <w:ind w:left="3552" w:hanging="221"/>
      </w:pPr>
      <w:rPr>
        <w:rFonts w:hint="default"/>
        <w:lang w:val="en-US" w:eastAsia="en-US" w:bidi="ar-SA"/>
      </w:rPr>
    </w:lvl>
    <w:lvl w:ilvl="3" w:tentative="0">
      <w:start w:val="0"/>
      <w:numFmt w:val="bullet"/>
      <w:lvlText w:val="•"/>
      <w:lvlJc w:val="left"/>
      <w:pPr>
        <w:ind w:left="4548" w:hanging="221"/>
      </w:pPr>
      <w:rPr>
        <w:rFonts w:hint="default"/>
        <w:lang w:val="en-US" w:eastAsia="en-US" w:bidi="ar-SA"/>
      </w:rPr>
    </w:lvl>
    <w:lvl w:ilvl="4" w:tentative="0">
      <w:start w:val="0"/>
      <w:numFmt w:val="bullet"/>
      <w:lvlText w:val="•"/>
      <w:lvlJc w:val="left"/>
      <w:pPr>
        <w:ind w:left="5544" w:hanging="221"/>
      </w:pPr>
      <w:rPr>
        <w:rFonts w:hint="default"/>
        <w:lang w:val="en-US" w:eastAsia="en-US" w:bidi="ar-SA"/>
      </w:rPr>
    </w:lvl>
    <w:lvl w:ilvl="5" w:tentative="0">
      <w:start w:val="0"/>
      <w:numFmt w:val="bullet"/>
      <w:lvlText w:val="•"/>
      <w:lvlJc w:val="left"/>
      <w:pPr>
        <w:ind w:left="6540" w:hanging="221"/>
      </w:pPr>
      <w:rPr>
        <w:rFonts w:hint="default"/>
        <w:lang w:val="en-US" w:eastAsia="en-US" w:bidi="ar-SA"/>
      </w:rPr>
    </w:lvl>
    <w:lvl w:ilvl="6" w:tentative="0">
      <w:start w:val="0"/>
      <w:numFmt w:val="bullet"/>
      <w:lvlText w:val="•"/>
      <w:lvlJc w:val="left"/>
      <w:pPr>
        <w:ind w:left="7536" w:hanging="221"/>
      </w:pPr>
      <w:rPr>
        <w:rFonts w:hint="default"/>
        <w:lang w:val="en-US" w:eastAsia="en-US" w:bidi="ar-SA"/>
      </w:rPr>
    </w:lvl>
    <w:lvl w:ilvl="7" w:tentative="0">
      <w:start w:val="0"/>
      <w:numFmt w:val="bullet"/>
      <w:lvlText w:val="•"/>
      <w:lvlJc w:val="left"/>
      <w:pPr>
        <w:ind w:left="8532" w:hanging="221"/>
      </w:pPr>
      <w:rPr>
        <w:rFonts w:hint="default"/>
        <w:lang w:val="en-US" w:eastAsia="en-US" w:bidi="ar-SA"/>
      </w:rPr>
    </w:lvl>
    <w:lvl w:ilvl="8" w:tentative="0">
      <w:start w:val="0"/>
      <w:numFmt w:val="bullet"/>
      <w:lvlText w:val="•"/>
      <w:lvlJc w:val="left"/>
      <w:pPr>
        <w:ind w:left="9528" w:hanging="221"/>
      </w:pPr>
      <w:rPr>
        <w:rFonts w:hint="default"/>
        <w:lang w:val="en-US" w:eastAsia="en-US" w:bidi="ar-SA"/>
      </w:rPr>
    </w:lvl>
  </w:abstractNum>
  <w:abstractNum w:abstractNumId="15">
    <w:nsid w:val="3A0547E1"/>
    <w:multiLevelType w:val="multilevel"/>
    <w:tmpl w:val="3A0547E1"/>
    <w:lvl w:ilvl="0" w:tentative="0">
      <w:start w:val="1"/>
      <w:numFmt w:val="decimal"/>
      <w:lvlText w:val="%1."/>
      <w:lvlJc w:val="left"/>
      <w:pPr>
        <w:ind w:left="1416" w:hanging="228"/>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430" w:hanging="228"/>
      </w:pPr>
      <w:rPr>
        <w:rFonts w:hint="default"/>
        <w:lang w:val="en-US" w:eastAsia="en-US" w:bidi="ar-SA"/>
      </w:rPr>
    </w:lvl>
    <w:lvl w:ilvl="2" w:tentative="0">
      <w:start w:val="0"/>
      <w:numFmt w:val="bullet"/>
      <w:lvlText w:val="•"/>
      <w:lvlJc w:val="left"/>
      <w:pPr>
        <w:ind w:left="3440" w:hanging="228"/>
      </w:pPr>
      <w:rPr>
        <w:rFonts w:hint="default"/>
        <w:lang w:val="en-US" w:eastAsia="en-US" w:bidi="ar-SA"/>
      </w:rPr>
    </w:lvl>
    <w:lvl w:ilvl="3" w:tentative="0">
      <w:start w:val="0"/>
      <w:numFmt w:val="bullet"/>
      <w:lvlText w:val="•"/>
      <w:lvlJc w:val="left"/>
      <w:pPr>
        <w:ind w:left="4450" w:hanging="228"/>
      </w:pPr>
      <w:rPr>
        <w:rFonts w:hint="default"/>
        <w:lang w:val="en-US" w:eastAsia="en-US" w:bidi="ar-SA"/>
      </w:rPr>
    </w:lvl>
    <w:lvl w:ilvl="4" w:tentative="0">
      <w:start w:val="0"/>
      <w:numFmt w:val="bullet"/>
      <w:lvlText w:val="•"/>
      <w:lvlJc w:val="left"/>
      <w:pPr>
        <w:ind w:left="5460" w:hanging="228"/>
      </w:pPr>
      <w:rPr>
        <w:rFonts w:hint="default"/>
        <w:lang w:val="en-US" w:eastAsia="en-US" w:bidi="ar-SA"/>
      </w:rPr>
    </w:lvl>
    <w:lvl w:ilvl="5" w:tentative="0">
      <w:start w:val="0"/>
      <w:numFmt w:val="bullet"/>
      <w:lvlText w:val="•"/>
      <w:lvlJc w:val="left"/>
      <w:pPr>
        <w:ind w:left="6470" w:hanging="228"/>
      </w:pPr>
      <w:rPr>
        <w:rFonts w:hint="default"/>
        <w:lang w:val="en-US" w:eastAsia="en-US" w:bidi="ar-SA"/>
      </w:rPr>
    </w:lvl>
    <w:lvl w:ilvl="6" w:tentative="0">
      <w:start w:val="0"/>
      <w:numFmt w:val="bullet"/>
      <w:lvlText w:val="•"/>
      <w:lvlJc w:val="left"/>
      <w:pPr>
        <w:ind w:left="7480" w:hanging="228"/>
      </w:pPr>
      <w:rPr>
        <w:rFonts w:hint="default"/>
        <w:lang w:val="en-US" w:eastAsia="en-US" w:bidi="ar-SA"/>
      </w:rPr>
    </w:lvl>
    <w:lvl w:ilvl="7" w:tentative="0">
      <w:start w:val="0"/>
      <w:numFmt w:val="bullet"/>
      <w:lvlText w:val="•"/>
      <w:lvlJc w:val="left"/>
      <w:pPr>
        <w:ind w:left="8490" w:hanging="228"/>
      </w:pPr>
      <w:rPr>
        <w:rFonts w:hint="default"/>
        <w:lang w:val="en-US" w:eastAsia="en-US" w:bidi="ar-SA"/>
      </w:rPr>
    </w:lvl>
    <w:lvl w:ilvl="8" w:tentative="0">
      <w:start w:val="0"/>
      <w:numFmt w:val="bullet"/>
      <w:lvlText w:val="•"/>
      <w:lvlJc w:val="left"/>
      <w:pPr>
        <w:ind w:left="9500" w:hanging="228"/>
      </w:pPr>
      <w:rPr>
        <w:rFonts w:hint="default"/>
        <w:lang w:val="en-US" w:eastAsia="en-US" w:bidi="ar-SA"/>
      </w:rPr>
    </w:lvl>
  </w:abstractNum>
  <w:abstractNum w:abstractNumId="16">
    <w:nsid w:val="4143B9DF"/>
    <w:multiLevelType w:val="multilevel"/>
    <w:tmpl w:val="4143B9DF"/>
    <w:lvl w:ilvl="0" w:tentative="0">
      <w:start w:val="1"/>
      <w:numFmt w:val="decimal"/>
      <w:lvlText w:val="%1."/>
      <w:lvlJc w:val="left"/>
      <w:pPr>
        <w:ind w:left="1507"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1"/>
      <w:numFmt w:val="decimal"/>
      <w:lvlText w:val="%1.%2"/>
      <w:lvlJc w:val="left"/>
      <w:pPr>
        <w:ind w:left="1850" w:hanging="399"/>
        <w:jc w:val="lef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1"/>
      <w:numFmt w:val="decimal"/>
      <w:lvlText w:val="%1.%2.%3"/>
      <w:lvlJc w:val="left"/>
      <w:pPr>
        <w:ind w:left="2035" w:hanging="584"/>
        <w:jc w:val="left"/>
      </w:pPr>
      <w:rPr>
        <w:rFonts w:hint="default" w:ascii="Times New Roman" w:hAnsi="Times New Roman" w:eastAsia="Times New Roman" w:cs="Times New Roman"/>
        <w:b/>
        <w:bCs/>
        <w:i w:val="0"/>
        <w:iCs w:val="0"/>
        <w:spacing w:val="-6"/>
        <w:w w:val="97"/>
        <w:sz w:val="26"/>
        <w:szCs w:val="26"/>
        <w:lang w:val="en-US" w:eastAsia="en-US" w:bidi="ar-SA"/>
      </w:rPr>
    </w:lvl>
    <w:lvl w:ilvl="3" w:tentative="0">
      <w:start w:val="0"/>
      <w:numFmt w:val="bullet"/>
      <w:lvlText w:val="•"/>
      <w:lvlJc w:val="left"/>
      <w:pPr>
        <w:ind w:left="3225" w:hanging="584"/>
      </w:pPr>
      <w:rPr>
        <w:rFonts w:hint="default"/>
        <w:lang w:val="en-US" w:eastAsia="en-US" w:bidi="ar-SA"/>
      </w:rPr>
    </w:lvl>
    <w:lvl w:ilvl="4" w:tentative="0">
      <w:start w:val="0"/>
      <w:numFmt w:val="bullet"/>
      <w:lvlText w:val="•"/>
      <w:lvlJc w:val="left"/>
      <w:pPr>
        <w:ind w:left="4410" w:hanging="584"/>
      </w:pPr>
      <w:rPr>
        <w:rFonts w:hint="default"/>
        <w:lang w:val="en-US" w:eastAsia="en-US" w:bidi="ar-SA"/>
      </w:rPr>
    </w:lvl>
    <w:lvl w:ilvl="5" w:tentative="0">
      <w:start w:val="0"/>
      <w:numFmt w:val="bullet"/>
      <w:lvlText w:val="•"/>
      <w:lvlJc w:val="left"/>
      <w:pPr>
        <w:ind w:left="5595" w:hanging="584"/>
      </w:pPr>
      <w:rPr>
        <w:rFonts w:hint="default"/>
        <w:lang w:val="en-US" w:eastAsia="en-US" w:bidi="ar-SA"/>
      </w:rPr>
    </w:lvl>
    <w:lvl w:ilvl="6" w:tentative="0">
      <w:start w:val="0"/>
      <w:numFmt w:val="bullet"/>
      <w:lvlText w:val="•"/>
      <w:lvlJc w:val="left"/>
      <w:pPr>
        <w:ind w:left="6780" w:hanging="584"/>
      </w:pPr>
      <w:rPr>
        <w:rFonts w:hint="default"/>
        <w:lang w:val="en-US" w:eastAsia="en-US" w:bidi="ar-SA"/>
      </w:rPr>
    </w:lvl>
    <w:lvl w:ilvl="7" w:tentative="0">
      <w:start w:val="0"/>
      <w:numFmt w:val="bullet"/>
      <w:lvlText w:val="•"/>
      <w:lvlJc w:val="left"/>
      <w:pPr>
        <w:ind w:left="7965" w:hanging="584"/>
      </w:pPr>
      <w:rPr>
        <w:rFonts w:hint="default"/>
        <w:lang w:val="en-US" w:eastAsia="en-US" w:bidi="ar-SA"/>
      </w:rPr>
    </w:lvl>
    <w:lvl w:ilvl="8" w:tentative="0">
      <w:start w:val="0"/>
      <w:numFmt w:val="bullet"/>
      <w:lvlText w:val="•"/>
      <w:lvlJc w:val="left"/>
      <w:pPr>
        <w:ind w:left="9150" w:hanging="584"/>
      </w:pPr>
      <w:rPr>
        <w:rFonts w:hint="default"/>
        <w:lang w:val="en-US" w:eastAsia="en-US" w:bidi="ar-SA"/>
      </w:rPr>
    </w:lvl>
  </w:abstractNum>
  <w:abstractNum w:abstractNumId="17">
    <w:nsid w:val="4550095B"/>
    <w:multiLevelType w:val="multilevel"/>
    <w:tmpl w:val="4550095B"/>
    <w:lvl w:ilvl="0" w:tentative="0">
      <w:start w:val="1"/>
      <w:numFmt w:val="decimal"/>
      <w:lvlText w:val="%1."/>
      <w:lvlJc w:val="left"/>
      <w:pPr>
        <w:ind w:left="1188"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214" w:hanging="221"/>
      </w:pPr>
      <w:rPr>
        <w:rFonts w:hint="default"/>
        <w:lang w:val="en-US" w:eastAsia="en-US" w:bidi="ar-SA"/>
      </w:rPr>
    </w:lvl>
    <w:lvl w:ilvl="2" w:tentative="0">
      <w:start w:val="0"/>
      <w:numFmt w:val="bullet"/>
      <w:lvlText w:val="•"/>
      <w:lvlJc w:val="left"/>
      <w:pPr>
        <w:ind w:left="3248" w:hanging="221"/>
      </w:pPr>
      <w:rPr>
        <w:rFonts w:hint="default"/>
        <w:lang w:val="en-US" w:eastAsia="en-US" w:bidi="ar-SA"/>
      </w:rPr>
    </w:lvl>
    <w:lvl w:ilvl="3" w:tentative="0">
      <w:start w:val="0"/>
      <w:numFmt w:val="bullet"/>
      <w:lvlText w:val="•"/>
      <w:lvlJc w:val="left"/>
      <w:pPr>
        <w:ind w:left="4282" w:hanging="221"/>
      </w:pPr>
      <w:rPr>
        <w:rFonts w:hint="default"/>
        <w:lang w:val="en-US" w:eastAsia="en-US" w:bidi="ar-SA"/>
      </w:rPr>
    </w:lvl>
    <w:lvl w:ilvl="4" w:tentative="0">
      <w:start w:val="0"/>
      <w:numFmt w:val="bullet"/>
      <w:lvlText w:val="•"/>
      <w:lvlJc w:val="left"/>
      <w:pPr>
        <w:ind w:left="5316" w:hanging="221"/>
      </w:pPr>
      <w:rPr>
        <w:rFonts w:hint="default"/>
        <w:lang w:val="en-US" w:eastAsia="en-US" w:bidi="ar-SA"/>
      </w:rPr>
    </w:lvl>
    <w:lvl w:ilvl="5" w:tentative="0">
      <w:start w:val="0"/>
      <w:numFmt w:val="bullet"/>
      <w:lvlText w:val="•"/>
      <w:lvlJc w:val="left"/>
      <w:pPr>
        <w:ind w:left="6350" w:hanging="221"/>
      </w:pPr>
      <w:rPr>
        <w:rFonts w:hint="default"/>
        <w:lang w:val="en-US" w:eastAsia="en-US" w:bidi="ar-SA"/>
      </w:rPr>
    </w:lvl>
    <w:lvl w:ilvl="6" w:tentative="0">
      <w:start w:val="0"/>
      <w:numFmt w:val="bullet"/>
      <w:lvlText w:val="•"/>
      <w:lvlJc w:val="left"/>
      <w:pPr>
        <w:ind w:left="7384" w:hanging="221"/>
      </w:pPr>
      <w:rPr>
        <w:rFonts w:hint="default"/>
        <w:lang w:val="en-US" w:eastAsia="en-US" w:bidi="ar-SA"/>
      </w:rPr>
    </w:lvl>
    <w:lvl w:ilvl="7" w:tentative="0">
      <w:start w:val="0"/>
      <w:numFmt w:val="bullet"/>
      <w:lvlText w:val="•"/>
      <w:lvlJc w:val="left"/>
      <w:pPr>
        <w:ind w:left="8418" w:hanging="221"/>
      </w:pPr>
      <w:rPr>
        <w:rFonts w:hint="default"/>
        <w:lang w:val="en-US" w:eastAsia="en-US" w:bidi="ar-SA"/>
      </w:rPr>
    </w:lvl>
    <w:lvl w:ilvl="8" w:tentative="0">
      <w:start w:val="0"/>
      <w:numFmt w:val="bullet"/>
      <w:lvlText w:val="•"/>
      <w:lvlJc w:val="left"/>
      <w:pPr>
        <w:ind w:left="9452" w:hanging="221"/>
      </w:pPr>
      <w:rPr>
        <w:rFonts w:hint="default"/>
        <w:lang w:val="en-US" w:eastAsia="en-US" w:bidi="ar-SA"/>
      </w:rPr>
    </w:lvl>
  </w:abstractNum>
  <w:abstractNum w:abstractNumId="18">
    <w:nsid w:val="47F44D6A"/>
    <w:multiLevelType w:val="multilevel"/>
    <w:tmpl w:val="47F44D6A"/>
    <w:lvl w:ilvl="0" w:tentative="0">
      <w:start w:val="1"/>
      <w:numFmt w:val="decimal"/>
      <w:lvlText w:val="%1."/>
      <w:lvlJc w:val="left"/>
      <w:pPr>
        <w:ind w:left="1562" w:hanging="221"/>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556" w:hanging="221"/>
      </w:pPr>
      <w:rPr>
        <w:rFonts w:hint="default"/>
        <w:lang w:val="en-US" w:eastAsia="en-US" w:bidi="ar-SA"/>
      </w:rPr>
    </w:lvl>
    <w:lvl w:ilvl="2" w:tentative="0">
      <w:start w:val="0"/>
      <w:numFmt w:val="bullet"/>
      <w:lvlText w:val="•"/>
      <w:lvlJc w:val="left"/>
      <w:pPr>
        <w:ind w:left="3552" w:hanging="221"/>
      </w:pPr>
      <w:rPr>
        <w:rFonts w:hint="default"/>
        <w:lang w:val="en-US" w:eastAsia="en-US" w:bidi="ar-SA"/>
      </w:rPr>
    </w:lvl>
    <w:lvl w:ilvl="3" w:tentative="0">
      <w:start w:val="0"/>
      <w:numFmt w:val="bullet"/>
      <w:lvlText w:val="•"/>
      <w:lvlJc w:val="left"/>
      <w:pPr>
        <w:ind w:left="4548" w:hanging="221"/>
      </w:pPr>
      <w:rPr>
        <w:rFonts w:hint="default"/>
        <w:lang w:val="en-US" w:eastAsia="en-US" w:bidi="ar-SA"/>
      </w:rPr>
    </w:lvl>
    <w:lvl w:ilvl="4" w:tentative="0">
      <w:start w:val="0"/>
      <w:numFmt w:val="bullet"/>
      <w:lvlText w:val="•"/>
      <w:lvlJc w:val="left"/>
      <w:pPr>
        <w:ind w:left="5544" w:hanging="221"/>
      </w:pPr>
      <w:rPr>
        <w:rFonts w:hint="default"/>
        <w:lang w:val="en-US" w:eastAsia="en-US" w:bidi="ar-SA"/>
      </w:rPr>
    </w:lvl>
    <w:lvl w:ilvl="5" w:tentative="0">
      <w:start w:val="0"/>
      <w:numFmt w:val="bullet"/>
      <w:lvlText w:val="•"/>
      <w:lvlJc w:val="left"/>
      <w:pPr>
        <w:ind w:left="6540" w:hanging="221"/>
      </w:pPr>
      <w:rPr>
        <w:rFonts w:hint="default"/>
        <w:lang w:val="en-US" w:eastAsia="en-US" w:bidi="ar-SA"/>
      </w:rPr>
    </w:lvl>
    <w:lvl w:ilvl="6" w:tentative="0">
      <w:start w:val="0"/>
      <w:numFmt w:val="bullet"/>
      <w:lvlText w:val="•"/>
      <w:lvlJc w:val="left"/>
      <w:pPr>
        <w:ind w:left="7536" w:hanging="221"/>
      </w:pPr>
      <w:rPr>
        <w:rFonts w:hint="default"/>
        <w:lang w:val="en-US" w:eastAsia="en-US" w:bidi="ar-SA"/>
      </w:rPr>
    </w:lvl>
    <w:lvl w:ilvl="7" w:tentative="0">
      <w:start w:val="0"/>
      <w:numFmt w:val="bullet"/>
      <w:lvlText w:val="•"/>
      <w:lvlJc w:val="left"/>
      <w:pPr>
        <w:ind w:left="8532" w:hanging="221"/>
      </w:pPr>
      <w:rPr>
        <w:rFonts w:hint="default"/>
        <w:lang w:val="en-US" w:eastAsia="en-US" w:bidi="ar-SA"/>
      </w:rPr>
    </w:lvl>
    <w:lvl w:ilvl="8" w:tentative="0">
      <w:start w:val="0"/>
      <w:numFmt w:val="bullet"/>
      <w:lvlText w:val="•"/>
      <w:lvlJc w:val="left"/>
      <w:pPr>
        <w:ind w:left="9528" w:hanging="221"/>
      </w:pPr>
      <w:rPr>
        <w:rFonts w:hint="default"/>
        <w:lang w:val="en-US" w:eastAsia="en-US" w:bidi="ar-SA"/>
      </w:rPr>
    </w:lvl>
  </w:abstractNum>
  <w:abstractNum w:abstractNumId="19">
    <w:nsid w:val="58823053"/>
    <w:multiLevelType w:val="multilevel"/>
    <w:tmpl w:val="58823053"/>
    <w:lvl w:ilvl="0" w:tentative="0">
      <w:start w:val="1"/>
      <w:numFmt w:val="decimal"/>
      <w:lvlText w:val="%1."/>
      <w:lvlJc w:val="left"/>
      <w:pPr>
        <w:ind w:left="1452" w:hanging="226"/>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0"/>
      <w:numFmt w:val="bullet"/>
      <w:lvlText w:val="•"/>
      <w:lvlJc w:val="left"/>
      <w:pPr>
        <w:ind w:left="2466" w:hanging="226"/>
      </w:pPr>
      <w:rPr>
        <w:rFonts w:hint="default"/>
        <w:lang w:val="en-US" w:eastAsia="en-US" w:bidi="ar-SA"/>
      </w:rPr>
    </w:lvl>
    <w:lvl w:ilvl="2" w:tentative="0">
      <w:start w:val="0"/>
      <w:numFmt w:val="bullet"/>
      <w:lvlText w:val="•"/>
      <w:lvlJc w:val="left"/>
      <w:pPr>
        <w:ind w:left="3472" w:hanging="226"/>
      </w:pPr>
      <w:rPr>
        <w:rFonts w:hint="default"/>
        <w:lang w:val="en-US" w:eastAsia="en-US" w:bidi="ar-SA"/>
      </w:rPr>
    </w:lvl>
    <w:lvl w:ilvl="3" w:tentative="0">
      <w:start w:val="0"/>
      <w:numFmt w:val="bullet"/>
      <w:lvlText w:val="•"/>
      <w:lvlJc w:val="left"/>
      <w:pPr>
        <w:ind w:left="4478" w:hanging="226"/>
      </w:pPr>
      <w:rPr>
        <w:rFonts w:hint="default"/>
        <w:lang w:val="en-US" w:eastAsia="en-US" w:bidi="ar-SA"/>
      </w:rPr>
    </w:lvl>
    <w:lvl w:ilvl="4" w:tentative="0">
      <w:start w:val="0"/>
      <w:numFmt w:val="bullet"/>
      <w:lvlText w:val="•"/>
      <w:lvlJc w:val="left"/>
      <w:pPr>
        <w:ind w:left="5484" w:hanging="226"/>
      </w:pPr>
      <w:rPr>
        <w:rFonts w:hint="default"/>
        <w:lang w:val="en-US" w:eastAsia="en-US" w:bidi="ar-SA"/>
      </w:rPr>
    </w:lvl>
    <w:lvl w:ilvl="5" w:tentative="0">
      <w:start w:val="0"/>
      <w:numFmt w:val="bullet"/>
      <w:lvlText w:val="•"/>
      <w:lvlJc w:val="left"/>
      <w:pPr>
        <w:ind w:left="6490" w:hanging="226"/>
      </w:pPr>
      <w:rPr>
        <w:rFonts w:hint="default"/>
        <w:lang w:val="en-US" w:eastAsia="en-US" w:bidi="ar-SA"/>
      </w:rPr>
    </w:lvl>
    <w:lvl w:ilvl="6" w:tentative="0">
      <w:start w:val="0"/>
      <w:numFmt w:val="bullet"/>
      <w:lvlText w:val="•"/>
      <w:lvlJc w:val="left"/>
      <w:pPr>
        <w:ind w:left="7496" w:hanging="226"/>
      </w:pPr>
      <w:rPr>
        <w:rFonts w:hint="default"/>
        <w:lang w:val="en-US" w:eastAsia="en-US" w:bidi="ar-SA"/>
      </w:rPr>
    </w:lvl>
    <w:lvl w:ilvl="7" w:tentative="0">
      <w:start w:val="0"/>
      <w:numFmt w:val="bullet"/>
      <w:lvlText w:val="•"/>
      <w:lvlJc w:val="left"/>
      <w:pPr>
        <w:ind w:left="8502" w:hanging="226"/>
      </w:pPr>
      <w:rPr>
        <w:rFonts w:hint="default"/>
        <w:lang w:val="en-US" w:eastAsia="en-US" w:bidi="ar-SA"/>
      </w:rPr>
    </w:lvl>
    <w:lvl w:ilvl="8" w:tentative="0">
      <w:start w:val="0"/>
      <w:numFmt w:val="bullet"/>
      <w:lvlText w:val="•"/>
      <w:lvlJc w:val="left"/>
      <w:pPr>
        <w:ind w:left="9508" w:hanging="226"/>
      </w:pPr>
      <w:rPr>
        <w:rFonts w:hint="default"/>
        <w:lang w:val="en-US" w:eastAsia="en-US" w:bidi="ar-SA"/>
      </w:rPr>
    </w:lvl>
  </w:abstractNum>
  <w:abstractNum w:abstractNumId="20">
    <w:nsid w:val="58896561"/>
    <w:multiLevelType w:val="multilevel"/>
    <w:tmpl w:val="58896561"/>
    <w:lvl w:ilvl="0" w:tentative="0">
      <w:start w:val="0"/>
      <w:numFmt w:val="bullet"/>
      <w:lvlText w:val="●"/>
      <w:lvlJc w:val="left"/>
      <w:pPr>
        <w:ind w:left="1452" w:hanging="677"/>
      </w:pPr>
      <w:rPr>
        <w:rFonts w:hint="default" w:ascii="Microsoft Sans Serif" w:hAnsi="Microsoft Sans Serif" w:eastAsia="Microsoft Sans Serif" w:cs="Microsoft Sans Serif"/>
        <w:spacing w:val="0"/>
        <w:w w:val="100"/>
        <w:lang w:val="en-US" w:eastAsia="en-US" w:bidi="ar-SA"/>
      </w:rPr>
    </w:lvl>
    <w:lvl w:ilvl="1" w:tentative="0">
      <w:start w:val="0"/>
      <w:numFmt w:val="bullet"/>
      <w:lvlText w:val="•"/>
      <w:lvlJc w:val="left"/>
      <w:pPr>
        <w:ind w:left="2466" w:hanging="677"/>
      </w:pPr>
      <w:rPr>
        <w:rFonts w:hint="default"/>
        <w:lang w:val="en-US" w:eastAsia="en-US" w:bidi="ar-SA"/>
      </w:rPr>
    </w:lvl>
    <w:lvl w:ilvl="2" w:tentative="0">
      <w:start w:val="0"/>
      <w:numFmt w:val="bullet"/>
      <w:lvlText w:val="•"/>
      <w:lvlJc w:val="left"/>
      <w:pPr>
        <w:ind w:left="3472" w:hanging="677"/>
      </w:pPr>
      <w:rPr>
        <w:rFonts w:hint="default"/>
        <w:lang w:val="en-US" w:eastAsia="en-US" w:bidi="ar-SA"/>
      </w:rPr>
    </w:lvl>
    <w:lvl w:ilvl="3" w:tentative="0">
      <w:start w:val="0"/>
      <w:numFmt w:val="bullet"/>
      <w:lvlText w:val="•"/>
      <w:lvlJc w:val="left"/>
      <w:pPr>
        <w:ind w:left="4478" w:hanging="677"/>
      </w:pPr>
      <w:rPr>
        <w:rFonts w:hint="default"/>
        <w:lang w:val="en-US" w:eastAsia="en-US" w:bidi="ar-SA"/>
      </w:rPr>
    </w:lvl>
    <w:lvl w:ilvl="4" w:tentative="0">
      <w:start w:val="0"/>
      <w:numFmt w:val="bullet"/>
      <w:lvlText w:val="•"/>
      <w:lvlJc w:val="left"/>
      <w:pPr>
        <w:ind w:left="5484" w:hanging="677"/>
      </w:pPr>
      <w:rPr>
        <w:rFonts w:hint="default"/>
        <w:lang w:val="en-US" w:eastAsia="en-US" w:bidi="ar-SA"/>
      </w:rPr>
    </w:lvl>
    <w:lvl w:ilvl="5" w:tentative="0">
      <w:start w:val="0"/>
      <w:numFmt w:val="bullet"/>
      <w:lvlText w:val="•"/>
      <w:lvlJc w:val="left"/>
      <w:pPr>
        <w:ind w:left="6490" w:hanging="677"/>
      </w:pPr>
      <w:rPr>
        <w:rFonts w:hint="default"/>
        <w:lang w:val="en-US" w:eastAsia="en-US" w:bidi="ar-SA"/>
      </w:rPr>
    </w:lvl>
    <w:lvl w:ilvl="6" w:tentative="0">
      <w:start w:val="0"/>
      <w:numFmt w:val="bullet"/>
      <w:lvlText w:val="•"/>
      <w:lvlJc w:val="left"/>
      <w:pPr>
        <w:ind w:left="7496" w:hanging="677"/>
      </w:pPr>
      <w:rPr>
        <w:rFonts w:hint="default"/>
        <w:lang w:val="en-US" w:eastAsia="en-US" w:bidi="ar-SA"/>
      </w:rPr>
    </w:lvl>
    <w:lvl w:ilvl="7" w:tentative="0">
      <w:start w:val="0"/>
      <w:numFmt w:val="bullet"/>
      <w:lvlText w:val="•"/>
      <w:lvlJc w:val="left"/>
      <w:pPr>
        <w:ind w:left="8502" w:hanging="677"/>
      </w:pPr>
      <w:rPr>
        <w:rFonts w:hint="default"/>
        <w:lang w:val="en-US" w:eastAsia="en-US" w:bidi="ar-SA"/>
      </w:rPr>
    </w:lvl>
    <w:lvl w:ilvl="8" w:tentative="0">
      <w:start w:val="0"/>
      <w:numFmt w:val="bullet"/>
      <w:lvlText w:val="•"/>
      <w:lvlJc w:val="left"/>
      <w:pPr>
        <w:ind w:left="9508" w:hanging="677"/>
      </w:pPr>
      <w:rPr>
        <w:rFonts w:hint="default"/>
        <w:lang w:val="en-US" w:eastAsia="en-US" w:bidi="ar-SA"/>
      </w:rPr>
    </w:lvl>
  </w:abstractNum>
  <w:abstractNum w:abstractNumId="21">
    <w:nsid w:val="59ADCABA"/>
    <w:multiLevelType w:val="multilevel"/>
    <w:tmpl w:val="59ADCABA"/>
    <w:lvl w:ilvl="0" w:tentative="0">
      <w:start w:val="1"/>
      <w:numFmt w:val="decimal"/>
      <w:lvlText w:val="%1."/>
      <w:lvlJc w:val="left"/>
      <w:pPr>
        <w:ind w:left="2157" w:hanging="483"/>
        <w:jc w:val="left"/>
      </w:pPr>
      <w:rPr>
        <w:rFonts w:hint="default" w:ascii="Times New Roman" w:hAnsi="Times New Roman" w:eastAsia="Times New Roman" w:cs="Times New Roman"/>
        <w:b/>
        <w:bCs/>
        <w:i w:val="0"/>
        <w:iCs w:val="0"/>
        <w:spacing w:val="0"/>
        <w:w w:val="97"/>
        <w:sz w:val="22"/>
        <w:szCs w:val="22"/>
        <w:lang w:val="en-US" w:eastAsia="en-US" w:bidi="ar-SA"/>
      </w:rPr>
    </w:lvl>
    <w:lvl w:ilvl="1" w:tentative="0">
      <w:start w:val="1"/>
      <w:numFmt w:val="decimal"/>
      <w:lvlText w:val="%1.%2"/>
      <w:lvlJc w:val="left"/>
      <w:pPr>
        <w:ind w:left="2788" w:hanging="6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1"/>
      <w:numFmt w:val="decimal"/>
      <w:lvlText w:val="%1.%2.%3"/>
      <w:lvlJc w:val="left"/>
      <w:pPr>
        <w:ind w:left="3540" w:hanging="752"/>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3" w:tentative="0">
      <w:start w:val="0"/>
      <w:numFmt w:val="bullet"/>
      <w:lvlText w:val="•"/>
      <w:lvlJc w:val="left"/>
      <w:pPr>
        <w:ind w:left="4537" w:hanging="752"/>
      </w:pPr>
      <w:rPr>
        <w:rFonts w:hint="default"/>
        <w:lang w:val="en-US" w:eastAsia="en-US" w:bidi="ar-SA"/>
      </w:rPr>
    </w:lvl>
    <w:lvl w:ilvl="4" w:tentative="0">
      <w:start w:val="0"/>
      <w:numFmt w:val="bullet"/>
      <w:lvlText w:val="•"/>
      <w:lvlJc w:val="left"/>
      <w:pPr>
        <w:ind w:left="5535" w:hanging="752"/>
      </w:pPr>
      <w:rPr>
        <w:rFonts w:hint="default"/>
        <w:lang w:val="en-US" w:eastAsia="en-US" w:bidi="ar-SA"/>
      </w:rPr>
    </w:lvl>
    <w:lvl w:ilvl="5" w:tentative="0">
      <w:start w:val="0"/>
      <w:numFmt w:val="bullet"/>
      <w:lvlText w:val="•"/>
      <w:lvlJc w:val="left"/>
      <w:pPr>
        <w:ind w:left="6532" w:hanging="752"/>
      </w:pPr>
      <w:rPr>
        <w:rFonts w:hint="default"/>
        <w:lang w:val="en-US" w:eastAsia="en-US" w:bidi="ar-SA"/>
      </w:rPr>
    </w:lvl>
    <w:lvl w:ilvl="6" w:tentative="0">
      <w:start w:val="0"/>
      <w:numFmt w:val="bullet"/>
      <w:lvlText w:val="•"/>
      <w:lvlJc w:val="left"/>
      <w:pPr>
        <w:ind w:left="7530" w:hanging="752"/>
      </w:pPr>
      <w:rPr>
        <w:rFonts w:hint="default"/>
        <w:lang w:val="en-US" w:eastAsia="en-US" w:bidi="ar-SA"/>
      </w:rPr>
    </w:lvl>
    <w:lvl w:ilvl="7" w:tentative="0">
      <w:start w:val="0"/>
      <w:numFmt w:val="bullet"/>
      <w:lvlText w:val="•"/>
      <w:lvlJc w:val="left"/>
      <w:pPr>
        <w:ind w:left="8527" w:hanging="752"/>
      </w:pPr>
      <w:rPr>
        <w:rFonts w:hint="default"/>
        <w:lang w:val="en-US" w:eastAsia="en-US" w:bidi="ar-SA"/>
      </w:rPr>
    </w:lvl>
    <w:lvl w:ilvl="8" w:tentative="0">
      <w:start w:val="0"/>
      <w:numFmt w:val="bullet"/>
      <w:lvlText w:val="•"/>
      <w:lvlJc w:val="left"/>
      <w:pPr>
        <w:ind w:left="9525" w:hanging="752"/>
      </w:pPr>
      <w:rPr>
        <w:rFonts w:hint="default"/>
        <w:lang w:val="en-US" w:eastAsia="en-US" w:bidi="ar-SA"/>
      </w:rPr>
    </w:lvl>
  </w:abstractNum>
  <w:abstractNum w:abstractNumId="22">
    <w:nsid w:val="6F2073DA"/>
    <w:multiLevelType w:val="multilevel"/>
    <w:tmpl w:val="6F2073DA"/>
    <w:lvl w:ilvl="0" w:tentative="0">
      <w:start w:val="2"/>
      <w:numFmt w:val="decimal"/>
      <w:lvlText w:val="%1"/>
      <w:lvlJc w:val="left"/>
      <w:pPr>
        <w:ind w:left="1303" w:hanging="392"/>
        <w:jc w:val="left"/>
      </w:pPr>
      <w:rPr>
        <w:rFonts w:hint="default"/>
        <w:lang w:val="en-US" w:eastAsia="en-US" w:bidi="ar-SA"/>
      </w:rPr>
    </w:lvl>
    <w:lvl w:ilvl="1" w:tentative="0">
      <w:start w:val="1"/>
      <w:numFmt w:val="decimal"/>
      <w:lvlText w:val="%1.%2"/>
      <w:lvlJc w:val="left"/>
      <w:pPr>
        <w:ind w:left="1303" w:hanging="392"/>
        <w:jc w:val="right"/>
      </w:pPr>
      <w:rPr>
        <w:rFonts w:hint="default" w:ascii="Times New Roman" w:hAnsi="Times New Roman" w:eastAsia="Times New Roman" w:cs="Times New Roman"/>
        <w:b/>
        <w:bCs/>
        <w:i w:val="0"/>
        <w:iCs w:val="0"/>
        <w:spacing w:val="0"/>
        <w:w w:val="97"/>
        <w:sz w:val="26"/>
        <w:szCs w:val="26"/>
        <w:lang w:val="en-US" w:eastAsia="en-US" w:bidi="ar-SA"/>
      </w:rPr>
    </w:lvl>
    <w:lvl w:ilvl="2" w:tentative="0">
      <w:start w:val="0"/>
      <w:numFmt w:val="bullet"/>
      <w:lvlText w:val="•"/>
      <w:lvlJc w:val="left"/>
      <w:pPr>
        <w:ind w:left="3344" w:hanging="392"/>
      </w:pPr>
      <w:rPr>
        <w:rFonts w:hint="default"/>
        <w:lang w:val="en-US" w:eastAsia="en-US" w:bidi="ar-SA"/>
      </w:rPr>
    </w:lvl>
    <w:lvl w:ilvl="3" w:tentative="0">
      <w:start w:val="0"/>
      <w:numFmt w:val="bullet"/>
      <w:lvlText w:val="•"/>
      <w:lvlJc w:val="left"/>
      <w:pPr>
        <w:ind w:left="4366" w:hanging="392"/>
      </w:pPr>
      <w:rPr>
        <w:rFonts w:hint="default"/>
        <w:lang w:val="en-US" w:eastAsia="en-US" w:bidi="ar-SA"/>
      </w:rPr>
    </w:lvl>
    <w:lvl w:ilvl="4" w:tentative="0">
      <w:start w:val="0"/>
      <w:numFmt w:val="bullet"/>
      <w:lvlText w:val="•"/>
      <w:lvlJc w:val="left"/>
      <w:pPr>
        <w:ind w:left="5388" w:hanging="392"/>
      </w:pPr>
      <w:rPr>
        <w:rFonts w:hint="default"/>
        <w:lang w:val="en-US" w:eastAsia="en-US" w:bidi="ar-SA"/>
      </w:rPr>
    </w:lvl>
    <w:lvl w:ilvl="5" w:tentative="0">
      <w:start w:val="0"/>
      <w:numFmt w:val="bullet"/>
      <w:lvlText w:val="•"/>
      <w:lvlJc w:val="left"/>
      <w:pPr>
        <w:ind w:left="6410" w:hanging="392"/>
      </w:pPr>
      <w:rPr>
        <w:rFonts w:hint="default"/>
        <w:lang w:val="en-US" w:eastAsia="en-US" w:bidi="ar-SA"/>
      </w:rPr>
    </w:lvl>
    <w:lvl w:ilvl="6" w:tentative="0">
      <w:start w:val="0"/>
      <w:numFmt w:val="bullet"/>
      <w:lvlText w:val="•"/>
      <w:lvlJc w:val="left"/>
      <w:pPr>
        <w:ind w:left="7432" w:hanging="392"/>
      </w:pPr>
      <w:rPr>
        <w:rFonts w:hint="default"/>
        <w:lang w:val="en-US" w:eastAsia="en-US" w:bidi="ar-SA"/>
      </w:rPr>
    </w:lvl>
    <w:lvl w:ilvl="7" w:tentative="0">
      <w:start w:val="0"/>
      <w:numFmt w:val="bullet"/>
      <w:lvlText w:val="•"/>
      <w:lvlJc w:val="left"/>
      <w:pPr>
        <w:ind w:left="8454" w:hanging="392"/>
      </w:pPr>
      <w:rPr>
        <w:rFonts w:hint="default"/>
        <w:lang w:val="en-US" w:eastAsia="en-US" w:bidi="ar-SA"/>
      </w:rPr>
    </w:lvl>
    <w:lvl w:ilvl="8" w:tentative="0">
      <w:start w:val="0"/>
      <w:numFmt w:val="bullet"/>
      <w:lvlText w:val="•"/>
      <w:lvlJc w:val="left"/>
      <w:pPr>
        <w:ind w:left="9476" w:hanging="392"/>
      </w:pPr>
      <w:rPr>
        <w:rFonts w:hint="default"/>
        <w:lang w:val="en-US" w:eastAsia="en-US" w:bidi="ar-SA"/>
      </w:rPr>
    </w:lvl>
  </w:abstractNum>
  <w:abstractNum w:abstractNumId="23">
    <w:nsid w:val="7E26699A"/>
    <w:multiLevelType w:val="multilevel"/>
    <w:tmpl w:val="7E26699A"/>
    <w:lvl w:ilvl="0" w:tentative="0">
      <w:start w:val="3"/>
      <w:numFmt w:val="decimal"/>
      <w:lvlText w:val="%1"/>
      <w:lvlJc w:val="left"/>
      <w:pPr>
        <w:ind w:left="1831" w:hanging="396"/>
        <w:jc w:val="left"/>
      </w:pPr>
      <w:rPr>
        <w:rFonts w:hint="default"/>
        <w:lang w:val="en-US" w:eastAsia="en-US" w:bidi="ar-SA"/>
      </w:rPr>
    </w:lvl>
    <w:lvl w:ilvl="1" w:tentative="0">
      <w:start w:val="1"/>
      <w:numFmt w:val="decimal"/>
      <w:lvlText w:val="%1.%2"/>
      <w:lvlJc w:val="left"/>
      <w:pPr>
        <w:ind w:left="1831" w:hanging="396"/>
        <w:jc w:val="right"/>
      </w:pPr>
      <w:rPr>
        <w:rFonts w:hint="default"/>
        <w:spacing w:val="0"/>
        <w:w w:val="97"/>
        <w:lang w:val="en-US" w:eastAsia="en-US" w:bidi="ar-SA"/>
      </w:rPr>
    </w:lvl>
    <w:lvl w:ilvl="2" w:tentative="0">
      <w:start w:val="1"/>
      <w:numFmt w:val="decimal"/>
      <w:lvlText w:val="%1.%2.%3"/>
      <w:lvlJc w:val="left"/>
      <w:pPr>
        <w:ind w:left="2035" w:hanging="584"/>
        <w:jc w:val="right"/>
      </w:pPr>
      <w:rPr>
        <w:rFonts w:hint="default" w:ascii="Times New Roman" w:hAnsi="Times New Roman" w:eastAsia="Times New Roman" w:cs="Times New Roman"/>
        <w:b/>
        <w:bCs/>
        <w:i w:val="0"/>
        <w:iCs w:val="0"/>
        <w:color w:val="1F1F23"/>
        <w:spacing w:val="-6"/>
        <w:w w:val="97"/>
        <w:sz w:val="26"/>
        <w:szCs w:val="26"/>
        <w:lang w:val="en-US" w:eastAsia="en-US" w:bidi="ar-SA"/>
      </w:rPr>
    </w:lvl>
    <w:lvl w:ilvl="3" w:tentative="0">
      <w:start w:val="0"/>
      <w:numFmt w:val="bullet"/>
      <w:lvlText w:val="•"/>
      <w:lvlJc w:val="left"/>
      <w:pPr>
        <w:ind w:left="4146" w:hanging="584"/>
      </w:pPr>
      <w:rPr>
        <w:rFonts w:hint="default"/>
        <w:lang w:val="en-US" w:eastAsia="en-US" w:bidi="ar-SA"/>
      </w:rPr>
    </w:lvl>
    <w:lvl w:ilvl="4" w:tentative="0">
      <w:start w:val="0"/>
      <w:numFmt w:val="bullet"/>
      <w:lvlText w:val="•"/>
      <w:lvlJc w:val="left"/>
      <w:pPr>
        <w:ind w:left="5200" w:hanging="584"/>
      </w:pPr>
      <w:rPr>
        <w:rFonts w:hint="default"/>
        <w:lang w:val="en-US" w:eastAsia="en-US" w:bidi="ar-SA"/>
      </w:rPr>
    </w:lvl>
    <w:lvl w:ilvl="5" w:tentative="0">
      <w:start w:val="0"/>
      <w:numFmt w:val="bullet"/>
      <w:lvlText w:val="•"/>
      <w:lvlJc w:val="left"/>
      <w:pPr>
        <w:ind w:left="6253" w:hanging="584"/>
      </w:pPr>
      <w:rPr>
        <w:rFonts w:hint="default"/>
        <w:lang w:val="en-US" w:eastAsia="en-US" w:bidi="ar-SA"/>
      </w:rPr>
    </w:lvl>
    <w:lvl w:ilvl="6" w:tentative="0">
      <w:start w:val="0"/>
      <w:numFmt w:val="bullet"/>
      <w:lvlText w:val="•"/>
      <w:lvlJc w:val="left"/>
      <w:pPr>
        <w:ind w:left="7306" w:hanging="584"/>
      </w:pPr>
      <w:rPr>
        <w:rFonts w:hint="default"/>
        <w:lang w:val="en-US" w:eastAsia="en-US" w:bidi="ar-SA"/>
      </w:rPr>
    </w:lvl>
    <w:lvl w:ilvl="7" w:tentative="0">
      <w:start w:val="0"/>
      <w:numFmt w:val="bullet"/>
      <w:lvlText w:val="•"/>
      <w:lvlJc w:val="left"/>
      <w:pPr>
        <w:ind w:left="8360" w:hanging="584"/>
      </w:pPr>
      <w:rPr>
        <w:rFonts w:hint="default"/>
        <w:lang w:val="en-US" w:eastAsia="en-US" w:bidi="ar-SA"/>
      </w:rPr>
    </w:lvl>
    <w:lvl w:ilvl="8" w:tentative="0">
      <w:start w:val="0"/>
      <w:numFmt w:val="bullet"/>
      <w:lvlText w:val="•"/>
      <w:lvlJc w:val="left"/>
      <w:pPr>
        <w:ind w:left="9413" w:hanging="584"/>
      </w:pPr>
      <w:rPr>
        <w:rFonts w:hint="default"/>
        <w:lang w:val="en-US" w:eastAsia="en-US" w:bidi="ar-SA"/>
      </w:rPr>
    </w:lvl>
  </w:abstractNum>
  <w:num w:numId="1">
    <w:abstractNumId w:val="10"/>
  </w:num>
  <w:num w:numId="2">
    <w:abstractNumId w:val="4"/>
  </w:num>
  <w:num w:numId="3">
    <w:abstractNumId w:val="21"/>
  </w:num>
  <w:num w:numId="4">
    <w:abstractNumId w:val="12"/>
  </w:num>
  <w:num w:numId="5">
    <w:abstractNumId w:val="9"/>
  </w:num>
  <w:num w:numId="6">
    <w:abstractNumId w:val="19"/>
  </w:num>
  <w:num w:numId="7">
    <w:abstractNumId w:val="15"/>
  </w:num>
  <w:num w:numId="8">
    <w:abstractNumId w:val="18"/>
  </w:num>
  <w:num w:numId="9">
    <w:abstractNumId w:val="22"/>
  </w:num>
  <w:num w:numId="10">
    <w:abstractNumId w:val="6"/>
  </w:num>
  <w:num w:numId="11">
    <w:abstractNumId w:val="1"/>
  </w:num>
  <w:num w:numId="12">
    <w:abstractNumId w:val="23"/>
  </w:num>
  <w:num w:numId="13">
    <w:abstractNumId w:val="14"/>
  </w:num>
  <w:num w:numId="14">
    <w:abstractNumId w:val="3"/>
  </w:num>
  <w:num w:numId="15">
    <w:abstractNumId w:val="20"/>
  </w:num>
  <w:num w:numId="16">
    <w:abstractNumId w:val="13"/>
  </w:num>
  <w:num w:numId="17">
    <w:abstractNumId w:val="16"/>
  </w:num>
  <w:num w:numId="18">
    <w:abstractNumId w:val="11"/>
  </w:num>
  <w:num w:numId="19">
    <w:abstractNumId w:val="2"/>
  </w:num>
  <w:num w:numId="20">
    <w:abstractNumId w:val="8"/>
  </w:num>
  <w:num w:numId="21">
    <w:abstractNumId w:val="7"/>
  </w:num>
  <w:num w:numId="22">
    <w:abstractNumId w:val="5"/>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17C0051"/>
    <w:rsid w:val="02E54EC2"/>
    <w:rsid w:val="05C018BB"/>
    <w:rsid w:val="05C60FE6"/>
    <w:rsid w:val="06AE7ADB"/>
    <w:rsid w:val="079A7BCE"/>
    <w:rsid w:val="09DA36AC"/>
    <w:rsid w:val="0DA2332D"/>
    <w:rsid w:val="100C3D5F"/>
    <w:rsid w:val="132A4818"/>
    <w:rsid w:val="13A46379"/>
    <w:rsid w:val="1B1A1616"/>
    <w:rsid w:val="1C752FA8"/>
    <w:rsid w:val="1FA0658E"/>
    <w:rsid w:val="25F4372B"/>
    <w:rsid w:val="28B61AF9"/>
    <w:rsid w:val="28BA5566"/>
    <w:rsid w:val="29723BBA"/>
    <w:rsid w:val="2AA82CC7"/>
    <w:rsid w:val="2B243EF5"/>
    <w:rsid w:val="2B9B22FF"/>
    <w:rsid w:val="2CE13D42"/>
    <w:rsid w:val="2D58341B"/>
    <w:rsid w:val="2DF92093"/>
    <w:rsid w:val="2E641A99"/>
    <w:rsid w:val="2ECA780F"/>
    <w:rsid w:val="30721179"/>
    <w:rsid w:val="31217DC4"/>
    <w:rsid w:val="31AB12A2"/>
    <w:rsid w:val="32FA6BE3"/>
    <w:rsid w:val="330E3150"/>
    <w:rsid w:val="34684D49"/>
    <w:rsid w:val="346A0AC1"/>
    <w:rsid w:val="355925F0"/>
    <w:rsid w:val="39AB434B"/>
    <w:rsid w:val="3AB02FA5"/>
    <w:rsid w:val="3B2E0A9A"/>
    <w:rsid w:val="3C4C10EF"/>
    <w:rsid w:val="3C7748E0"/>
    <w:rsid w:val="3C8051A6"/>
    <w:rsid w:val="3DE511B8"/>
    <w:rsid w:val="3E9B5278"/>
    <w:rsid w:val="40C23A68"/>
    <w:rsid w:val="417C1684"/>
    <w:rsid w:val="42F1180C"/>
    <w:rsid w:val="42FF4ACA"/>
    <w:rsid w:val="44882FDB"/>
    <w:rsid w:val="49C826CF"/>
    <w:rsid w:val="4BA8076C"/>
    <w:rsid w:val="4DE02688"/>
    <w:rsid w:val="501D2A5B"/>
    <w:rsid w:val="5038161B"/>
    <w:rsid w:val="517F0B05"/>
    <w:rsid w:val="51B01DB1"/>
    <w:rsid w:val="521265C8"/>
    <w:rsid w:val="58902E07"/>
    <w:rsid w:val="5A7D5B3F"/>
    <w:rsid w:val="5B745285"/>
    <w:rsid w:val="5C2D0C63"/>
    <w:rsid w:val="5C4F21C6"/>
    <w:rsid w:val="60E71ECF"/>
    <w:rsid w:val="61070F6D"/>
    <w:rsid w:val="6221571E"/>
    <w:rsid w:val="63E35FC7"/>
    <w:rsid w:val="672A3F31"/>
    <w:rsid w:val="68BF5F5A"/>
    <w:rsid w:val="69FC398E"/>
    <w:rsid w:val="6A0961EA"/>
    <w:rsid w:val="6C9205D9"/>
    <w:rsid w:val="6CCA5BC7"/>
    <w:rsid w:val="6E7D71C4"/>
    <w:rsid w:val="6F1E0E23"/>
    <w:rsid w:val="6FF9096F"/>
    <w:rsid w:val="77055B4F"/>
    <w:rsid w:val="7C176405"/>
    <w:rsid w:val="7EC91B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489"/>
      <w:jc w:val="center"/>
      <w:outlineLvl w:val="1"/>
    </w:pPr>
    <w:rPr>
      <w:rFonts w:ascii="Times New Roman" w:hAnsi="Times New Roman" w:eastAsia="Times New Roman" w:cs="Times New Roman"/>
      <w:b/>
      <w:bCs/>
      <w:sz w:val="105"/>
      <w:szCs w:val="105"/>
      <w:lang w:val="en-US" w:eastAsia="en-US" w:bidi="ar-SA"/>
    </w:rPr>
  </w:style>
  <w:style w:type="paragraph" w:styleId="3">
    <w:name w:val="heading 2"/>
    <w:basedOn w:val="1"/>
    <w:qFormat/>
    <w:uiPriority w:val="1"/>
    <w:pPr>
      <w:ind w:left="2462" w:right="2502"/>
      <w:jc w:val="center"/>
      <w:outlineLvl w:val="2"/>
    </w:pPr>
    <w:rPr>
      <w:rFonts w:ascii="Times New Roman" w:hAnsi="Times New Roman" w:eastAsia="Times New Roman" w:cs="Times New Roman"/>
      <w:b/>
      <w:bCs/>
      <w:sz w:val="37"/>
      <w:szCs w:val="37"/>
      <w:u w:val="single" w:color="000000"/>
      <w:lang w:val="en-US" w:eastAsia="en-US" w:bidi="ar-SA"/>
    </w:rPr>
  </w:style>
  <w:style w:type="paragraph" w:styleId="4">
    <w:name w:val="heading 3"/>
    <w:basedOn w:val="1"/>
    <w:qFormat/>
    <w:uiPriority w:val="1"/>
    <w:pPr>
      <w:ind w:left="2462" w:right="2476"/>
      <w:jc w:val="center"/>
      <w:outlineLvl w:val="3"/>
    </w:pPr>
    <w:rPr>
      <w:rFonts w:ascii="Times New Roman" w:hAnsi="Times New Roman" w:eastAsia="Times New Roman" w:cs="Times New Roman"/>
      <w:b/>
      <w:bCs/>
      <w:sz w:val="33"/>
      <w:szCs w:val="33"/>
      <w:u w:val="single" w:color="000000"/>
      <w:lang w:val="en-US" w:eastAsia="en-US" w:bidi="ar-SA"/>
    </w:rPr>
  </w:style>
  <w:style w:type="paragraph" w:styleId="5">
    <w:name w:val="heading 4"/>
    <w:basedOn w:val="1"/>
    <w:qFormat/>
    <w:uiPriority w:val="1"/>
    <w:pPr>
      <w:spacing w:before="662"/>
      <w:ind w:left="2462"/>
      <w:jc w:val="center"/>
      <w:outlineLvl w:val="4"/>
    </w:pPr>
    <w:rPr>
      <w:rFonts w:ascii="Times New Roman" w:hAnsi="Times New Roman" w:eastAsia="Times New Roman" w:cs="Times New Roman"/>
      <w:b/>
      <w:bCs/>
      <w:sz w:val="30"/>
      <w:szCs w:val="30"/>
      <w:lang w:val="en-US" w:eastAsia="en-US" w:bidi="ar-SA"/>
    </w:rPr>
  </w:style>
  <w:style w:type="paragraph" w:styleId="6">
    <w:name w:val="heading 5"/>
    <w:basedOn w:val="1"/>
    <w:qFormat/>
    <w:uiPriority w:val="1"/>
    <w:pPr>
      <w:ind w:left="2462" w:right="23"/>
      <w:jc w:val="center"/>
      <w:outlineLvl w:val="5"/>
    </w:pPr>
    <w:rPr>
      <w:rFonts w:ascii="Times New Roman" w:hAnsi="Times New Roman" w:eastAsia="Times New Roman" w:cs="Times New Roman"/>
      <w:b/>
      <w:bCs/>
      <w:sz w:val="30"/>
      <w:szCs w:val="30"/>
      <w:lang w:val="en-US" w:eastAsia="en-US" w:bidi="ar-SA"/>
    </w:rPr>
  </w:style>
  <w:style w:type="paragraph" w:styleId="7">
    <w:name w:val="heading 6"/>
    <w:basedOn w:val="1"/>
    <w:qFormat/>
    <w:uiPriority w:val="1"/>
    <w:pPr>
      <w:ind w:left="1452"/>
      <w:outlineLvl w:val="6"/>
    </w:pPr>
    <w:rPr>
      <w:rFonts w:ascii="Times New Roman" w:hAnsi="Times New Roman" w:eastAsia="Times New Roman" w:cs="Times New Roman"/>
      <w:b/>
      <w:bCs/>
      <w:sz w:val="26"/>
      <w:szCs w:val="26"/>
      <w:lang w:val="en-US" w:eastAsia="en-US" w:bidi="ar-SA"/>
    </w:rPr>
  </w:style>
  <w:style w:type="paragraph" w:styleId="8">
    <w:name w:val="heading 7"/>
    <w:basedOn w:val="1"/>
    <w:qFormat/>
    <w:uiPriority w:val="1"/>
    <w:pPr>
      <w:ind w:left="2031" w:hanging="579"/>
      <w:outlineLvl w:val="7"/>
    </w:pPr>
    <w:rPr>
      <w:rFonts w:ascii="Times New Roman" w:hAnsi="Times New Roman" w:eastAsia="Times New Roman" w:cs="Times New Roman"/>
      <w:b/>
      <w:bCs/>
      <w:sz w:val="26"/>
      <w:szCs w:val="26"/>
      <w:lang w:val="en-US" w:eastAsia="en-US" w:bidi="ar-SA"/>
    </w:rPr>
  </w:style>
  <w:style w:type="paragraph" w:styleId="9">
    <w:name w:val="heading 8"/>
    <w:basedOn w:val="1"/>
    <w:qFormat/>
    <w:uiPriority w:val="1"/>
    <w:pPr>
      <w:ind w:left="1431" w:hanging="244"/>
      <w:outlineLvl w:val="8"/>
    </w:pPr>
    <w:rPr>
      <w:rFonts w:ascii="Times New Roman" w:hAnsi="Times New Roman" w:eastAsia="Times New Roman" w:cs="Times New Roman"/>
      <w:b/>
      <w:bCs/>
      <w:sz w:val="24"/>
      <w:szCs w:val="24"/>
      <w:lang w:val="en-US" w:eastAsia="en-US" w:bidi="ar-SA"/>
    </w:rPr>
  </w:style>
  <w:style w:type="paragraph" w:styleId="10">
    <w:name w:val="heading 9"/>
    <w:basedOn w:val="1"/>
    <w:qFormat/>
    <w:uiPriority w:val="1"/>
    <w:pPr>
      <w:ind w:left="1452"/>
      <w:outlineLvl w:val="9"/>
    </w:pPr>
    <w:rPr>
      <w:rFonts w:ascii="Times New Roman" w:hAnsi="Times New Roman" w:eastAsia="Times New Roman" w:cs="Times New Roman"/>
      <w:b/>
      <w:bCs/>
      <w:sz w:val="22"/>
      <w:szCs w:val="22"/>
      <w:lang w:val="en-US" w:eastAsia="en-US" w:bidi="ar-SA"/>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2"/>
      <w:szCs w:val="22"/>
      <w:lang w:val="en-US" w:eastAsia="en-US" w:bidi="ar-SA"/>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paragraph" w:styleId="16">
    <w:name w:val="toc 1"/>
    <w:basedOn w:val="1"/>
    <w:qFormat/>
    <w:uiPriority w:val="1"/>
    <w:pPr>
      <w:spacing w:before="196"/>
      <w:ind w:left="2157" w:hanging="482"/>
    </w:pPr>
    <w:rPr>
      <w:rFonts w:ascii="Times New Roman" w:hAnsi="Times New Roman" w:eastAsia="Times New Roman" w:cs="Times New Roman"/>
      <w:b/>
      <w:bCs/>
      <w:sz w:val="22"/>
      <w:szCs w:val="22"/>
      <w:lang w:val="en-US" w:eastAsia="en-US" w:bidi="ar-SA"/>
    </w:rPr>
  </w:style>
  <w:style w:type="paragraph" w:styleId="17">
    <w:name w:val="toc 2"/>
    <w:basedOn w:val="1"/>
    <w:qFormat/>
    <w:uiPriority w:val="1"/>
    <w:pPr>
      <w:spacing w:before="193"/>
      <w:ind w:left="2788" w:hanging="631"/>
    </w:pPr>
    <w:rPr>
      <w:rFonts w:ascii="Times New Roman" w:hAnsi="Times New Roman" w:eastAsia="Times New Roman" w:cs="Times New Roman"/>
      <w:sz w:val="22"/>
      <w:szCs w:val="22"/>
      <w:lang w:val="en-US" w:eastAsia="en-US" w:bidi="ar-SA"/>
    </w:rPr>
  </w:style>
  <w:style w:type="paragraph" w:styleId="18">
    <w:name w:val="toc 3"/>
    <w:basedOn w:val="1"/>
    <w:qFormat/>
    <w:uiPriority w:val="1"/>
    <w:pPr>
      <w:spacing w:before="194"/>
      <w:ind w:left="3539" w:hanging="751"/>
    </w:pPr>
    <w:rPr>
      <w:rFonts w:ascii="Times New Roman" w:hAnsi="Times New Roman" w:eastAsia="Times New Roman" w:cs="Times New Roman"/>
      <w:sz w:val="22"/>
      <w:szCs w:val="22"/>
      <w:lang w:val="en-US" w:eastAsia="en-US" w:bidi="ar-SA"/>
    </w:r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1187" w:hanging="3"/>
    </w:pPr>
    <w:rPr>
      <w:rFonts w:ascii="Times New Roman" w:hAnsi="Times New Roman" w:eastAsia="Times New Roman" w:cs="Times New Roman"/>
      <w:lang w:val="en-US" w:eastAsia="en-US" w:bidi="ar-SA"/>
    </w:rPr>
  </w:style>
  <w:style w:type="paragraph" w:customStyle="1" w:styleId="21">
    <w:name w:val="Table Paragraph"/>
    <w:basedOn w:val="1"/>
    <w:qFormat/>
    <w:uiPriority w:val="1"/>
    <w:pPr>
      <w:spacing w:before="92"/>
      <w:ind w:left="5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56.jpeg"/><Relationship Id="rId74" Type="http://schemas.openxmlformats.org/officeDocument/2006/relationships/image" Target="media/image55.jpeg"/><Relationship Id="rId73" Type="http://schemas.openxmlformats.org/officeDocument/2006/relationships/image" Target="media/image54.jpeg"/><Relationship Id="rId72" Type="http://schemas.openxmlformats.org/officeDocument/2006/relationships/image" Target="media/image53.jpeg"/><Relationship Id="rId71" Type="http://schemas.openxmlformats.org/officeDocument/2006/relationships/image" Target="media/image52.jpeg"/><Relationship Id="rId70" Type="http://schemas.openxmlformats.org/officeDocument/2006/relationships/image" Target="media/image51.jpeg"/><Relationship Id="rId7" Type="http://schemas.openxmlformats.org/officeDocument/2006/relationships/footer" Target="footer2.xml"/><Relationship Id="rId69" Type="http://schemas.openxmlformats.org/officeDocument/2006/relationships/image" Target="media/image50.jpeg"/><Relationship Id="rId68" Type="http://schemas.openxmlformats.org/officeDocument/2006/relationships/image" Target="media/image49.jpeg"/><Relationship Id="rId67" Type="http://schemas.openxmlformats.org/officeDocument/2006/relationships/image" Target="media/image48.jpeg"/><Relationship Id="rId66" Type="http://schemas.openxmlformats.org/officeDocument/2006/relationships/image" Target="media/image47.jpeg"/><Relationship Id="rId65" Type="http://schemas.openxmlformats.org/officeDocument/2006/relationships/image" Target="media/image46.jpeg"/><Relationship Id="rId64" Type="http://schemas.openxmlformats.org/officeDocument/2006/relationships/image" Target="media/image45.jpeg"/><Relationship Id="rId63" Type="http://schemas.openxmlformats.org/officeDocument/2006/relationships/image" Target="media/image44.jpeg"/><Relationship Id="rId62" Type="http://schemas.openxmlformats.org/officeDocument/2006/relationships/image" Target="media/image43.jpeg"/><Relationship Id="rId61" Type="http://schemas.openxmlformats.org/officeDocument/2006/relationships/image" Target="media/image42.jpeg"/><Relationship Id="rId60" Type="http://schemas.openxmlformats.org/officeDocument/2006/relationships/image" Target="media/image41.jpeg"/><Relationship Id="rId6" Type="http://schemas.openxmlformats.org/officeDocument/2006/relationships/footer" Target="footer1.xml"/><Relationship Id="rId59" Type="http://schemas.openxmlformats.org/officeDocument/2006/relationships/image" Target="media/image40.jpeg"/><Relationship Id="rId58" Type="http://schemas.openxmlformats.org/officeDocument/2006/relationships/image" Target="media/image39.jpeg"/><Relationship Id="rId57" Type="http://schemas.openxmlformats.org/officeDocument/2006/relationships/image" Target="media/image38.jpeg"/><Relationship Id="rId56" Type="http://schemas.openxmlformats.org/officeDocument/2006/relationships/image" Target="media/image37.jpeg"/><Relationship Id="rId55" Type="http://schemas.openxmlformats.org/officeDocument/2006/relationships/image" Target="media/image36.jpeg"/><Relationship Id="rId54" Type="http://schemas.openxmlformats.org/officeDocument/2006/relationships/image" Target="media/image35.jpeg"/><Relationship Id="rId53" Type="http://schemas.openxmlformats.org/officeDocument/2006/relationships/image" Target="media/image34.jpeg"/><Relationship Id="rId52" Type="http://schemas.openxmlformats.org/officeDocument/2006/relationships/image" Target="media/image33.jpeg"/><Relationship Id="rId51" Type="http://schemas.openxmlformats.org/officeDocument/2006/relationships/image" Target="media/image32.jpeg"/><Relationship Id="rId50" Type="http://schemas.openxmlformats.org/officeDocument/2006/relationships/image" Target="media/image31.jpeg"/><Relationship Id="rId5" Type="http://schemas.openxmlformats.org/officeDocument/2006/relationships/header" Target="header1.xml"/><Relationship Id="rId49" Type="http://schemas.openxmlformats.org/officeDocument/2006/relationships/image" Target="media/image30.jpeg"/><Relationship Id="rId48" Type="http://schemas.openxmlformats.org/officeDocument/2006/relationships/image" Target="media/image29.jpeg"/><Relationship Id="rId47" Type="http://schemas.openxmlformats.org/officeDocument/2006/relationships/image" Target="media/image28.jpeg"/><Relationship Id="rId46" Type="http://schemas.openxmlformats.org/officeDocument/2006/relationships/image" Target="media/image27.jpeg"/><Relationship Id="rId45" Type="http://schemas.openxmlformats.org/officeDocument/2006/relationships/image" Target="media/image26.jpeg"/><Relationship Id="rId44" Type="http://schemas.openxmlformats.org/officeDocument/2006/relationships/image" Target="media/image25.jpeg"/><Relationship Id="rId43" Type="http://schemas.openxmlformats.org/officeDocument/2006/relationships/image" Target="media/image24.jpeg"/><Relationship Id="rId42" Type="http://schemas.openxmlformats.org/officeDocument/2006/relationships/image" Target="media/image23.jpeg"/><Relationship Id="rId41" Type="http://schemas.openxmlformats.org/officeDocument/2006/relationships/image" Target="media/image22.jpeg"/><Relationship Id="rId40" Type="http://schemas.openxmlformats.org/officeDocument/2006/relationships/image" Target="media/image21.jpeg"/><Relationship Id="rId4" Type="http://schemas.openxmlformats.org/officeDocument/2006/relationships/endnotes" Target="endnotes.xml"/><Relationship Id="rId39" Type="http://schemas.openxmlformats.org/officeDocument/2006/relationships/image" Target="media/image20.jpeg"/><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jpeg"/><Relationship Id="rId35" Type="http://schemas.openxmlformats.org/officeDocument/2006/relationships/image" Target="media/image16.jpeg"/><Relationship Id="rId34" Type="http://schemas.openxmlformats.org/officeDocument/2006/relationships/image" Target="media/image15.jpeg"/><Relationship Id="rId33" Type="http://schemas.openxmlformats.org/officeDocument/2006/relationships/image" Target="media/image14.jpeg"/><Relationship Id="rId32" Type="http://schemas.openxmlformats.org/officeDocument/2006/relationships/image" Target="media/image13.jpeg"/><Relationship Id="rId31" Type="http://schemas.openxmlformats.org/officeDocument/2006/relationships/image" Target="media/image12.jpeg"/><Relationship Id="rId30" Type="http://schemas.openxmlformats.org/officeDocument/2006/relationships/image" Target="media/image11.jpe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jpeg"/><Relationship Id="rId27" Type="http://schemas.openxmlformats.org/officeDocument/2006/relationships/image" Target="media/image8.jpeg"/><Relationship Id="rId26" Type="http://schemas.openxmlformats.org/officeDocument/2006/relationships/image" Target="media/image7.jpeg"/><Relationship Id="rId25" Type="http://schemas.openxmlformats.org/officeDocument/2006/relationships/image" Target="media/image6.jpeg"/><Relationship Id="rId24" Type="http://schemas.openxmlformats.org/officeDocument/2006/relationships/image" Target="media/image5.jpeg"/><Relationship Id="rId23" Type="http://schemas.openxmlformats.org/officeDocument/2006/relationships/image" Target="media/image4.jpeg"/><Relationship Id="rId22" Type="http://schemas.openxmlformats.org/officeDocument/2006/relationships/image" Target="media/image3.jpeg"/><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73</Pages>
  <Words>1632</Words>
  <Characters>10593</Characters>
  <TotalTime>2</TotalTime>
  <ScaleCrop>false</ScaleCrop>
  <LinksUpToDate>false</LinksUpToDate>
  <CharactersWithSpaces>12165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2026-05-14T12:15:00Z</dcterms:created>
  <dc:creator>karan kalariya</dc:creator>
  <cp:lastModifiedBy>WPS_1776338368</cp:lastModifiedBy>
  <dcterms:modified xsi:type="dcterms:W3CDTF">2026-05-14T13:12:28Z</dcterms:modified>
  <dc:title>Microsoft Word - InternshipFinalReport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2026-05-14T00:00:00Z</vt:filetime>
  </property>
  <property fmtid="{D5CDD505-2E9C-101B-9397-08002B2CF9AE}" pid="4" name="Producer">
    <vt:lpwstr>Microsoft: Print To PDF</vt:lpwstr>
  </property>
  <property fmtid="{D5CDD505-2E9C-101B-9397-08002B2CF9AE}" pid="5" name="KSOTemplateDocerSaveRecord">
    <vt:lpwstr>eyJoZGlkIjoiYzkxMDhkOGMxMzIwMDk1OTI2MGIxYTAyYWM4N2NmNzkiLCJ1c2VySWQiOiI1NDk3NTgyODcwMjEifQ==</vt:lpwstr>
  </property>
  <property fmtid="{D5CDD505-2E9C-101B-9397-08002B2CF9AE}" pid="6" name="KSOProductBuildVer">
    <vt:lpwstr>1033-12.1.0.26372</vt:lpwstr>
  </property>
  <property fmtid="{D5CDD505-2E9C-101B-9397-08002B2CF9AE}" pid="7" name="ICV">
    <vt:lpwstr>4A7848492ADA49C6803078D0CD03750E_12</vt:lpwstr>
  </property>
</Properties>
</file>